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ind w:left="0" w:firstLine="0"/>
        <w:rPr>
          <w:rFonts w:ascii="Times New Roman"/>
          <w:sz w:val="20"/>
        </w:rPr>
      </w:pPr>
    </w:p>
    <w:p>
      <w:pPr>
        <w:pStyle w:val="4"/>
        <w:spacing w:before="0"/>
        <w:ind w:left="0" w:firstLine="0"/>
        <w:rPr>
          <w:rFonts w:ascii="Times New Roman"/>
          <w:sz w:val="20"/>
        </w:rPr>
      </w:pPr>
    </w:p>
    <w:p>
      <w:pPr>
        <w:pStyle w:val="4"/>
        <w:spacing w:before="0"/>
        <w:ind w:left="0" w:firstLine="0"/>
        <w:rPr>
          <w:rFonts w:ascii="Times New Roman"/>
          <w:sz w:val="20"/>
        </w:rPr>
      </w:pPr>
    </w:p>
    <w:p>
      <w:pPr>
        <w:pStyle w:val="4"/>
        <w:spacing w:before="2"/>
        <w:ind w:left="0" w:firstLine="0"/>
        <w:rPr>
          <w:rFonts w:ascii="Times New Roman"/>
          <w:sz w:val="25"/>
        </w:rPr>
      </w:pPr>
    </w:p>
    <w:p>
      <w:pPr>
        <w:pStyle w:val="5"/>
        <w:tabs>
          <w:tab w:val="left" w:pos="3911"/>
          <w:tab w:val="left" w:pos="5354"/>
          <w:tab w:val="left" w:pos="6796"/>
        </w:tabs>
        <w:spacing w:line="254" w:lineRule="auto"/>
      </w:pPr>
      <w:r>
        <w:t>《金</w:t>
      </w:r>
      <w:r>
        <w:rPr>
          <w:spacing w:val="4"/>
        </w:rPr>
        <w:t>工</w:t>
      </w:r>
      <w:r>
        <w:t>实习》复</w:t>
      </w:r>
      <w:r>
        <w:tab/>
      </w:r>
      <w:r>
        <w:t>习</w:t>
      </w:r>
      <w:r>
        <w:tab/>
      </w:r>
      <w:r>
        <w:t>题</w:t>
      </w:r>
      <w:r>
        <w:tab/>
      </w:r>
      <w:r>
        <w:rPr>
          <w:spacing w:val="-17"/>
        </w:rPr>
        <w:t>集</w:t>
      </w:r>
    </w:p>
    <w:p>
      <w:pPr>
        <w:pStyle w:val="2"/>
        <w:tabs>
          <w:tab w:val="left" w:pos="3757"/>
        </w:tabs>
        <w:spacing w:before="607"/>
        <w:ind w:left="102"/>
      </w:pPr>
      <w:r>
        <w:t>北京科技大学工程训练中心</w:t>
      </w:r>
      <w:r>
        <w:tab/>
      </w:r>
      <w:r>
        <w:t>编</w:t>
      </w:r>
    </w:p>
    <w:p>
      <w:pPr>
        <w:pStyle w:val="4"/>
        <w:spacing w:before="0"/>
        <w:ind w:left="0" w:firstLine="0"/>
        <w:rPr>
          <w:b/>
          <w:sz w:val="20"/>
        </w:rPr>
      </w:pPr>
    </w:p>
    <w:p>
      <w:pPr>
        <w:pStyle w:val="4"/>
        <w:spacing w:before="0"/>
        <w:ind w:left="0" w:firstLine="0"/>
        <w:rPr>
          <w:b/>
          <w:sz w:val="20"/>
        </w:rPr>
      </w:pPr>
    </w:p>
    <w:p>
      <w:pPr>
        <w:pStyle w:val="4"/>
        <w:spacing w:before="0"/>
        <w:ind w:left="0" w:firstLine="0"/>
        <w:rPr>
          <w:b/>
          <w:sz w:val="20"/>
        </w:rPr>
      </w:pPr>
    </w:p>
    <w:p>
      <w:pPr>
        <w:pStyle w:val="4"/>
        <w:spacing w:before="0"/>
        <w:ind w:left="0" w:firstLine="0"/>
        <w:rPr>
          <w:b/>
          <w:sz w:val="20"/>
        </w:rPr>
      </w:pPr>
    </w:p>
    <w:p>
      <w:pPr>
        <w:pStyle w:val="4"/>
        <w:spacing w:before="0"/>
        <w:ind w:left="0" w:firstLine="0"/>
        <w:rPr>
          <w:b/>
          <w:sz w:val="20"/>
        </w:rPr>
      </w:pPr>
    </w:p>
    <w:p>
      <w:pPr>
        <w:pStyle w:val="4"/>
        <w:spacing w:before="7"/>
        <w:ind w:left="0" w:firstLine="0"/>
        <w:rPr>
          <w:b/>
          <w:sz w:val="10"/>
        </w:rPr>
      </w:pPr>
      <w:r>
        <w:drawing>
          <wp:anchor distT="0" distB="0" distL="0" distR="0" simplePos="0" relativeHeight="0" behindDoc="0" locked="0" layoutInCell="1" allowOverlap="1">
            <wp:simplePos x="0" y="0"/>
            <wp:positionH relativeFrom="page">
              <wp:posOffset>1868170</wp:posOffset>
            </wp:positionH>
            <wp:positionV relativeFrom="paragraph">
              <wp:posOffset>110490</wp:posOffset>
            </wp:positionV>
            <wp:extent cx="3804285" cy="226758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3804409" cy="2267712"/>
                    </a:xfrm>
                    <a:prstGeom prst="rect">
                      <a:avLst/>
                    </a:prstGeom>
                  </pic:spPr>
                </pic:pic>
              </a:graphicData>
            </a:graphic>
          </wp:anchor>
        </w:drawing>
      </w:r>
    </w:p>
    <w:p>
      <w:pPr>
        <w:pStyle w:val="4"/>
        <w:spacing w:before="0"/>
        <w:ind w:left="0" w:firstLine="0"/>
        <w:rPr>
          <w:b/>
          <w:sz w:val="20"/>
        </w:rPr>
      </w:pPr>
    </w:p>
    <w:p>
      <w:pPr>
        <w:pStyle w:val="4"/>
        <w:spacing w:before="0"/>
        <w:ind w:left="0" w:firstLine="0"/>
        <w:rPr>
          <w:b/>
          <w:sz w:val="20"/>
        </w:rPr>
      </w:pPr>
    </w:p>
    <w:p>
      <w:pPr>
        <w:pStyle w:val="4"/>
        <w:spacing w:before="0"/>
        <w:ind w:left="0" w:firstLine="0"/>
        <w:rPr>
          <w:b/>
          <w:sz w:val="20"/>
        </w:rPr>
      </w:pPr>
    </w:p>
    <w:p>
      <w:pPr>
        <w:pStyle w:val="4"/>
        <w:spacing w:before="0"/>
        <w:ind w:left="0" w:firstLine="0"/>
        <w:rPr>
          <w:b/>
          <w:sz w:val="20"/>
        </w:rPr>
      </w:pPr>
    </w:p>
    <w:p>
      <w:pPr>
        <w:pStyle w:val="4"/>
        <w:spacing w:before="0"/>
        <w:ind w:left="0" w:firstLine="0"/>
        <w:rPr>
          <w:b/>
          <w:sz w:val="20"/>
        </w:rPr>
      </w:pPr>
    </w:p>
    <w:p>
      <w:pPr>
        <w:pStyle w:val="4"/>
        <w:spacing w:before="0"/>
        <w:ind w:left="0" w:firstLine="0"/>
        <w:rPr>
          <w:b/>
          <w:sz w:val="20"/>
        </w:rPr>
      </w:pPr>
    </w:p>
    <w:p>
      <w:pPr>
        <w:pStyle w:val="4"/>
        <w:spacing w:before="4"/>
        <w:ind w:left="0" w:firstLine="0"/>
        <w:rPr>
          <w:b/>
          <w:sz w:val="24"/>
        </w:rPr>
      </w:pPr>
    </w:p>
    <w:p>
      <w:pPr>
        <w:tabs>
          <w:tab w:val="left" w:pos="4866"/>
        </w:tabs>
        <w:spacing w:before="71"/>
        <w:ind w:left="170" w:right="0" w:firstLine="0"/>
        <w:jc w:val="center"/>
        <w:rPr>
          <w:rFonts w:ascii="Times New Roman" w:eastAsia="Times New Roman"/>
          <w:b/>
          <w:sz w:val="28"/>
        </w:rPr>
      </w:pPr>
      <w:r>
        <w:rPr>
          <w:b/>
          <w:w w:val="95"/>
          <w:sz w:val="28"/>
        </w:rPr>
        <w:t>班级：</w:t>
      </w:r>
      <w:r>
        <w:rPr>
          <w:rFonts w:ascii="Times New Roman" w:eastAsia="Times New Roman"/>
          <w:b/>
          <w:w w:val="100"/>
          <w:sz w:val="28"/>
          <w:u w:val="single"/>
        </w:rPr>
        <w:t xml:space="preserve"> </w:t>
      </w:r>
      <w:r>
        <w:rPr>
          <w:rFonts w:ascii="Times New Roman" w:eastAsia="Times New Roman"/>
          <w:b/>
          <w:sz w:val="28"/>
          <w:u w:val="single"/>
        </w:rPr>
        <w:tab/>
      </w:r>
    </w:p>
    <w:p>
      <w:pPr>
        <w:pStyle w:val="4"/>
        <w:spacing w:before="4"/>
        <w:ind w:left="0" w:firstLine="0"/>
        <w:rPr>
          <w:rFonts w:ascii="Times New Roman"/>
          <w:b/>
          <w:sz w:val="19"/>
        </w:rPr>
      </w:pPr>
    </w:p>
    <w:p>
      <w:pPr>
        <w:pStyle w:val="2"/>
        <w:tabs>
          <w:tab w:val="left" w:pos="4866"/>
        </w:tabs>
        <w:spacing w:before="71"/>
        <w:ind w:left="170"/>
        <w:rPr>
          <w:rFonts w:ascii="Times New Roman" w:eastAsia="Times New Roman"/>
        </w:rPr>
      </w:pPr>
      <w:r>
        <w:rPr>
          <w:w w:val="95"/>
        </w:rPr>
        <w:t>姓名：</w:t>
      </w:r>
      <w:r>
        <w:rPr>
          <w:rFonts w:ascii="Times New Roman" w:eastAsia="Times New Roman"/>
          <w:w w:val="100"/>
          <w:u w:val="single"/>
        </w:rPr>
        <w:t xml:space="preserve"> </w:t>
      </w:r>
      <w:r>
        <w:rPr>
          <w:rFonts w:ascii="Times New Roman" w:eastAsia="Times New Roman"/>
          <w:u w:val="single"/>
        </w:rPr>
        <w:tab/>
      </w:r>
    </w:p>
    <w:p>
      <w:pPr>
        <w:pStyle w:val="4"/>
        <w:spacing w:before="5"/>
        <w:ind w:left="0" w:firstLine="0"/>
        <w:rPr>
          <w:rFonts w:ascii="Times New Roman"/>
          <w:b/>
          <w:sz w:val="19"/>
        </w:rPr>
      </w:pPr>
    </w:p>
    <w:p>
      <w:pPr>
        <w:tabs>
          <w:tab w:val="left" w:pos="4866"/>
        </w:tabs>
        <w:spacing w:before="71"/>
        <w:ind w:left="170" w:right="0" w:firstLine="0"/>
        <w:jc w:val="center"/>
        <w:rPr>
          <w:rFonts w:ascii="Times New Roman" w:eastAsia="Times New Roman"/>
          <w:b/>
          <w:sz w:val="28"/>
        </w:rPr>
      </w:pPr>
      <w:r>
        <w:rPr>
          <w:b/>
          <w:w w:val="95"/>
          <w:sz w:val="28"/>
        </w:rPr>
        <w:t>学号：</w:t>
      </w:r>
      <w:r>
        <w:rPr>
          <w:rFonts w:ascii="Times New Roman" w:eastAsia="Times New Roman"/>
          <w:b/>
          <w:w w:val="100"/>
          <w:sz w:val="28"/>
          <w:u w:val="single"/>
        </w:rPr>
        <w:t xml:space="preserve"> </w:t>
      </w:r>
      <w:r>
        <w:rPr>
          <w:rFonts w:ascii="Times New Roman" w:eastAsia="Times New Roman"/>
          <w:b/>
          <w:sz w:val="28"/>
          <w:u w:val="single"/>
        </w:rPr>
        <w:tab/>
      </w:r>
    </w:p>
    <w:p>
      <w:pPr>
        <w:pStyle w:val="4"/>
        <w:spacing w:before="2"/>
        <w:ind w:left="0" w:firstLine="0"/>
        <w:rPr>
          <w:rFonts w:ascii="Times New Roman"/>
          <w:b/>
          <w:sz w:val="19"/>
        </w:rPr>
      </w:pPr>
    </w:p>
    <w:p>
      <w:pPr>
        <w:pStyle w:val="2"/>
        <w:tabs>
          <w:tab w:val="left" w:pos="4866"/>
        </w:tabs>
        <w:spacing w:before="71"/>
        <w:ind w:left="170"/>
        <w:rPr>
          <w:rFonts w:ascii="Times New Roman" w:eastAsia="Times New Roman"/>
        </w:rPr>
      </w:pPr>
      <w:r>
        <w:rPr>
          <w:w w:val="95"/>
        </w:rPr>
        <w:t>组别：</w:t>
      </w:r>
      <w:r>
        <w:rPr>
          <w:rFonts w:ascii="Times New Roman" w:eastAsia="Times New Roman"/>
          <w:w w:val="100"/>
          <w:u w:val="single"/>
        </w:rPr>
        <w:t xml:space="preserve"> </w:t>
      </w:r>
      <w:r>
        <w:rPr>
          <w:rFonts w:ascii="Times New Roman" w:eastAsia="Times New Roman"/>
          <w:u w:val="single"/>
        </w:rPr>
        <w:tab/>
      </w:r>
    </w:p>
    <w:p>
      <w:pPr>
        <w:spacing w:after="0"/>
        <w:rPr>
          <w:rFonts w:ascii="Times New Roman" w:eastAsia="Times New Roman"/>
        </w:rPr>
        <w:sectPr>
          <w:type w:val="continuous"/>
          <w:pgSz w:w="11910" w:h="16840"/>
          <w:pgMar w:top="1600" w:right="1060" w:bottom="280" w:left="960" w:header="720" w:footer="720" w:gutter="0"/>
        </w:sectPr>
      </w:pPr>
    </w:p>
    <w:p>
      <w:pPr>
        <w:pStyle w:val="4"/>
        <w:spacing w:before="4"/>
        <w:ind w:left="0" w:firstLine="0"/>
        <w:rPr>
          <w:rFonts w:ascii="Times New Roman"/>
          <w:b/>
          <w:sz w:val="17"/>
        </w:rPr>
      </w:pPr>
    </w:p>
    <w:p>
      <w:pPr>
        <w:spacing w:after="0"/>
        <w:rPr>
          <w:rFonts w:ascii="Times New Roman"/>
          <w:sz w:val="17"/>
        </w:rPr>
        <w:sectPr>
          <w:footerReference r:id="rId3" w:type="default"/>
          <w:pgSz w:w="11910" w:h="16840"/>
          <w:pgMar w:top="1600" w:right="1060" w:bottom="1120" w:left="960" w:header="0" w:footer="925" w:gutter="0"/>
        </w:sectPr>
      </w:pPr>
    </w:p>
    <w:p>
      <w:pPr>
        <w:pStyle w:val="4"/>
        <w:spacing w:before="0"/>
        <w:ind w:left="0" w:firstLine="0"/>
        <w:rPr>
          <w:rFonts w:ascii="Times New Roman"/>
          <w:b/>
          <w:sz w:val="20"/>
        </w:rPr>
      </w:pPr>
    </w:p>
    <w:p>
      <w:pPr>
        <w:spacing w:before="216"/>
        <w:ind w:left="97" w:right="0" w:firstLine="0"/>
        <w:jc w:val="center"/>
        <w:rPr>
          <w:b/>
          <w:sz w:val="28"/>
        </w:rPr>
      </w:pPr>
      <w:r>
        <w:rPr>
          <w:b/>
          <w:sz w:val="28"/>
        </w:rPr>
        <w:t>目录</w:t>
      </w:r>
    </w:p>
    <w:p>
      <w:pPr>
        <w:pStyle w:val="4"/>
        <w:spacing w:before="0"/>
        <w:ind w:left="0" w:firstLine="0"/>
        <w:rPr>
          <w:b/>
          <w:sz w:val="28"/>
        </w:rPr>
      </w:pPr>
    </w:p>
    <w:p>
      <w:pPr>
        <w:pStyle w:val="4"/>
        <w:spacing w:before="0"/>
        <w:ind w:left="0" w:firstLine="0"/>
        <w:rPr>
          <w:b/>
          <w:sz w:val="28"/>
        </w:rPr>
      </w:pPr>
    </w:p>
    <w:p>
      <w:pPr>
        <w:pStyle w:val="2"/>
        <w:tabs>
          <w:tab w:val="left" w:pos="1720"/>
          <w:tab w:val="left" w:pos="8467"/>
        </w:tabs>
        <w:spacing w:before="227"/>
        <w:jc w:val="left"/>
      </w:pPr>
      <w:r>
        <w:t>1.</w:t>
      </w:r>
      <w:r>
        <w:rPr>
          <w:spacing w:val="-5"/>
        </w:rPr>
        <w:t xml:space="preserve"> </w:t>
      </w:r>
      <w:r>
        <w:t>铸造</w:t>
      </w:r>
      <w:r>
        <w:tab/>
      </w:r>
      <w:r>
        <w:t>…………………………………………………………</w:t>
      </w:r>
      <w:r>
        <w:tab/>
      </w:r>
      <w:r>
        <w:t>1</w:t>
      </w:r>
    </w:p>
    <w:p>
      <w:pPr>
        <w:pStyle w:val="4"/>
        <w:spacing w:before="12"/>
        <w:ind w:left="0" w:firstLine="0"/>
        <w:rPr>
          <w:b/>
          <w:sz w:val="22"/>
        </w:rPr>
      </w:pPr>
    </w:p>
    <w:p>
      <w:pPr>
        <w:tabs>
          <w:tab w:val="left" w:pos="1720"/>
          <w:tab w:val="left" w:pos="8467"/>
        </w:tabs>
        <w:spacing w:before="0"/>
        <w:ind w:left="458" w:right="0" w:firstLine="0"/>
        <w:jc w:val="left"/>
        <w:rPr>
          <w:b/>
          <w:sz w:val="28"/>
        </w:rPr>
      </w:pPr>
      <w:r>
        <w:rPr>
          <w:b/>
          <w:sz w:val="28"/>
        </w:rPr>
        <w:t>2.</w:t>
      </w:r>
      <w:r>
        <w:rPr>
          <w:b/>
          <w:spacing w:val="-5"/>
          <w:sz w:val="28"/>
        </w:rPr>
        <w:t xml:space="preserve"> </w:t>
      </w:r>
      <w:r>
        <w:rPr>
          <w:b/>
          <w:sz w:val="28"/>
        </w:rPr>
        <w:t>锻压</w:t>
      </w:r>
      <w:r>
        <w:rPr>
          <w:b/>
          <w:sz w:val="28"/>
        </w:rPr>
        <w:tab/>
      </w:r>
      <w:r>
        <w:rPr>
          <w:b/>
          <w:sz w:val="28"/>
        </w:rPr>
        <w:t>…………………………………………………………</w:t>
      </w:r>
      <w:r>
        <w:rPr>
          <w:b/>
          <w:sz w:val="28"/>
        </w:rPr>
        <w:tab/>
      </w:r>
      <w:r>
        <w:rPr>
          <w:b/>
          <w:sz w:val="28"/>
        </w:rPr>
        <w:t>4</w:t>
      </w:r>
    </w:p>
    <w:p>
      <w:pPr>
        <w:pStyle w:val="4"/>
        <w:spacing w:before="10"/>
        <w:ind w:left="0" w:firstLine="0"/>
        <w:rPr>
          <w:b/>
          <w:sz w:val="22"/>
        </w:rPr>
      </w:pPr>
    </w:p>
    <w:p>
      <w:pPr>
        <w:pStyle w:val="2"/>
        <w:tabs>
          <w:tab w:val="left" w:pos="1720"/>
          <w:tab w:val="left" w:pos="8467"/>
        </w:tabs>
        <w:jc w:val="left"/>
      </w:pPr>
      <w:r>
        <w:t>3.</w:t>
      </w:r>
      <w:r>
        <w:rPr>
          <w:spacing w:val="-5"/>
        </w:rPr>
        <w:t xml:space="preserve"> </w:t>
      </w:r>
      <w:r>
        <w:t>焊接</w:t>
      </w:r>
      <w:r>
        <w:tab/>
      </w:r>
      <w:r>
        <w:t>…………………………………………………………</w:t>
      </w:r>
      <w:r>
        <w:tab/>
      </w:r>
      <w:r>
        <w:t>6</w:t>
      </w:r>
    </w:p>
    <w:p>
      <w:pPr>
        <w:pStyle w:val="4"/>
        <w:spacing w:before="12"/>
        <w:ind w:left="0" w:firstLine="0"/>
        <w:rPr>
          <w:b/>
          <w:sz w:val="22"/>
        </w:rPr>
      </w:pPr>
    </w:p>
    <w:p>
      <w:pPr>
        <w:tabs>
          <w:tab w:val="left" w:pos="1720"/>
          <w:tab w:val="left" w:pos="8467"/>
        </w:tabs>
        <w:spacing w:before="0"/>
        <w:ind w:left="458" w:right="0" w:firstLine="0"/>
        <w:jc w:val="left"/>
        <w:rPr>
          <w:b/>
          <w:sz w:val="28"/>
        </w:rPr>
      </w:pPr>
      <w:r>
        <w:rPr>
          <w:b/>
          <w:sz w:val="28"/>
        </w:rPr>
        <w:t>4.</w:t>
      </w:r>
      <w:r>
        <w:rPr>
          <w:b/>
          <w:spacing w:val="-5"/>
          <w:sz w:val="28"/>
        </w:rPr>
        <w:t xml:space="preserve"> </w:t>
      </w:r>
      <w:r>
        <w:rPr>
          <w:b/>
          <w:sz w:val="28"/>
        </w:rPr>
        <w:t>车工</w:t>
      </w:r>
      <w:r>
        <w:rPr>
          <w:b/>
          <w:sz w:val="28"/>
        </w:rPr>
        <w:tab/>
      </w:r>
      <w:r>
        <w:rPr>
          <w:b/>
          <w:sz w:val="28"/>
        </w:rPr>
        <w:t>…………………………………………………………</w:t>
      </w:r>
      <w:r>
        <w:rPr>
          <w:b/>
          <w:sz w:val="28"/>
        </w:rPr>
        <w:tab/>
      </w:r>
      <w:r>
        <w:rPr>
          <w:b/>
          <w:sz w:val="28"/>
        </w:rPr>
        <w:t>8</w:t>
      </w:r>
    </w:p>
    <w:p>
      <w:pPr>
        <w:pStyle w:val="4"/>
        <w:spacing w:before="0"/>
        <w:ind w:left="0" w:firstLine="0"/>
        <w:rPr>
          <w:b/>
          <w:sz w:val="23"/>
        </w:rPr>
      </w:pPr>
    </w:p>
    <w:p>
      <w:pPr>
        <w:pStyle w:val="2"/>
        <w:tabs>
          <w:tab w:val="left" w:pos="2001"/>
          <w:tab w:val="left" w:pos="8467"/>
        </w:tabs>
        <w:jc w:val="left"/>
      </w:pPr>
      <w:r>
        <w:t>5.</w:t>
      </w:r>
      <w:r>
        <w:rPr>
          <w:spacing w:val="-6"/>
        </w:rPr>
        <w:t xml:space="preserve"> </w:t>
      </w:r>
      <w:r>
        <w:t>数控车</w:t>
      </w:r>
      <w:r>
        <w:tab/>
      </w:r>
      <w:r>
        <w:t>………………………………………………………</w:t>
      </w:r>
      <w:r>
        <w:tab/>
      </w:r>
      <w:r>
        <w:t>13</w:t>
      </w:r>
    </w:p>
    <w:p>
      <w:pPr>
        <w:pStyle w:val="4"/>
        <w:spacing w:before="9"/>
        <w:ind w:left="0" w:firstLine="0"/>
        <w:rPr>
          <w:b/>
          <w:sz w:val="22"/>
        </w:rPr>
      </w:pPr>
    </w:p>
    <w:p>
      <w:pPr>
        <w:tabs>
          <w:tab w:val="left" w:pos="2843"/>
          <w:tab w:val="left" w:pos="8467"/>
        </w:tabs>
        <w:spacing w:before="1"/>
        <w:ind w:left="458" w:right="0" w:firstLine="0"/>
        <w:jc w:val="left"/>
        <w:rPr>
          <w:b/>
          <w:sz w:val="28"/>
        </w:rPr>
      </w:pPr>
      <w:r>
        <w:rPr>
          <w:b/>
          <w:sz w:val="28"/>
        </w:rPr>
        <w:t>6.</w:t>
      </w:r>
      <w:r>
        <w:rPr>
          <w:b/>
          <w:spacing w:val="-6"/>
          <w:sz w:val="28"/>
        </w:rPr>
        <w:t xml:space="preserve"> </w:t>
      </w:r>
      <w:r>
        <w:rPr>
          <w:b/>
          <w:sz w:val="28"/>
        </w:rPr>
        <w:t>铣、刨、磨工</w:t>
      </w:r>
      <w:r>
        <w:rPr>
          <w:b/>
          <w:sz w:val="28"/>
        </w:rPr>
        <w:tab/>
      </w:r>
      <w:r>
        <w:rPr>
          <w:b/>
          <w:sz w:val="28"/>
        </w:rPr>
        <w:t>………………………………………………</w:t>
      </w:r>
      <w:r>
        <w:rPr>
          <w:b/>
          <w:sz w:val="28"/>
        </w:rPr>
        <w:tab/>
      </w:r>
      <w:r>
        <w:rPr>
          <w:b/>
          <w:sz w:val="28"/>
        </w:rPr>
        <w:t>15</w:t>
      </w:r>
    </w:p>
    <w:p>
      <w:pPr>
        <w:pStyle w:val="4"/>
        <w:spacing w:before="12"/>
        <w:ind w:left="0" w:firstLine="0"/>
        <w:rPr>
          <w:b/>
          <w:sz w:val="22"/>
        </w:rPr>
      </w:pPr>
    </w:p>
    <w:p>
      <w:pPr>
        <w:pStyle w:val="2"/>
        <w:tabs>
          <w:tab w:val="left" w:pos="1720"/>
          <w:tab w:val="left" w:pos="8467"/>
        </w:tabs>
        <w:jc w:val="left"/>
      </w:pPr>
      <w:r>
        <w:t>7.</w:t>
      </w:r>
      <w:r>
        <w:rPr>
          <w:spacing w:val="-5"/>
        </w:rPr>
        <w:t xml:space="preserve"> </w:t>
      </w:r>
      <w:r>
        <w:t>钳工</w:t>
      </w:r>
      <w:r>
        <w:tab/>
      </w:r>
      <w:r>
        <w:t>…………………………………………………………</w:t>
      </w:r>
      <w:r>
        <w:tab/>
      </w:r>
      <w:r>
        <w:t>18</w:t>
      </w:r>
    </w:p>
    <w:p>
      <w:pPr>
        <w:tabs>
          <w:tab w:val="left" w:pos="2282"/>
          <w:tab w:val="right" w:pos="8749"/>
        </w:tabs>
        <w:spacing w:before="294"/>
        <w:ind w:left="458" w:right="0" w:firstLine="0"/>
        <w:jc w:val="left"/>
        <w:rPr>
          <w:b/>
          <w:sz w:val="28"/>
        </w:rPr>
      </w:pPr>
      <w:r>
        <w:rPr>
          <w:b/>
          <w:sz w:val="28"/>
        </w:rPr>
        <w:t>8.</w:t>
      </w:r>
      <w:r>
        <w:rPr>
          <w:b/>
          <w:spacing w:val="-6"/>
          <w:sz w:val="28"/>
        </w:rPr>
        <w:t xml:space="preserve"> </w:t>
      </w:r>
      <w:r>
        <w:rPr>
          <w:b/>
          <w:sz w:val="28"/>
        </w:rPr>
        <w:t>特种加工</w:t>
      </w:r>
      <w:r>
        <w:rPr>
          <w:b/>
          <w:sz w:val="28"/>
        </w:rPr>
        <w:tab/>
      </w:r>
      <w:r>
        <w:rPr>
          <w:b/>
          <w:sz w:val="28"/>
        </w:rPr>
        <w:t>…………………………………………………</w:t>
      </w:r>
      <w:r>
        <w:rPr>
          <w:b/>
          <w:sz w:val="28"/>
        </w:rPr>
        <w:tab/>
      </w:r>
      <w:r>
        <w:rPr>
          <w:b/>
          <w:sz w:val="28"/>
        </w:rPr>
        <w:t>22</w:t>
      </w:r>
    </w:p>
    <w:p>
      <w:pPr>
        <w:pStyle w:val="2"/>
        <w:tabs>
          <w:tab w:val="left" w:pos="1720"/>
          <w:tab w:val="right" w:pos="8749"/>
        </w:tabs>
        <w:spacing w:before="291"/>
        <w:jc w:val="left"/>
      </w:pPr>
      <w:r>
        <w:t>9.</w:t>
      </w:r>
      <w:r>
        <w:rPr>
          <w:spacing w:val="-5"/>
        </w:rPr>
        <w:t xml:space="preserve"> </w:t>
      </w:r>
      <w:r>
        <w:t>插图</w:t>
      </w:r>
      <w:r>
        <w:tab/>
      </w:r>
      <w:r>
        <w:t>…………………………………………………………</w:t>
      </w:r>
      <w:r>
        <w:tab/>
      </w:r>
      <w:r>
        <w:t>25</w:t>
      </w:r>
    </w:p>
    <w:p>
      <w:pPr>
        <w:spacing w:after="0"/>
        <w:jc w:val="left"/>
        <w:sectPr>
          <w:footerReference r:id="rId4" w:type="default"/>
          <w:pgSz w:w="11910" w:h="16840"/>
          <w:pgMar w:top="1600" w:right="1060" w:bottom="280" w:left="960" w:header="0" w:footer="0" w:gutter="0"/>
        </w:sectPr>
      </w:pPr>
    </w:p>
    <w:p>
      <w:pPr>
        <w:tabs>
          <w:tab w:val="left" w:pos="944"/>
        </w:tabs>
        <w:spacing w:before="34"/>
        <w:ind w:left="101" w:right="0" w:firstLine="0"/>
        <w:jc w:val="center"/>
        <w:rPr>
          <w:b/>
          <w:sz w:val="28"/>
        </w:rPr>
      </w:pPr>
      <w:r>
        <w:rPr>
          <w:b/>
          <w:sz w:val="28"/>
        </w:rPr>
        <w:t>铸</w:t>
      </w:r>
      <w:r>
        <w:rPr>
          <w:b/>
          <w:sz w:val="28"/>
        </w:rPr>
        <w:tab/>
      </w:r>
      <w:r>
        <w:rPr>
          <w:b/>
          <w:sz w:val="28"/>
        </w:rPr>
        <w:t>造</w:t>
      </w:r>
    </w:p>
    <w:p>
      <w:pPr>
        <w:pStyle w:val="4"/>
        <w:spacing w:before="0"/>
        <w:ind w:left="0" w:firstLine="0"/>
        <w:rPr>
          <w:b/>
          <w:sz w:val="20"/>
        </w:rPr>
      </w:pPr>
    </w:p>
    <w:p>
      <w:pPr>
        <w:pStyle w:val="4"/>
        <w:spacing w:before="1"/>
        <w:ind w:left="0" w:firstLine="0"/>
        <w:rPr>
          <w:b/>
          <w:sz w:val="19"/>
        </w:rPr>
      </w:pPr>
    </w:p>
    <w:p>
      <w:pPr>
        <w:pStyle w:val="3"/>
      </w:pPr>
      <w:r>
        <w:t>一．判断</w:t>
      </w:r>
    </w:p>
    <w:p>
      <w:pPr>
        <w:pStyle w:val="9"/>
        <w:numPr>
          <w:ilvl w:val="0"/>
          <w:numId w:val="1"/>
        </w:numPr>
        <w:tabs>
          <w:tab w:val="left" w:pos="983"/>
          <w:tab w:val="left" w:pos="984"/>
        </w:tabs>
        <w:spacing w:before="179" w:after="0" w:line="240" w:lineRule="auto"/>
        <w:ind w:left="983" w:right="0" w:hanging="421"/>
        <w:jc w:val="left"/>
        <w:rPr>
          <w:sz w:val="21"/>
        </w:rPr>
      </w:pPr>
      <w:r>
        <w:rPr>
          <w:sz w:val="21"/>
        </w:rPr>
        <w:t>铸造的两大基本要素是浇注和铸型。x</w:t>
      </w:r>
    </w:p>
    <w:p>
      <w:pPr>
        <w:pStyle w:val="9"/>
        <w:numPr>
          <w:ilvl w:val="0"/>
          <w:numId w:val="1"/>
        </w:numPr>
        <w:tabs>
          <w:tab w:val="left" w:pos="983"/>
          <w:tab w:val="left" w:pos="984"/>
        </w:tabs>
        <w:spacing w:before="170" w:after="0" w:line="240" w:lineRule="auto"/>
        <w:ind w:left="983" w:right="0" w:hanging="421"/>
        <w:jc w:val="left"/>
        <w:rPr>
          <w:sz w:val="21"/>
        </w:rPr>
      </w:pPr>
      <w:r>
        <w:rPr>
          <w:sz w:val="21"/>
        </w:rPr>
        <w:t>型砂是制造砂型的主要材料。√</w:t>
      </w:r>
    </w:p>
    <w:p>
      <w:pPr>
        <w:pStyle w:val="9"/>
        <w:numPr>
          <w:ilvl w:val="0"/>
          <w:numId w:val="1"/>
        </w:numPr>
        <w:tabs>
          <w:tab w:val="left" w:pos="983"/>
          <w:tab w:val="left" w:pos="984"/>
        </w:tabs>
        <w:spacing w:before="173" w:after="0" w:line="240" w:lineRule="auto"/>
        <w:ind w:left="983" w:right="0" w:hanging="421"/>
        <w:jc w:val="left"/>
        <w:rPr>
          <w:sz w:val="21"/>
        </w:rPr>
      </w:pPr>
      <w:r>
        <w:rPr>
          <w:sz w:val="21"/>
        </w:rPr>
        <w:t>砂型铸造用模样的外形尺寸比铸件尺寸要大一些。√</w:t>
      </w:r>
    </w:p>
    <w:p>
      <w:pPr>
        <w:pStyle w:val="9"/>
        <w:numPr>
          <w:ilvl w:val="0"/>
          <w:numId w:val="1"/>
        </w:numPr>
        <w:tabs>
          <w:tab w:val="left" w:pos="983"/>
          <w:tab w:val="left" w:pos="984"/>
        </w:tabs>
        <w:spacing w:before="170" w:after="0" w:line="240" w:lineRule="auto"/>
        <w:ind w:left="983" w:right="0" w:hanging="421"/>
        <w:jc w:val="left"/>
        <w:rPr>
          <w:sz w:val="21"/>
        </w:rPr>
      </w:pPr>
      <w:r>
        <w:rPr>
          <w:sz w:val="21"/>
        </w:rPr>
        <w:t>铸造用模样的结构特点之一是所有模样壁上均做出了斜度(称拔模斜度)。x</w:t>
      </w:r>
    </w:p>
    <w:p>
      <w:pPr>
        <w:pStyle w:val="9"/>
        <w:numPr>
          <w:ilvl w:val="0"/>
          <w:numId w:val="1"/>
        </w:numPr>
        <w:tabs>
          <w:tab w:val="left" w:pos="983"/>
          <w:tab w:val="left" w:pos="984"/>
        </w:tabs>
        <w:spacing w:before="170" w:after="0" w:line="240" w:lineRule="auto"/>
        <w:ind w:left="983" w:right="0" w:hanging="421"/>
        <w:jc w:val="left"/>
        <w:rPr>
          <w:sz w:val="21"/>
        </w:rPr>
      </w:pPr>
      <w:r>
        <w:rPr>
          <w:sz w:val="21"/>
        </w:rPr>
        <w:t>模样和铸件的区别之一是模样上带有拔模斜度。x</w:t>
      </w:r>
    </w:p>
    <w:p>
      <w:pPr>
        <w:pStyle w:val="9"/>
        <w:numPr>
          <w:ilvl w:val="0"/>
          <w:numId w:val="1"/>
        </w:numPr>
        <w:tabs>
          <w:tab w:val="left" w:pos="983"/>
          <w:tab w:val="left" w:pos="984"/>
        </w:tabs>
        <w:spacing w:before="172" w:after="0" w:line="240" w:lineRule="auto"/>
        <w:ind w:left="983" w:right="0" w:hanging="421"/>
        <w:jc w:val="left"/>
        <w:rPr>
          <w:sz w:val="21"/>
        </w:rPr>
      </w:pPr>
      <w:r>
        <w:rPr>
          <w:sz w:val="21"/>
        </w:rPr>
        <w:t>为了铸出孔，所用的砂芯的直径比零件孔的直径大。x</w:t>
      </w:r>
    </w:p>
    <w:p>
      <w:pPr>
        <w:pStyle w:val="9"/>
        <w:numPr>
          <w:ilvl w:val="0"/>
          <w:numId w:val="1"/>
        </w:numPr>
        <w:tabs>
          <w:tab w:val="left" w:pos="983"/>
          <w:tab w:val="left" w:pos="984"/>
        </w:tabs>
        <w:spacing w:before="168" w:after="0" w:line="240" w:lineRule="auto"/>
        <w:ind w:left="983" w:right="0" w:hanging="421"/>
        <w:jc w:val="left"/>
        <w:rPr>
          <w:sz w:val="21"/>
        </w:rPr>
      </w:pPr>
      <w:r>
        <w:rPr>
          <w:spacing w:val="-1"/>
          <w:sz w:val="21"/>
        </w:rPr>
        <w:t>对于形状复杂的薄壁铸件, 浇注温度应高, 浇注速度应慢。</w:t>
      </w:r>
      <w:r>
        <w:rPr>
          <w:sz w:val="21"/>
        </w:rPr>
        <w:t>x</w:t>
      </w:r>
    </w:p>
    <w:p>
      <w:pPr>
        <w:pStyle w:val="9"/>
        <w:numPr>
          <w:ilvl w:val="0"/>
          <w:numId w:val="1"/>
        </w:numPr>
        <w:tabs>
          <w:tab w:val="left" w:pos="983"/>
          <w:tab w:val="left" w:pos="984"/>
        </w:tabs>
        <w:spacing w:before="173" w:after="0" w:line="240" w:lineRule="auto"/>
        <w:ind w:left="983" w:right="0" w:hanging="421"/>
        <w:jc w:val="left"/>
        <w:rPr>
          <w:sz w:val="21"/>
        </w:rPr>
      </w:pPr>
      <w:r>
        <w:rPr>
          <w:sz w:val="21"/>
        </w:rPr>
        <w:t>典型的浇注系统包括冒口和横浇道。x</w:t>
      </w:r>
    </w:p>
    <w:p>
      <w:pPr>
        <w:pStyle w:val="9"/>
        <w:numPr>
          <w:ilvl w:val="0"/>
          <w:numId w:val="1"/>
        </w:numPr>
        <w:tabs>
          <w:tab w:val="left" w:pos="983"/>
          <w:tab w:val="left" w:pos="984"/>
        </w:tabs>
        <w:spacing w:before="172" w:after="0" w:line="240" w:lineRule="auto"/>
        <w:ind w:left="983" w:right="0" w:hanging="421"/>
        <w:jc w:val="left"/>
        <w:rPr>
          <w:sz w:val="21"/>
        </w:rPr>
      </w:pPr>
      <w:r>
        <w:rPr>
          <w:sz w:val="21"/>
        </w:rPr>
        <w:t>手工造型适用于单件小批生产。√</w:t>
      </w:r>
    </w:p>
    <w:p>
      <w:pPr>
        <w:pStyle w:val="9"/>
        <w:numPr>
          <w:ilvl w:val="0"/>
          <w:numId w:val="1"/>
        </w:numPr>
        <w:tabs>
          <w:tab w:val="left" w:pos="984"/>
        </w:tabs>
        <w:spacing w:before="170" w:after="0" w:line="240" w:lineRule="auto"/>
        <w:ind w:left="983" w:right="0" w:hanging="421"/>
        <w:jc w:val="left"/>
        <w:rPr>
          <w:sz w:val="21"/>
        </w:rPr>
      </w:pPr>
      <w:r>
        <w:rPr>
          <w:sz w:val="21"/>
        </w:rPr>
        <w:t>为了改善砂型的透气性，应在砂型的上下箱都扎通气孔。x</w:t>
      </w:r>
    </w:p>
    <w:p>
      <w:pPr>
        <w:pStyle w:val="9"/>
        <w:numPr>
          <w:ilvl w:val="0"/>
          <w:numId w:val="1"/>
        </w:numPr>
        <w:tabs>
          <w:tab w:val="left" w:pos="984"/>
        </w:tabs>
        <w:spacing w:before="171" w:after="0" w:line="240" w:lineRule="auto"/>
        <w:ind w:left="983" w:right="0" w:hanging="421"/>
        <w:jc w:val="left"/>
        <w:rPr>
          <w:sz w:val="21"/>
        </w:rPr>
      </w:pPr>
      <w:r>
        <w:rPr>
          <w:sz w:val="21"/>
        </w:rPr>
        <w:t>机器造型不能采用挖砂造型。√</w:t>
      </w:r>
    </w:p>
    <w:p>
      <w:pPr>
        <w:pStyle w:val="9"/>
        <w:numPr>
          <w:ilvl w:val="0"/>
          <w:numId w:val="1"/>
        </w:numPr>
        <w:tabs>
          <w:tab w:val="left" w:pos="984"/>
        </w:tabs>
        <w:spacing w:before="172" w:after="0" w:line="240" w:lineRule="auto"/>
        <w:ind w:left="983" w:right="0" w:hanging="421"/>
        <w:jc w:val="left"/>
        <w:rPr>
          <w:sz w:val="21"/>
        </w:rPr>
      </w:pPr>
      <w:r>
        <w:rPr>
          <w:sz w:val="21"/>
        </w:rPr>
        <w:t>机器造型时只允许有一个分型面。√</w:t>
      </w:r>
    </w:p>
    <w:p>
      <w:pPr>
        <w:pStyle w:val="9"/>
        <w:numPr>
          <w:ilvl w:val="0"/>
          <w:numId w:val="1"/>
        </w:numPr>
        <w:tabs>
          <w:tab w:val="left" w:pos="984"/>
        </w:tabs>
        <w:spacing w:before="168" w:after="0" w:line="240" w:lineRule="auto"/>
        <w:ind w:left="983" w:right="0" w:hanging="421"/>
        <w:jc w:val="left"/>
        <w:rPr>
          <w:sz w:val="21"/>
        </w:rPr>
      </w:pPr>
      <w:r>
        <w:rPr>
          <w:spacing w:val="-2"/>
          <w:sz w:val="21"/>
        </w:rPr>
        <w:t>铸件中出现砂眼, 与浇口设计不当无关。</w:t>
      </w:r>
      <w:r>
        <w:rPr>
          <w:sz w:val="21"/>
        </w:rPr>
        <w:t>x</w:t>
      </w:r>
    </w:p>
    <w:p>
      <w:pPr>
        <w:pStyle w:val="9"/>
        <w:numPr>
          <w:ilvl w:val="0"/>
          <w:numId w:val="1"/>
        </w:numPr>
        <w:tabs>
          <w:tab w:val="left" w:pos="984"/>
        </w:tabs>
        <w:spacing w:before="170" w:after="0" w:line="240" w:lineRule="auto"/>
        <w:ind w:left="983" w:right="0" w:hanging="421"/>
        <w:jc w:val="left"/>
        <w:rPr>
          <w:sz w:val="21"/>
        </w:rPr>
      </w:pPr>
      <w:r>
        <w:rPr>
          <w:spacing w:val="-2"/>
          <w:sz w:val="21"/>
        </w:rPr>
        <w:t>铸件中出现夹砂, 与浇注温度过高无关。</w:t>
      </w:r>
      <w:r>
        <w:rPr>
          <w:sz w:val="21"/>
        </w:rPr>
        <w:t>x</w:t>
      </w:r>
    </w:p>
    <w:p>
      <w:pPr>
        <w:pStyle w:val="9"/>
        <w:numPr>
          <w:ilvl w:val="0"/>
          <w:numId w:val="1"/>
        </w:numPr>
        <w:tabs>
          <w:tab w:val="left" w:pos="984"/>
        </w:tabs>
        <w:spacing w:before="175" w:after="0" w:line="240" w:lineRule="auto"/>
        <w:ind w:left="983" w:right="0" w:hanging="421"/>
        <w:jc w:val="left"/>
        <w:rPr>
          <w:sz w:val="21"/>
        </w:rPr>
      </w:pPr>
      <w:r>
        <w:rPr>
          <w:sz w:val="21"/>
        </w:rPr>
        <w:t>芯骨的作用是用来增加砂型的强度。x</w:t>
      </w:r>
    </w:p>
    <w:p>
      <w:pPr>
        <w:pStyle w:val="9"/>
        <w:numPr>
          <w:ilvl w:val="0"/>
          <w:numId w:val="1"/>
        </w:numPr>
        <w:tabs>
          <w:tab w:val="left" w:pos="984"/>
        </w:tabs>
        <w:spacing w:before="170" w:after="0" w:line="240" w:lineRule="auto"/>
        <w:ind w:left="983" w:right="0" w:hanging="421"/>
        <w:jc w:val="left"/>
        <w:rPr>
          <w:sz w:val="21"/>
        </w:rPr>
      </w:pPr>
      <w:r>
        <w:rPr>
          <w:sz w:val="21"/>
        </w:rPr>
        <w:t>型芯的主要作用是构成铸件的内腔或孔。√</w:t>
      </w:r>
    </w:p>
    <w:p>
      <w:pPr>
        <w:pStyle w:val="9"/>
        <w:numPr>
          <w:ilvl w:val="0"/>
          <w:numId w:val="1"/>
        </w:numPr>
        <w:tabs>
          <w:tab w:val="left" w:pos="984"/>
        </w:tabs>
        <w:spacing w:before="170" w:after="0" w:line="240" w:lineRule="auto"/>
        <w:ind w:left="983" w:right="0" w:hanging="421"/>
        <w:jc w:val="left"/>
        <w:rPr>
          <w:sz w:val="21"/>
        </w:rPr>
      </w:pPr>
      <w:r>
        <w:rPr>
          <w:sz w:val="21"/>
        </w:rPr>
        <w:t>机器造型适宜于成批大量生产。√</w:t>
      </w:r>
    </w:p>
    <w:p>
      <w:pPr>
        <w:pStyle w:val="9"/>
        <w:numPr>
          <w:ilvl w:val="0"/>
          <w:numId w:val="1"/>
        </w:numPr>
        <w:tabs>
          <w:tab w:val="left" w:pos="984"/>
        </w:tabs>
        <w:spacing w:before="173" w:after="0" w:line="240" w:lineRule="auto"/>
        <w:ind w:left="983" w:right="0" w:hanging="421"/>
        <w:jc w:val="left"/>
        <w:rPr>
          <w:sz w:val="21"/>
        </w:rPr>
      </w:pPr>
      <w:r>
        <w:rPr>
          <w:sz w:val="21"/>
        </w:rPr>
        <w:t>金属型铸造适用于单件小批生产。x</w:t>
      </w:r>
    </w:p>
    <w:p>
      <w:pPr>
        <w:pStyle w:val="9"/>
        <w:numPr>
          <w:ilvl w:val="0"/>
          <w:numId w:val="1"/>
        </w:numPr>
        <w:tabs>
          <w:tab w:val="left" w:pos="984"/>
        </w:tabs>
        <w:spacing w:before="170" w:after="0" w:line="240" w:lineRule="auto"/>
        <w:ind w:left="983" w:right="0" w:hanging="421"/>
        <w:jc w:val="left"/>
        <w:rPr>
          <w:sz w:val="21"/>
        </w:rPr>
      </w:pPr>
      <w:r>
        <w:rPr>
          <w:sz w:val="21"/>
        </w:rPr>
        <w:t>铸件浇注不足与浇注温度、浇注速度及铸件壁厚有关。√</w:t>
      </w:r>
    </w:p>
    <w:p>
      <w:pPr>
        <w:pStyle w:val="9"/>
        <w:numPr>
          <w:ilvl w:val="0"/>
          <w:numId w:val="1"/>
        </w:numPr>
        <w:tabs>
          <w:tab w:val="left" w:pos="984"/>
        </w:tabs>
        <w:spacing w:before="170" w:after="0" w:line="240" w:lineRule="auto"/>
        <w:ind w:left="983" w:right="0" w:hanging="421"/>
        <w:jc w:val="left"/>
        <w:rPr>
          <w:sz w:val="21"/>
        </w:rPr>
      </w:pPr>
      <w:r>
        <w:rPr>
          <w:sz w:val="21"/>
        </w:rPr>
        <w:t>春砂时，砂型的紧实度越高，强度也越高，则铸件质量便越好。x</w:t>
      </w:r>
    </w:p>
    <w:p>
      <w:pPr>
        <w:pStyle w:val="9"/>
        <w:numPr>
          <w:ilvl w:val="0"/>
          <w:numId w:val="1"/>
        </w:numPr>
        <w:tabs>
          <w:tab w:val="left" w:pos="984"/>
        </w:tabs>
        <w:spacing w:before="173" w:after="0" w:line="240" w:lineRule="auto"/>
        <w:ind w:left="983" w:right="0" w:hanging="421"/>
        <w:jc w:val="left"/>
        <w:rPr>
          <w:sz w:val="21"/>
        </w:rPr>
      </w:pPr>
      <w:r>
        <w:rPr>
          <w:sz w:val="21"/>
        </w:rPr>
        <w:t>分模造型适用于最大截面不在端部的铸件。√</w:t>
      </w:r>
    </w:p>
    <w:p>
      <w:pPr>
        <w:pStyle w:val="9"/>
        <w:numPr>
          <w:ilvl w:val="0"/>
          <w:numId w:val="1"/>
        </w:numPr>
        <w:tabs>
          <w:tab w:val="left" w:pos="984"/>
        </w:tabs>
        <w:spacing w:before="170" w:after="0" w:line="240" w:lineRule="auto"/>
        <w:ind w:left="983" w:right="0" w:hanging="421"/>
        <w:jc w:val="left"/>
        <w:rPr>
          <w:sz w:val="21"/>
        </w:rPr>
      </w:pPr>
      <w:r>
        <w:rPr>
          <w:sz w:val="21"/>
        </w:rPr>
        <w:t>特种铸造是指砂型铸造以外的其他铸造方法。√</w:t>
      </w:r>
    </w:p>
    <w:p>
      <w:pPr>
        <w:pStyle w:val="9"/>
        <w:numPr>
          <w:ilvl w:val="0"/>
          <w:numId w:val="1"/>
        </w:numPr>
        <w:tabs>
          <w:tab w:val="left" w:pos="984"/>
        </w:tabs>
        <w:spacing w:before="170" w:after="0" w:line="240" w:lineRule="auto"/>
        <w:ind w:left="983" w:right="0" w:hanging="421"/>
        <w:jc w:val="left"/>
        <w:rPr>
          <w:sz w:val="21"/>
        </w:rPr>
      </w:pPr>
      <w:r>
        <w:rPr>
          <w:sz w:val="21"/>
        </w:rPr>
        <w:t>用离心铸造中空的旋转体铸件，不需要型芯和浇注系统。√</w:t>
      </w:r>
    </w:p>
    <w:p>
      <w:pPr>
        <w:pStyle w:val="9"/>
        <w:numPr>
          <w:ilvl w:val="0"/>
          <w:numId w:val="1"/>
        </w:numPr>
        <w:tabs>
          <w:tab w:val="left" w:pos="984"/>
        </w:tabs>
        <w:spacing w:before="172" w:after="0" w:line="240" w:lineRule="auto"/>
        <w:ind w:left="983" w:right="0" w:hanging="421"/>
        <w:jc w:val="left"/>
        <w:rPr>
          <w:sz w:val="21"/>
        </w:rPr>
      </w:pPr>
      <w:r>
        <w:rPr>
          <w:sz w:val="21"/>
        </w:rPr>
        <w:t>砂型铸造是生产大型铸件的唯一方法。√</w:t>
      </w:r>
    </w:p>
    <w:p>
      <w:pPr>
        <w:pStyle w:val="9"/>
        <w:numPr>
          <w:ilvl w:val="0"/>
          <w:numId w:val="1"/>
        </w:numPr>
        <w:tabs>
          <w:tab w:val="left" w:pos="984"/>
        </w:tabs>
        <w:spacing w:before="170" w:after="0" w:line="240" w:lineRule="auto"/>
        <w:ind w:left="983" w:right="0" w:hanging="421"/>
        <w:jc w:val="left"/>
        <w:rPr>
          <w:sz w:val="21"/>
        </w:rPr>
      </w:pPr>
      <w:r>
        <w:rPr>
          <w:sz w:val="21"/>
        </w:rPr>
        <w:t>铸造毛坯最适于制造承受重载或冲击载荷的重要零件。x</w:t>
      </w:r>
    </w:p>
    <w:p>
      <w:pPr>
        <w:pStyle w:val="4"/>
        <w:spacing w:before="0"/>
        <w:ind w:left="0" w:firstLine="0"/>
        <w:rPr>
          <w:sz w:val="20"/>
        </w:rPr>
      </w:pPr>
    </w:p>
    <w:p>
      <w:pPr>
        <w:pStyle w:val="4"/>
        <w:spacing w:before="1"/>
        <w:ind w:left="0" w:firstLine="0"/>
        <w:rPr>
          <w:sz w:val="27"/>
        </w:rPr>
      </w:pPr>
    </w:p>
    <w:p>
      <w:pPr>
        <w:pStyle w:val="3"/>
      </w:pPr>
      <w:r>
        <w:t>二．单选</w:t>
      </w:r>
    </w:p>
    <w:p>
      <w:pPr>
        <w:pStyle w:val="9"/>
        <w:numPr>
          <w:ilvl w:val="0"/>
          <w:numId w:val="2"/>
        </w:numPr>
        <w:tabs>
          <w:tab w:val="left" w:pos="669"/>
        </w:tabs>
        <w:spacing w:before="172" w:after="0" w:line="240" w:lineRule="auto"/>
        <w:ind w:left="668" w:right="0" w:hanging="211"/>
        <w:jc w:val="left"/>
        <w:rPr>
          <w:sz w:val="21"/>
        </w:rPr>
      </w:pPr>
      <w:r>
        <w:rPr>
          <w:sz w:val="21"/>
        </w:rPr>
        <w:t>铸造的突出优点之一是能够制造：A</w:t>
      </w:r>
    </w:p>
    <w:p>
      <w:pPr>
        <w:pStyle w:val="9"/>
        <w:numPr>
          <w:ilvl w:val="1"/>
          <w:numId w:val="2"/>
        </w:numPr>
        <w:tabs>
          <w:tab w:val="left" w:pos="1193"/>
          <w:tab w:val="left" w:pos="3083"/>
          <w:tab w:val="left" w:pos="5286"/>
          <w:tab w:val="left" w:pos="6863"/>
        </w:tabs>
        <w:spacing w:before="168" w:after="0" w:line="240" w:lineRule="auto"/>
        <w:ind w:left="1192" w:right="0" w:hanging="315"/>
        <w:jc w:val="left"/>
        <w:rPr>
          <w:sz w:val="21"/>
        </w:rPr>
      </w:pPr>
      <w:r>
        <w:rPr>
          <w:sz w:val="21"/>
        </w:rPr>
        <w:t>形状复杂的毛坯;</w:t>
      </w:r>
      <w:r>
        <w:rPr>
          <w:sz w:val="21"/>
        </w:rPr>
        <w:tab/>
      </w:r>
      <w:r>
        <w:rPr>
          <w:sz w:val="21"/>
        </w:rPr>
        <w:t>B.</w:t>
      </w:r>
      <w:r>
        <w:rPr>
          <w:spacing w:val="-4"/>
          <w:sz w:val="21"/>
        </w:rPr>
        <w:t xml:space="preserve"> </w:t>
      </w:r>
      <w:r>
        <w:rPr>
          <w:sz w:val="21"/>
        </w:rPr>
        <w:t>形状简单的毛坯;</w:t>
      </w:r>
      <w:r>
        <w:rPr>
          <w:sz w:val="21"/>
        </w:rPr>
        <w:tab/>
      </w:r>
      <w:r>
        <w:rPr>
          <w:sz w:val="21"/>
        </w:rPr>
        <w:t>C. 大件毛坯;</w:t>
      </w:r>
      <w:r>
        <w:rPr>
          <w:sz w:val="21"/>
        </w:rPr>
        <w:tab/>
      </w:r>
      <w:r>
        <w:rPr>
          <w:sz w:val="21"/>
        </w:rPr>
        <w:t>D.</w:t>
      </w:r>
      <w:r>
        <w:rPr>
          <w:spacing w:val="-1"/>
          <w:sz w:val="21"/>
        </w:rPr>
        <w:t xml:space="preserve"> </w:t>
      </w:r>
      <w:r>
        <w:rPr>
          <w:sz w:val="21"/>
        </w:rPr>
        <w:t>小件毛坯</w:t>
      </w:r>
    </w:p>
    <w:p>
      <w:pPr>
        <w:spacing w:after="0" w:line="240" w:lineRule="auto"/>
        <w:jc w:val="left"/>
        <w:rPr>
          <w:sz w:val="21"/>
        </w:rPr>
        <w:sectPr>
          <w:footerReference r:id="rId5" w:type="default"/>
          <w:pgSz w:w="11910" w:h="16840"/>
          <w:pgMar w:top="1360" w:right="1060" w:bottom="1120" w:left="960" w:header="0" w:footer="925" w:gutter="0"/>
        </w:sectPr>
      </w:pPr>
    </w:p>
    <w:p>
      <w:pPr>
        <w:pStyle w:val="9"/>
        <w:numPr>
          <w:ilvl w:val="0"/>
          <w:numId w:val="2"/>
        </w:numPr>
        <w:tabs>
          <w:tab w:val="left" w:pos="669"/>
        </w:tabs>
        <w:spacing w:before="52" w:after="0" w:line="240" w:lineRule="auto"/>
        <w:ind w:left="668" w:right="0" w:hanging="211"/>
        <w:jc w:val="left"/>
        <w:rPr>
          <w:sz w:val="21"/>
        </w:rPr>
      </w:pPr>
      <w:r>
        <w:rPr>
          <w:spacing w:val="-1"/>
          <w:sz w:val="21"/>
        </w:rPr>
        <w:t xml:space="preserve">造型时, 铸型的型腔用什么复制出来? </w:t>
      </w:r>
      <w:r>
        <w:rPr>
          <w:sz w:val="21"/>
        </w:rPr>
        <w:t>B</w:t>
      </w:r>
    </w:p>
    <w:p>
      <w:pPr>
        <w:pStyle w:val="9"/>
        <w:numPr>
          <w:ilvl w:val="1"/>
          <w:numId w:val="2"/>
        </w:numPr>
        <w:tabs>
          <w:tab w:val="left" w:pos="1193"/>
          <w:tab w:val="left" w:pos="2347"/>
          <w:tab w:val="left" w:pos="3606"/>
          <w:tab w:val="left" w:pos="4866"/>
        </w:tabs>
        <w:spacing w:before="167" w:after="0" w:line="240" w:lineRule="auto"/>
        <w:ind w:left="1192" w:right="0" w:hanging="315"/>
        <w:jc w:val="left"/>
        <w:rPr>
          <w:sz w:val="21"/>
        </w:rPr>
      </w:pPr>
      <w:r>
        <w:rPr>
          <w:sz w:val="21"/>
        </w:rPr>
        <w:t>零件</w:t>
      </w:r>
      <w:r>
        <w:rPr>
          <w:sz w:val="21"/>
        </w:rPr>
        <w:tab/>
      </w:r>
      <w:r>
        <w:rPr>
          <w:sz w:val="21"/>
        </w:rPr>
        <w:t>B.</w:t>
      </w:r>
      <w:r>
        <w:rPr>
          <w:spacing w:val="-1"/>
          <w:sz w:val="21"/>
        </w:rPr>
        <w:t xml:space="preserve"> </w:t>
      </w:r>
      <w:r>
        <w:rPr>
          <w:sz w:val="21"/>
        </w:rPr>
        <w:t>模样</w:t>
      </w:r>
      <w:r>
        <w:rPr>
          <w:sz w:val="21"/>
        </w:rPr>
        <w:tab/>
      </w:r>
      <w:r>
        <w:rPr>
          <w:sz w:val="21"/>
        </w:rPr>
        <w:t>C. 芯盒</w:t>
      </w:r>
      <w:r>
        <w:rPr>
          <w:sz w:val="21"/>
        </w:rPr>
        <w:tab/>
      </w:r>
      <w:r>
        <w:rPr>
          <w:sz w:val="21"/>
        </w:rPr>
        <w:t>D.</w:t>
      </w:r>
      <w:r>
        <w:rPr>
          <w:spacing w:val="1"/>
          <w:sz w:val="21"/>
        </w:rPr>
        <w:t xml:space="preserve"> </w:t>
      </w:r>
      <w:r>
        <w:rPr>
          <w:sz w:val="21"/>
        </w:rPr>
        <w:t>铸件</w:t>
      </w:r>
    </w:p>
    <w:p>
      <w:pPr>
        <w:pStyle w:val="9"/>
        <w:numPr>
          <w:ilvl w:val="0"/>
          <w:numId w:val="2"/>
        </w:numPr>
        <w:tabs>
          <w:tab w:val="left" w:pos="669"/>
        </w:tabs>
        <w:spacing w:before="173" w:after="0" w:line="240" w:lineRule="auto"/>
        <w:ind w:left="668" w:right="0" w:hanging="211"/>
        <w:jc w:val="left"/>
        <w:rPr>
          <w:sz w:val="21"/>
        </w:rPr>
      </w:pPr>
      <w:r>
        <w:rPr>
          <w:spacing w:val="-1"/>
          <w:sz w:val="21"/>
        </w:rPr>
        <w:t>造型所用模样, 在单件小批生产条件下, 常用什么材料制造</w:t>
      </w:r>
      <w:r>
        <w:rPr>
          <w:sz w:val="21"/>
        </w:rPr>
        <w:t>？B</w:t>
      </w:r>
    </w:p>
    <w:p>
      <w:pPr>
        <w:pStyle w:val="9"/>
        <w:numPr>
          <w:ilvl w:val="1"/>
          <w:numId w:val="2"/>
        </w:numPr>
        <w:tabs>
          <w:tab w:val="left" w:pos="1193"/>
          <w:tab w:val="left" w:pos="2558"/>
          <w:tab w:val="left" w:pos="4026"/>
          <w:tab w:val="left" w:pos="5286"/>
        </w:tabs>
        <w:spacing w:before="170" w:after="0" w:line="240" w:lineRule="auto"/>
        <w:ind w:left="1192" w:right="0" w:hanging="315"/>
        <w:jc w:val="left"/>
        <w:rPr>
          <w:sz w:val="21"/>
        </w:rPr>
      </w:pPr>
      <w:r>
        <w:rPr>
          <w:sz w:val="21"/>
        </w:rPr>
        <w:t>铝合金</w:t>
      </w:r>
      <w:r>
        <w:rPr>
          <w:sz w:val="21"/>
        </w:rPr>
        <w:tab/>
      </w:r>
      <w:r>
        <w:rPr>
          <w:sz w:val="21"/>
        </w:rPr>
        <w:t>B.</w:t>
      </w:r>
      <w:r>
        <w:rPr>
          <w:spacing w:val="-3"/>
          <w:sz w:val="21"/>
        </w:rPr>
        <w:t xml:space="preserve"> </w:t>
      </w:r>
      <w:r>
        <w:rPr>
          <w:sz w:val="21"/>
        </w:rPr>
        <w:t>木材</w:t>
      </w:r>
      <w:r>
        <w:rPr>
          <w:sz w:val="21"/>
        </w:rPr>
        <w:tab/>
      </w:r>
      <w:r>
        <w:rPr>
          <w:sz w:val="21"/>
        </w:rPr>
        <w:t>C. 铸铁</w:t>
      </w:r>
      <w:r>
        <w:rPr>
          <w:sz w:val="21"/>
        </w:rPr>
        <w:tab/>
      </w:r>
      <w:r>
        <w:rPr>
          <w:sz w:val="21"/>
        </w:rPr>
        <w:t>D.</w:t>
      </w:r>
      <w:r>
        <w:rPr>
          <w:spacing w:val="1"/>
          <w:sz w:val="21"/>
        </w:rPr>
        <w:t xml:space="preserve"> </w:t>
      </w:r>
      <w:r>
        <w:rPr>
          <w:sz w:val="21"/>
        </w:rPr>
        <w:t>橡胶</w:t>
      </w:r>
    </w:p>
    <w:p>
      <w:pPr>
        <w:pStyle w:val="9"/>
        <w:numPr>
          <w:ilvl w:val="0"/>
          <w:numId w:val="2"/>
        </w:numPr>
        <w:tabs>
          <w:tab w:val="left" w:pos="669"/>
        </w:tabs>
        <w:spacing w:before="175" w:after="0" w:line="240" w:lineRule="auto"/>
        <w:ind w:left="668" w:right="0" w:hanging="211"/>
        <w:jc w:val="left"/>
        <w:rPr>
          <w:sz w:val="21"/>
        </w:rPr>
      </w:pPr>
      <w:r>
        <w:rPr>
          <w:sz w:val="21"/>
        </w:rPr>
        <w:t>铸件上的重要工作面或重要加工面, 在浇注时应处在什么位置？A</w:t>
      </w:r>
    </w:p>
    <w:p>
      <w:pPr>
        <w:pStyle w:val="9"/>
        <w:numPr>
          <w:ilvl w:val="1"/>
          <w:numId w:val="2"/>
        </w:numPr>
        <w:tabs>
          <w:tab w:val="left" w:pos="1299"/>
          <w:tab w:val="left" w:pos="3292"/>
          <w:tab w:val="left" w:pos="4552"/>
          <w:tab w:val="left" w:pos="6126"/>
        </w:tabs>
        <w:spacing w:before="165" w:after="0" w:line="396" w:lineRule="auto"/>
        <w:ind w:left="458" w:right="3023" w:firstLine="525"/>
        <w:jc w:val="left"/>
        <w:rPr>
          <w:sz w:val="21"/>
        </w:rPr>
      </w:pPr>
      <w:r>
        <w:rPr>
          <w:sz w:val="21"/>
        </w:rPr>
        <w:t>向下或位于侧向</w:t>
      </w:r>
      <w:r>
        <w:rPr>
          <w:sz w:val="21"/>
        </w:rPr>
        <w:tab/>
      </w:r>
      <w:r>
        <w:rPr>
          <w:sz w:val="21"/>
        </w:rPr>
        <w:t>B.</w:t>
      </w:r>
      <w:r>
        <w:rPr>
          <w:spacing w:val="-3"/>
          <w:sz w:val="21"/>
        </w:rPr>
        <w:t xml:space="preserve"> </w:t>
      </w:r>
      <w:r>
        <w:rPr>
          <w:sz w:val="21"/>
        </w:rPr>
        <w:t>侧向</w:t>
      </w:r>
      <w:r>
        <w:rPr>
          <w:sz w:val="21"/>
        </w:rPr>
        <w:tab/>
      </w:r>
      <w:r>
        <w:rPr>
          <w:sz w:val="21"/>
        </w:rPr>
        <w:t>C.</w:t>
      </w:r>
      <w:r>
        <w:rPr>
          <w:spacing w:val="-2"/>
          <w:sz w:val="21"/>
        </w:rPr>
        <w:t xml:space="preserve"> </w:t>
      </w:r>
      <w:r>
        <w:rPr>
          <w:sz w:val="21"/>
        </w:rPr>
        <w:t>向上</w:t>
      </w:r>
      <w:r>
        <w:rPr>
          <w:sz w:val="21"/>
        </w:rPr>
        <w:tab/>
      </w:r>
      <w:r>
        <w:rPr>
          <w:sz w:val="21"/>
        </w:rPr>
        <w:t>D.</w:t>
      </w:r>
      <w:r>
        <w:rPr>
          <w:spacing w:val="-2"/>
          <w:sz w:val="21"/>
        </w:rPr>
        <w:t xml:space="preserve"> </w:t>
      </w:r>
      <w:r>
        <w:rPr>
          <w:sz w:val="21"/>
        </w:rPr>
        <w:t>随</w:t>
      </w:r>
      <w:r>
        <w:rPr>
          <w:spacing w:val="-15"/>
          <w:sz w:val="21"/>
        </w:rPr>
        <w:t>便</w:t>
      </w:r>
      <w:r>
        <w:rPr>
          <w:sz w:val="21"/>
        </w:rPr>
        <w:t>5.</w:t>
      </w:r>
      <w:r>
        <w:rPr>
          <w:spacing w:val="94"/>
          <w:sz w:val="21"/>
        </w:rPr>
        <w:t xml:space="preserve"> </w:t>
      </w:r>
      <w:r>
        <w:rPr>
          <w:sz w:val="21"/>
        </w:rPr>
        <w:t>铸件壁太薄,</w:t>
      </w:r>
      <w:r>
        <w:rPr>
          <w:spacing w:val="-4"/>
          <w:sz w:val="21"/>
        </w:rPr>
        <w:t xml:space="preserve"> </w:t>
      </w:r>
      <w:r>
        <w:rPr>
          <w:sz w:val="21"/>
        </w:rPr>
        <w:t>浇注时铁水温度又低,</w:t>
      </w:r>
      <w:r>
        <w:rPr>
          <w:spacing w:val="-4"/>
          <w:sz w:val="21"/>
        </w:rPr>
        <w:t xml:space="preserve"> </w:t>
      </w:r>
      <w:r>
        <w:rPr>
          <w:sz w:val="21"/>
        </w:rPr>
        <w:t>铸造后容易产生什么缺陷?D</w:t>
      </w:r>
    </w:p>
    <w:p>
      <w:pPr>
        <w:pStyle w:val="4"/>
        <w:tabs>
          <w:tab w:val="left" w:pos="2349"/>
          <w:tab w:val="left" w:pos="3714"/>
          <w:tab w:val="left" w:pos="5183"/>
        </w:tabs>
        <w:spacing w:before="0" w:line="393" w:lineRule="auto"/>
        <w:ind w:left="458" w:right="3755" w:firstLine="525"/>
      </w:pPr>
      <w:r>
        <w:t>A.</w:t>
      </w:r>
      <w:r>
        <w:rPr>
          <w:spacing w:val="-1"/>
        </w:rPr>
        <w:t xml:space="preserve"> </w:t>
      </w:r>
      <w:r>
        <w:t>气孔</w:t>
      </w:r>
      <w:r>
        <w:tab/>
      </w:r>
      <w:r>
        <w:t>B.</w:t>
      </w:r>
      <w:r>
        <w:rPr>
          <w:spacing w:val="-2"/>
        </w:rPr>
        <w:t xml:space="preserve"> </w:t>
      </w:r>
      <w:r>
        <w:t>缩孔</w:t>
      </w:r>
      <w:r>
        <w:tab/>
      </w:r>
      <w:r>
        <w:t>C.</w:t>
      </w:r>
      <w:r>
        <w:rPr>
          <w:spacing w:val="-2"/>
        </w:rPr>
        <w:t xml:space="preserve"> </w:t>
      </w:r>
      <w:r>
        <w:t>裂纹</w:t>
      </w:r>
      <w:r>
        <w:tab/>
      </w:r>
      <w:r>
        <w:t>D.</w:t>
      </w:r>
      <w:r>
        <w:rPr>
          <w:spacing w:val="-1"/>
        </w:rPr>
        <w:t xml:space="preserve"> </w:t>
      </w:r>
      <w:r>
        <w:t>浇不</w:t>
      </w:r>
      <w:r>
        <w:rPr>
          <w:spacing w:val="-15"/>
        </w:rPr>
        <w:t>到</w:t>
      </w:r>
      <w:r>
        <w:t>6.</w:t>
      </w:r>
      <w:r>
        <w:rPr>
          <w:spacing w:val="98"/>
        </w:rPr>
        <w:t xml:space="preserve"> </w:t>
      </w:r>
      <w:r>
        <w:t>需铸车床上的手轮两个,</w:t>
      </w:r>
      <w:r>
        <w:rPr>
          <w:spacing w:val="-5"/>
        </w:rPr>
        <w:t xml:space="preserve"> </w:t>
      </w:r>
      <w:r>
        <w:t>应选用什么手工造型方法?C</w:t>
      </w:r>
    </w:p>
    <w:p>
      <w:pPr>
        <w:pStyle w:val="4"/>
        <w:tabs>
          <w:tab w:val="left" w:pos="2666"/>
          <w:tab w:val="left" w:pos="4557"/>
          <w:tab w:val="left" w:pos="6340"/>
        </w:tabs>
        <w:spacing w:before="0" w:line="267" w:lineRule="exact"/>
        <w:ind w:left="880" w:firstLine="0"/>
      </w:pPr>
      <w:r>
        <w:t>A.整体模造型</w:t>
      </w:r>
      <w:r>
        <w:tab/>
      </w:r>
      <w:r>
        <w:t>B.</w:t>
      </w:r>
      <w:r>
        <w:rPr>
          <w:spacing w:val="-3"/>
        </w:rPr>
        <w:t xml:space="preserve"> </w:t>
      </w:r>
      <w:r>
        <w:t>分开模造型</w:t>
      </w:r>
      <w:r>
        <w:tab/>
      </w:r>
      <w:r>
        <w:t>C.</w:t>
      </w:r>
      <w:r>
        <w:rPr>
          <w:spacing w:val="-3"/>
        </w:rPr>
        <w:t xml:space="preserve"> </w:t>
      </w:r>
      <w:r>
        <w:t>挖砂造型</w:t>
      </w:r>
      <w:r>
        <w:tab/>
      </w:r>
      <w:r>
        <w:t>D.</w:t>
      </w:r>
      <w:r>
        <w:rPr>
          <w:spacing w:val="1"/>
        </w:rPr>
        <w:t xml:space="preserve"> </w:t>
      </w:r>
      <w:r>
        <w:t>三箱造型</w:t>
      </w:r>
    </w:p>
    <w:p>
      <w:pPr>
        <w:pStyle w:val="9"/>
        <w:numPr>
          <w:ilvl w:val="0"/>
          <w:numId w:val="3"/>
        </w:numPr>
        <w:tabs>
          <w:tab w:val="left" w:pos="879"/>
          <w:tab w:val="left" w:pos="880"/>
        </w:tabs>
        <w:spacing w:before="167" w:after="0" w:line="240" w:lineRule="auto"/>
        <w:ind w:left="879" w:right="0" w:hanging="420"/>
        <w:jc w:val="left"/>
        <w:rPr>
          <w:sz w:val="21"/>
        </w:rPr>
      </w:pPr>
      <w:r>
        <w:rPr>
          <w:sz w:val="21"/>
        </w:rPr>
        <w:t>型砂耐火性不好, 容易产生：C</w:t>
      </w:r>
    </w:p>
    <w:p>
      <w:pPr>
        <w:spacing w:after="0" w:line="240" w:lineRule="auto"/>
        <w:jc w:val="left"/>
        <w:rPr>
          <w:sz w:val="21"/>
        </w:rPr>
        <w:sectPr>
          <w:footerReference r:id="rId6" w:type="default"/>
          <w:pgSz w:w="11910" w:h="16840"/>
          <w:pgMar w:top="1340" w:right="1060" w:bottom="1120" w:left="960" w:header="0" w:footer="925" w:gutter="0"/>
          <w:pgNumType w:start="2"/>
        </w:sectPr>
      </w:pPr>
    </w:p>
    <w:p>
      <w:pPr>
        <w:pStyle w:val="9"/>
        <w:numPr>
          <w:ilvl w:val="1"/>
          <w:numId w:val="3"/>
        </w:numPr>
        <w:tabs>
          <w:tab w:val="left" w:pos="1193"/>
        </w:tabs>
        <w:spacing w:before="166" w:after="0" w:line="240" w:lineRule="auto"/>
        <w:ind w:left="1192" w:right="0" w:hanging="315"/>
        <w:jc w:val="left"/>
        <w:rPr>
          <w:sz w:val="21"/>
        </w:rPr>
      </w:pPr>
      <w:r>
        <w:rPr>
          <w:spacing w:val="-10"/>
          <w:sz w:val="21"/>
        </w:rPr>
        <w:t>夹砂</w:t>
      </w:r>
    </w:p>
    <w:p>
      <w:pPr>
        <w:pStyle w:val="9"/>
        <w:numPr>
          <w:ilvl w:val="1"/>
          <w:numId w:val="3"/>
        </w:numPr>
        <w:tabs>
          <w:tab w:val="left" w:pos="909"/>
        </w:tabs>
        <w:spacing w:before="171" w:after="0" w:line="240" w:lineRule="auto"/>
        <w:ind w:left="908" w:right="0" w:hanging="314"/>
        <w:jc w:val="left"/>
        <w:rPr>
          <w:sz w:val="21"/>
        </w:rPr>
      </w:pPr>
      <w:r>
        <w:rPr>
          <w:w w:val="99"/>
          <w:sz w:val="21"/>
        </w:rPr>
        <w:br w:type="column"/>
      </w:r>
      <w:r>
        <w:rPr>
          <w:spacing w:val="-10"/>
          <w:sz w:val="21"/>
        </w:rPr>
        <w:t>砂眼</w:t>
      </w:r>
    </w:p>
    <w:p>
      <w:pPr>
        <w:pStyle w:val="9"/>
        <w:numPr>
          <w:ilvl w:val="1"/>
          <w:numId w:val="3"/>
        </w:numPr>
        <w:tabs>
          <w:tab w:val="left" w:pos="801"/>
        </w:tabs>
        <w:spacing w:before="166" w:after="0" w:line="240" w:lineRule="auto"/>
        <w:ind w:left="800" w:right="0" w:hanging="315"/>
        <w:jc w:val="left"/>
        <w:rPr>
          <w:sz w:val="21"/>
        </w:rPr>
      </w:pPr>
      <w:r>
        <w:rPr>
          <w:spacing w:val="-1"/>
          <w:w w:val="99"/>
          <w:sz w:val="21"/>
        </w:rPr>
        <w:br w:type="column"/>
      </w:r>
      <w:r>
        <w:rPr>
          <w:sz w:val="21"/>
        </w:rPr>
        <w:t>粘砂</w:t>
      </w:r>
    </w:p>
    <w:p>
      <w:pPr>
        <w:spacing w:after="0" w:line="240" w:lineRule="auto"/>
        <w:jc w:val="left"/>
        <w:rPr>
          <w:sz w:val="21"/>
        </w:rPr>
        <w:sectPr>
          <w:type w:val="continuous"/>
          <w:pgSz w:w="11910" w:h="16840"/>
          <w:pgMar w:top="1600" w:right="1060" w:bottom="280" w:left="960" w:header="720" w:footer="720" w:gutter="0"/>
          <w:cols w:equalWidth="0" w:num="3">
            <w:col w:w="1611" w:space="40"/>
            <w:col w:w="1327" w:space="39"/>
            <w:col w:w="6873"/>
          </w:cols>
        </w:sectPr>
      </w:pPr>
    </w:p>
    <w:p>
      <w:pPr>
        <w:pStyle w:val="4"/>
        <w:spacing w:before="0"/>
        <w:ind w:left="0" w:firstLine="0"/>
        <w:rPr>
          <w:sz w:val="8"/>
        </w:rPr>
      </w:pPr>
    </w:p>
    <w:p>
      <w:pPr>
        <w:pStyle w:val="9"/>
        <w:numPr>
          <w:ilvl w:val="0"/>
          <w:numId w:val="3"/>
        </w:numPr>
        <w:tabs>
          <w:tab w:val="left" w:pos="879"/>
          <w:tab w:val="left" w:pos="880"/>
        </w:tabs>
        <w:spacing w:before="70" w:after="0" w:line="240" w:lineRule="auto"/>
        <w:ind w:left="879" w:right="0" w:hanging="420"/>
        <w:jc w:val="left"/>
        <w:rPr>
          <w:sz w:val="21"/>
        </w:rPr>
      </w:pPr>
      <w:r>
        <w:rPr>
          <w:sz w:val="21"/>
        </w:rPr>
        <w:t>手轮铸件挖砂造型时, 分型面经过修整后，成什么形状？C</w:t>
      </w:r>
    </w:p>
    <w:p>
      <w:pPr>
        <w:pStyle w:val="9"/>
        <w:numPr>
          <w:ilvl w:val="1"/>
          <w:numId w:val="3"/>
        </w:numPr>
        <w:tabs>
          <w:tab w:val="left" w:pos="1193"/>
          <w:tab w:val="left" w:pos="2663"/>
          <w:tab w:val="left" w:pos="4866"/>
        </w:tabs>
        <w:spacing w:before="165" w:after="0" w:line="240" w:lineRule="auto"/>
        <w:ind w:left="1192" w:right="0" w:hanging="315"/>
        <w:jc w:val="left"/>
        <w:rPr>
          <w:sz w:val="21"/>
        </w:rPr>
      </w:pPr>
      <w:r>
        <w:rPr>
          <w:sz w:val="21"/>
        </w:rPr>
        <w:t>平面</w:t>
      </w:r>
      <w:r>
        <w:rPr>
          <w:sz w:val="21"/>
        </w:rPr>
        <w:tab/>
      </w:r>
      <w:r>
        <w:rPr>
          <w:sz w:val="21"/>
        </w:rPr>
        <w:t>B.</w:t>
      </w:r>
      <w:r>
        <w:rPr>
          <w:spacing w:val="-4"/>
          <w:sz w:val="21"/>
        </w:rPr>
        <w:t xml:space="preserve"> </w:t>
      </w:r>
      <w:r>
        <w:rPr>
          <w:sz w:val="21"/>
        </w:rPr>
        <w:t>平面＋圆柱面</w:t>
      </w:r>
      <w:r>
        <w:rPr>
          <w:sz w:val="21"/>
        </w:rPr>
        <w:tab/>
      </w:r>
      <w:r>
        <w:rPr>
          <w:sz w:val="21"/>
        </w:rPr>
        <w:t>C.</w:t>
      </w:r>
      <w:r>
        <w:rPr>
          <w:spacing w:val="1"/>
          <w:sz w:val="21"/>
        </w:rPr>
        <w:t xml:space="preserve"> </w:t>
      </w:r>
      <w:r>
        <w:rPr>
          <w:sz w:val="21"/>
        </w:rPr>
        <w:t>平面＋曲面.</w:t>
      </w:r>
    </w:p>
    <w:p>
      <w:pPr>
        <w:pStyle w:val="9"/>
        <w:numPr>
          <w:ilvl w:val="0"/>
          <w:numId w:val="3"/>
        </w:numPr>
        <w:tabs>
          <w:tab w:val="left" w:pos="669"/>
        </w:tabs>
        <w:spacing w:before="173" w:after="0" w:line="240" w:lineRule="auto"/>
        <w:ind w:left="668" w:right="0" w:hanging="211"/>
        <w:jc w:val="left"/>
        <w:rPr>
          <w:sz w:val="21"/>
        </w:rPr>
      </w:pPr>
      <w:r>
        <w:rPr>
          <w:spacing w:val="-1"/>
          <w:sz w:val="21"/>
        </w:rPr>
        <w:t>造型时为了保证铸件形状正确, 应尽量使铸件全部或大部放在几个砂箱中</w:t>
      </w:r>
      <w:r>
        <w:rPr>
          <w:sz w:val="21"/>
        </w:rPr>
        <w:t>？B</w:t>
      </w:r>
    </w:p>
    <w:p>
      <w:pPr>
        <w:pStyle w:val="9"/>
        <w:numPr>
          <w:ilvl w:val="1"/>
          <w:numId w:val="3"/>
        </w:numPr>
        <w:tabs>
          <w:tab w:val="left" w:pos="1193"/>
          <w:tab w:val="left" w:pos="2663"/>
          <w:tab w:val="left" w:pos="4552"/>
          <w:tab w:val="left" w:pos="6443"/>
        </w:tabs>
        <w:spacing w:before="170" w:after="0" w:line="240" w:lineRule="auto"/>
        <w:ind w:left="1192" w:right="0" w:hanging="315"/>
        <w:jc w:val="left"/>
        <w:rPr>
          <w:sz w:val="21"/>
        </w:rPr>
      </w:pPr>
      <w:r>
        <w:rPr>
          <w:sz w:val="21"/>
        </w:rPr>
        <w:t>两个砂箱中</w:t>
      </w:r>
      <w:r>
        <w:rPr>
          <w:sz w:val="21"/>
        </w:rPr>
        <w:tab/>
      </w:r>
      <w:r>
        <w:rPr>
          <w:sz w:val="21"/>
        </w:rPr>
        <w:t>B.</w:t>
      </w:r>
      <w:r>
        <w:rPr>
          <w:spacing w:val="-3"/>
          <w:sz w:val="21"/>
        </w:rPr>
        <w:t xml:space="preserve"> </w:t>
      </w:r>
      <w:r>
        <w:rPr>
          <w:sz w:val="21"/>
        </w:rPr>
        <w:t>一个砂箱中</w:t>
      </w:r>
      <w:r>
        <w:rPr>
          <w:sz w:val="21"/>
        </w:rPr>
        <w:tab/>
      </w:r>
      <w:r>
        <w:rPr>
          <w:sz w:val="21"/>
        </w:rPr>
        <w:t>C.</w:t>
      </w:r>
      <w:r>
        <w:rPr>
          <w:spacing w:val="-2"/>
          <w:sz w:val="21"/>
        </w:rPr>
        <w:t xml:space="preserve"> </w:t>
      </w:r>
      <w:r>
        <w:rPr>
          <w:sz w:val="21"/>
        </w:rPr>
        <w:t>三个砂箱中</w:t>
      </w:r>
      <w:r>
        <w:rPr>
          <w:sz w:val="21"/>
        </w:rPr>
        <w:tab/>
      </w:r>
      <w:r>
        <w:rPr>
          <w:sz w:val="21"/>
        </w:rPr>
        <w:t>D.</w:t>
      </w:r>
      <w:r>
        <w:rPr>
          <w:spacing w:val="-1"/>
          <w:sz w:val="21"/>
        </w:rPr>
        <w:t xml:space="preserve"> </w:t>
      </w:r>
      <w:r>
        <w:rPr>
          <w:sz w:val="21"/>
        </w:rPr>
        <w:t>多个砂箱中</w:t>
      </w:r>
    </w:p>
    <w:p>
      <w:pPr>
        <w:pStyle w:val="4"/>
        <w:spacing w:before="0"/>
        <w:ind w:left="0" w:firstLine="0"/>
        <w:rPr>
          <w:sz w:val="8"/>
        </w:rPr>
      </w:pPr>
    </w:p>
    <w:p>
      <w:pPr>
        <w:pStyle w:val="9"/>
        <w:numPr>
          <w:ilvl w:val="0"/>
          <w:numId w:val="3"/>
        </w:numPr>
        <w:tabs>
          <w:tab w:val="left" w:pos="879"/>
        </w:tabs>
        <w:spacing w:before="70" w:after="0" w:line="240" w:lineRule="auto"/>
        <w:ind w:left="878" w:right="0" w:hanging="419"/>
        <w:jc w:val="left"/>
        <w:rPr>
          <w:sz w:val="21"/>
        </w:rPr>
      </w:pPr>
      <w:r>
        <w:rPr>
          <w:sz w:val="21"/>
        </w:rPr>
        <w:t>中小型灰铸铁件收缩率为：A</w:t>
      </w:r>
    </w:p>
    <w:p>
      <w:pPr>
        <w:spacing w:after="0" w:line="240" w:lineRule="auto"/>
        <w:jc w:val="left"/>
        <w:rPr>
          <w:sz w:val="21"/>
        </w:rPr>
        <w:sectPr>
          <w:type w:val="continuous"/>
          <w:pgSz w:w="11910" w:h="16840"/>
          <w:pgMar w:top="1600" w:right="1060" w:bottom="280" w:left="960" w:header="720" w:footer="720" w:gutter="0"/>
        </w:sectPr>
      </w:pPr>
    </w:p>
    <w:p>
      <w:pPr>
        <w:pStyle w:val="9"/>
        <w:numPr>
          <w:ilvl w:val="1"/>
          <w:numId w:val="3"/>
        </w:numPr>
        <w:tabs>
          <w:tab w:val="left" w:pos="1404"/>
        </w:tabs>
        <w:spacing w:before="168" w:after="0" w:line="240" w:lineRule="auto"/>
        <w:ind w:left="1403" w:right="0" w:hanging="317"/>
        <w:jc w:val="left"/>
        <w:rPr>
          <w:sz w:val="21"/>
        </w:rPr>
      </w:pPr>
      <w:r>
        <w:rPr>
          <w:spacing w:val="-11"/>
          <w:sz w:val="21"/>
        </w:rPr>
        <w:t>１％</w:t>
      </w:r>
    </w:p>
    <w:p>
      <w:pPr>
        <w:pStyle w:val="9"/>
        <w:numPr>
          <w:ilvl w:val="1"/>
          <w:numId w:val="3"/>
        </w:numPr>
        <w:tabs>
          <w:tab w:val="left" w:pos="1117"/>
        </w:tabs>
        <w:spacing w:before="168" w:after="0" w:line="240" w:lineRule="auto"/>
        <w:ind w:left="1116" w:right="0" w:hanging="314"/>
        <w:jc w:val="left"/>
        <w:rPr>
          <w:sz w:val="21"/>
        </w:rPr>
      </w:pPr>
      <w:r>
        <w:rPr>
          <w:spacing w:val="-10"/>
          <w:w w:val="99"/>
          <w:sz w:val="21"/>
        </w:rPr>
        <w:br w:type="column"/>
      </w:r>
      <w:r>
        <w:rPr>
          <w:spacing w:val="-10"/>
          <w:sz w:val="21"/>
        </w:rPr>
        <w:t>２％</w:t>
      </w:r>
    </w:p>
    <w:p>
      <w:pPr>
        <w:pStyle w:val="9"/>
        <w:numPr>
          <w:ilvl w:val="1"/>
          <w:numId w:val="3"/>
        </w:numPr>
        <w:tabs>
          <w:tab w:val="left" w:pos="1328"/>
        </w:tabs>
        <w:spacing w:before="168" w:after="0" w:line="240" w:lineRule="auto"/>
        <w:ind w:left="1327" w:right="0" w:hanging="318"/>
        <w:jc w:val="left"/>
        <w:rPr>
          <w:sz w:val="21"/>
        </w:rPr>
      </w:pPr>
      <w:r>
        <w:rPr>
          <w:spacing w:val="-1"/>
          <w:w w:val="99"/>
          <w:sz w:val="21"/>
        </w:rPr>
        <w:br w:type="column"/>
      </w:r>
      <w:r>
        <w:rPr>
          <w:sz w:val="21"/>
        </w:rPr>
        <w:t>３％</w:t>
      </w:r>
    </w:p>
    <w:p>
      <w:pPr>
        <w:spacing w:after="0" w:line="240" w:lineRule="auto"/>
        <w:jc w:val="left"/>
        <w:rPr>
          <w:sz w:val="21"/>
        </w:rPr>
        <w:sectPr>
          <w:type w:val="continuous"/>
          <w:pgSz w:w="11910" w:h="16840"/>
          <w:pgMar w:top="1600" w:right="1060" w:bottom="280" w:left="960" w:header="720" w:footer="720" w:gutter="0"/>
          <w:cols w:equalWidth="0" w:num="3">
            <w:col w:w="1822" w:space="40"/>
            <w:col w:w="1535" w:space="39"/>
            <w:col w:w="6454"/>
          </w:cols>
        </w:sectPr>
      </w:pPr>
    </w:p>
    <w:p>
      <w:pPr>
        <w:pStyle w:val="4"/>
        <w:spacing w:before="0"/>
        <w:ind w:left="0" w:firstLine="0"/>
        <w:rPr>
          <w:sz w:val="8"/>
        </w:rPr>
      </w:pPr>
    </w:p>
    <w:p>
      <w:pPr>
        <w:pStyle w:val="9"/>
        <w:numPr>
          <w:ilvl w:val="0"/>
          <w:numId w:val="3"/>
        </w:numPr>
        <w:tabs>
          <w:tab w:val="left" w:pos="879"/>
        </w:tabs>
        <w:spacing w:before="84" w:after="0" w:line="223" w:lineRule="auto"/>
        <w:ind w:left="878" w:right="750" w:hanging="418"/>
        <w:jc w:val="left"/>
        <w:rPr>
          <w:sz w:val="21"/>
        </w:rPr>
      </w:pPr>
      <w:r>
        <w:rPr>
          <w:sz w:val="21"/>
        </w:rPr>
        <w:t>一铸造轴套，外圆直径为φ100mm，</w:t>
      </w:r>
      <w:r>
        <w:rPr>
          <w:spacing w:val="-5"/>
          <w:sz w:val="21"/>
        </w:rPr>
        <w:t xml:space="preserve">长度为 </w:t>
      </w:r>
      <w:r>
        <w:rPr>
          <w:sz w:val="21"/>
        </w:rPr>
        <w:t>50mm，</w:t>
      </w:r>
      <w:r>
        <w:rPr>
          <w:spacing w:val="-3"/>
          <w:sz w:val="21"/>
        </w:rPr>
        <w:t xml:space="preserve">孔的直径为 </w:t>
      </w:r>
      <w:r>
        <w:rPr>
          <w:sz w:val="21"/>
        </w:rPr>
        <w:t>65mm，</w:t>
      </w:r>
      <w:r>
        <w:rPr>
          <w:spacing w:val="-2"/>
          <w:sz w:val="21"/>
        </w:rPr>
        <w:t>应选哪种手工造型方</w:t>
      </w:r>
      <w:r>
        <w:rPr>
          <w:sz w:val="21"/>
        </w:rPr>
        <w:t>法?A</w:t>
      </w:r>
    </w:p>
    <w:p>
      <w:pPr>
        <w:pStyle w:val="9"/>
        <w:numPr>
          <w:ilvl w:val="1"/>
          <w:numId w:val="3"/>
        </w:numPr>
        <w:tabs>
          <w:tab w:val="left" w:pos="1299"/>
          <w:tab w:val="left" w:pos="2766"/>
          <w:tab w:val="left" w:pos="4552"/>
          <w:tab w:val="left" w:pos="6337"/>
        </w:tabs>
        <w:spacing w:before="0" w:after="0" w:line="193" w:lineRule="exact"/>
        <w:ind w:left="1298" w:right="0" w:hanging="315"/>
        <w:jc w:val="left"/>
        <w:rPr>
          <w:sz w:val="21"/>
        </w:rPr>
      </w:pPr>
      <w:r>
        <w:rPr>
          <w:sz w:val="21"/>
        </w:rPr>
        <w:t>整体模造型</w:t>
      </w:r>
      <w:r>
        <w:rPr>
          <w:sz w:val="21"/>
        </w:rPr>
        <w:tab/>
      </w:r>
      <w:r>
        <w:rPr>
          <w:sz w:val="21"/>
        </w:rPr>
        <w:t>B.</w:t>
      </w:r>
      <w:r>
        <w:rPr>
          <w:spacing w:val="-1"/>
          <w:sz w:val="21"/>
        </w:rPr>
        <w:t xml:space="preserve"> </w:t>
      </w:r>
      <w:r>
        <w:rPr>
          <w:sz w:val="21"/>
        </w:rPr>
        <w:t>分开模造型</w:t>
      </w:r>
      <w:r>
        <w:rPr>
          <w:sz w:val="21"/>
        </w:rPr>
        <w:tab/>
      </w:r>
      <w:r>
        <w:rPr>
          <w:sz w:val="21"/>
        </w:rPr>
        <w:t>C.</w:t>
      </w:r>
      <w:r>
        <w:rPr>
          <w:spacing w:val="-3"/>
          <w:sz w:val="21"/>
        </w:rPr>
        <w:t xml:space="preserve"> </w:t>
      </w:r>
      <w:r>
        <w:rPr>
          <w:sz w:val="21"/>
        </w:rPr>
        <w:t>挖砂造型</w:t>
      </w:r>
      <w:r>
        <w:rPr>
          <w:sz w:val="21"/>
        </w:rPr>
        <w:tab/>
      </w:r>
      <w:r>
        <w:rPr>
          <w:sz w:val="21"/>
        </w:rPr>
        <w:t>D.</w:t>
      </w:r>
      <w:r>
        <w:rPr>
          <w:spacing w:val="-1"/>
          <w:sz w:val="21"/>
        </w:rPr>
        <w:t xml:space="preserve"> </w:t>
      </w:r>
      <w:r>
        <w:rPr>
          <w:sz w:val="21"/>
        </w:rPr>
        <w:t>刮板造型</w:t>
      </w:r>
    </w:p>
    <w:p>
      <w:pPr>
        <w:pStyle w:val="9"/>
        <w:numPr>
          <w:ilvl w:val="0"/>
          <w:numId w:val="3"/>
        </w:numPr>
        <w:tabs>
          <w:tab w:val="left" w:pos="879"/>
        </w:tabs>
        <w:spacing w:before="173" w:after="0" w:line="240" w:lineRule="auto"/>
        <w:ind w:left="878" w:right="0" w:hanging="419"/>
        <w:jc w:val="left"/>
        <w:rPr>
          <w:sz w:val="21"/>
        </w:rPr>
      </w:pPr>
      <w:r>
        <w:rPr>
          <w:sz w:val="21"/>
        </w:rPr>
        <w:t>浇注系统的顺序是：A</w:t>
      </w:r>
    </w:p>
    <w:p>
      <w:pPr>
        <w:pStyle w:val="9"/>
        <w:numPr>
          <w:ilvl w:val="1"/>
          <w:numId w:val="3"/>
        </w:numPr>
        <w:tabs>
          <w:tab w:val="left" w:pos="1198"/>
          <w:tab w:val="left" w:pos="4137"/>
        </w:tabs>
        <w:spacing w:before="170" w:after="0" w:line="240" w:lineRule="auto"/>
        <w:ind w:left="1197" w:right="0" w:hanging="317"/>
        <w:jc w:val="left"/>
        <w:rPr>
          <w:sz w:val="21"/>
        </w:rPr>
      </w:pPr>
      <w:r>
        <w:rPr>
          <w:sz w:val="21"/>
        </w:rPr>
        <w:t>直浇道─横浇道─内浇道</w:t>
      </w:r>
      <w:r>
        <w:rPr>
          <w:sz w:val="21"/>
        </w:rPr>
        <w:tab/>
      </w:r>
      <w:r>
        <w:rPr>
          <w:sz w:val="21"/>
        </w:rPr>
        <w:t>B.</w:t>
      </w:r>
      <w:r>
        <w:rPr>
          <w:spacing w:val="-2"/>
          <w:sz w:val="21"/>
        </w:rPr>
        <w:t xml:space="preserve"> </w:t>
      </w:r>
      <w:r>
        <w:rPr>
          <w:sz w:val="21"/>
        </w:rPr>
        <w:t>直浇道─内浇道─横浇道</w:t>
      </w:r>
    </w:p>
    <w:p>
      <w:pPr>
        <w:pStyle w:val="4"/>
        <w:tabs>
          <w:tab w:val="left" w:pos="4137"/>
        </w:tabs>
        <w:ind w:left="881" w:firstLine="0"/>
      </w:pPr>
      <w:r>
        <w:t>C.</w:t>
      </w:r>
      <w:r>
        <w:rPr>
          <w:spacing w:val="-2"/>
        </w:rPr>
        <w:t xml:space="preserve"> </w:t>
      </w:r>
      <w:r>
        <w:t>外浇道─内浇道─横浇道</w:t>
      </w:r>
      <w:r>
        <w:tab/>
      </w:r>
      <w:r>
        <w:t>D.</w:t>
      </w:r>
      <w:r>
        <w:rPr>
          <w:spacing w:val="-1"/>
        </w:rPr>
        <w:t xml:space="preserve"> </w:t>
      </w:r>
      <w:r>
        <w:t>横浇道─直浇道─内浇道</w:t>
      </w:r>
    </w:p>
    <w:p>
      <w:pPr>
        <w:pStyle w:val="9"/>
        <w:numPr>
          <w:ilvl w:val="0"/>
          <w:numId w:val="3"/>
        </w:numPr>
        <w:tabs>
          <w:tab w:val="left" w:pos="879"/>
        </w:tabs>
        <w:spacing w:before="170" w:after="0" w:line="396" w:lineRule="auto"/>
        <w:ind w:left="878" w:right="398" w:hanging="420"/>
        <w:jc w:val="left"/>
        <w:rPr>
          <w:sz w:val="21"/>
        </w:rPr>
      </w:pPr>
      <w:r>
        <w:rPr>
          <w:w w:val="95"/>
          <w:sz w:val="21"/>
        </w:rPr>
        <w:t xml:space="preserve">型腔内有散砂、合型时，砂型局部挤坏、浇口开得不好，冲坏砂型或砂芯；浇注后，铸件上易   </w:t>
      </w:r>
      <w:r>
        <w:rPr>
          <w:sz w:val="21"/>
        </w:rPr>
        <w:t>有什么缺陷?A</w:t>
      </w:r>
    </w:p>
    <w:p>
      <w:pPr>
        <w:pStyle w:val="9"/>
        <w:numPr>
          <w:ilvl w:val="1"/>
          <w:numId w:val="3"/>
        </w:numPr>
        <w:tabs>
          <w:tab w:val="left" w:pos="1404"/>
          <w:tab w:val="left" w:pos="2452"/>
          <w:tab w:val="left" w:pos="3923"/>
          <w:tab w:val="left" w:pos="5603"/>
        </w:tabs>
        <w:spacing w:before="0" w:after="0" w:line="262" w:lineRule="exact"/>
        <w:ind w:left="1403" w:right="0" w:hanging="317"/>
        <w:jc w:val="left"/>
        <w:rPr>
          <w:sz w:val="21"/>
        </w:rPr>
      </w:pPr>
      <w:r>
        <w:rPr>
          <w:sz w:val="21"/>
        </w:rPr>
        <w:t>砂眼</w:t>
      </w:r>
      <w:r>
        <w:rPr>
          <w:sz w:val="21"/>
        </w:rPr>
        <w:tab/>
      </w:r>
      <w:r>
        <w:rPr>
          <w:sz w:val="21"/>
        </w:rPr>
        <w:t>B.</w:t>
      </w:r>
      <w:r>
        <w:rPr>
          <w:spacing w:val="-2"/>
          <w:sz w:val="21"/>
        </w:rPr>
        <w:t xml:space="preserve"> </w:t>
      </w:r>
      <w:r>
        <w:rPr>
          <w:sz w:val="21"/>
        </w:rPr>
        <w:t>夹杂物</w:t>
      </w:r>
      <w:r>
        <w:rPr>
          <w:sz w:val="21"/>
        </w:rPr>
        <w:tab/>
      </w:r>
      <w:r>
        <w:rPr>
          <w:sz w:val="21"/>
        </w:rPr>
        <w:t>C.</w:t>
      </w:r>
      <w:r>
        <w:rPr>
          <w:spacing w:val="-2"/>
          <w:sz w:val="21"/>
        </w:rPr>
        <w:t xml:space="preserve"> </w:t>
      </w:r>
      <w:r>
        <w:rPr>
          <w:sz w:val="21"/>
        </w:rPr>
        <w:t>渣气孔</w:t>
      </w:r>
      <w:r>
        <w:rPr>
          <w:sz w:val="21"/>
        </w:rPr>
        <w:tab/>
      </w:r>
      <w:r>
        <w:rPr>
          <w:sz w:val="21"/>
        </w:rPr>
        <w:t>D.</w:t>
      </w:r>
      <w:r>
        <w:rPr>
          <w:spacing w:val="-1"/>
          <w:sz w:val="21"/>
        </w:rPr>
        <w:t xml:space="preserve"> </w:t>
      </w:r>
      <w:r>
        <w:rPr>
          <w:sz w:val="21"/>
        </w:rPr>
        <w:t>夹砂</w:t>
      </w:r>
    </w:p>
    <w:p>
      <w:pPr>
        <w:pStyle w:val="9"/>
        <w:numPr>
          <w:ilvl w:val="0"/>
          <w:numId w:val="3"/>
        </w:numPr>
        <w:tabs>
          <w:tab w:val="left" w:pos="773"/>
        </w:tabs>
        <w:spacing w:before="173" w:after="0" w:line="240" w:lineRule="auto"/>
        <w:ind w:left="772" w:right="0" w:hanging="315"/>
        <w:jc w:val="left"/>
        <w:rPr>
          <w:sz w:val="21"/>
        </w:rPr>
      </w:pPr>
      <w:r>
        <w:rPr>
          <w:sz w:val="21"/>
        </w:rPr>
        <w:t>手工造型时，舂砂太松，铁水浇注温度过高，型砂耐火性差，易在铸件上产生什么缺陷?D</w:t>
      </w:r>
    </w:p>
    <w:p>
      <w:pPr>
        <w:pStyle w:val="9"/>
        <w:numPr>
          <w:ilvl w:val="1"/>
          <w:numId w:val="3"/>
        </w:numPr>
        <w:tabs>
          <w:tab w:val="left" w:pos="1404"/>
          <w:tab w:val="left" w:pos="2243"/>
          <w:tab w:val="left" w:pos="3503"/>
          <w:tab w:val="left" w:pos="4763"/>
        </w:tabs>
        <w:spacing w:before="170" w:after="0" w:line="240" w:lineRule="auto"/>
        <w:ind w:left="1403" w:right="0" w:hanging="317"/>
        <w:jc w:val="left"/>
        <w:rPr>
          <w:sz w:val="21"/>
        </w:rPr>
      </w:pPr>
      <w:r>
        <w:rPr>
          <w:sz w:val="21"/>
        </w:rPr>
        <w:t>砂眼;</w:t>
      </w:r>
      <w:r>
        <w:rPr>
          <w:sz w:val="21"/>
        </w:rPr>
        <w:tab/>
      </w:r>
      <w:r>
        <w:rPr>
          <w:sz w:val="21"/>
        </w:rPr>
        <w:t>B.</w:t>
      </w:r>
      <w:r>
        <w:rPr>
          <w:spacing w:val="-2"/>
          <w:sz w:val="21"/>
        </w:rPr>
        <w:t xml:space="preserve"> </w:t>
      </w:r>
      <w:r>
        <w:rPr>
          <w:sz w:val="21"/>
        </w:rPr>
        <w:t>夹砂;</w:t>
      </w:r>
      <w:r>
        <w:rPr>
          <w:sz w:val="21"/>
        </w:rPr>
        <w:tab/>
      </w:r>
      <w:r>
        <w:rPr>
          <w:sz w:val="21"/>
        </w:rPr>
        <w:t>C.</w:t>
      </w:r>
      <w:r>
        <w:rPr>
          <w:spacing w:val="-2"/>
          <w:sz w:val="21"/>
        </w:rPr>
        <w:t xml:space="preserve"> </w:t>
      </w:r>
      <w:r>
        <w:rPr>
          <w:sz w:val="21"/>
        </w:rPr>
        <w:t>冷隔;</w:t>
      </w:r>
      <w:r>
        <w:rPr>
          <w:sz w:val="21"/>
        </w:rPr>
        <w:tab/>
      </w:r>
      <w:r>
        <w:rPr>
          <w:sz w:val="21"/>
        </w:rPr>
        <w:t>D.</w:t>
      </w:r>
      <w:r>
        <w:rPr>
          <w:spacing w:val="-1"/>
          <w:sz w:val="21"/>
        </w:rPr>
        <w:t xml:space="preserve"> </w:t>
      </w:r>
      <w:r>
        <w:rPr>
          <w:sz w:val="21"/>
        </w:rPr>
        <w:t>粘砂</w:t>
      </w:r>
    </w:p>
    <w:p>
      <w:pPr>
        <w:pStyle w:val="9"/>
        <w:numPr>
          <w:ilvl w:val="0"/>
          <w:numId w:val="3"/>
        </w:numPr>
        <w:tabs>
          <w:tab w:val="left" w:pos="773"/>
        </w:tabs>
        <w:spacing w:before="172" w:after="0" w:line="240" w:lineRule="auto"/>
        <w:ind w:left="772" w:right="0" w:hanging="315"/>
        <w:jc w:val="left"/>
        <w:rPr>
          <w:sz w:val="21"/>
        </w:rPr>
      </w:pPr>
      <w:r>
        <w:rPr>
          <w:spacing w:val="-1"/>
          <w:sz w:val="21"/>
        </w:rPr>
        <w:t>浇注时铁水温度过低， 铁水断流或速度太小， 易在铸件上产生何种缺陷</w:t>
      </w:r>
      <w:r>
        <w:rPr>
          <w:sz w:val="21"/>
        </w:rPr>
        <w:t>?B</w:t>
      </w:r>
    </w:p>
    <w:p>
      <w:pPr>
        <w:pStyle w:val="9"/>
        <w:numPr>
          <w:ilvl w:val="1"/>
          <w:numId w:val="3"/>
        </w:numPr>
        <w:tabs>
          <w:tab w:val="left" w:pos="1404"/>
          <w:tab w:val="left" w:pos="2346"/>
          <w:tab w:val="left" w:pos="3712"/>
          <w:tab w:val="left" w:pos="4972"/>
        </w:tabs>
        <w:spacing w:before="168" w:after="0" w:line="240" w:lineRule="auto"/>
        <w:ind w:left="1403" w:right="0" w:hanging="317"/>
        <w:jc w:val="left"/>
        <w:rPr>
          <w:sz w:val="21"/>
        </w:rPr>
      </w:pPr>
      <w:r>
        <w:rPr>
          <w:sz w:val="21"/>
        </w:rPr>
        <w:t>气孔</w:t>
      </w:r>
      <w:r>
        <w:rPr>
          <w:sz w:val="21"/>
        </w:rPr>
        <w:tab/>
      </w:r>
      <w:r>
        <w:rPr>
          <w:sz w:val="21"/>
        </w:rPr>
        <w:t>B.</w:t>
      </w:r>
      <w:r>
        <w:rPr>
          <w:spacing w:val="-1"/>
          <w:sz w:val="21"/>
        </w:rPr>
        <w:t xml:space="preserve"> </w:t>
      </w:r>
      <w:r>
        <w:rPr>
          <w:sz w:val="21"/>
        </w:rPr>
        <w:t>冷隔</w:t>
      </w:r>
      <w:r>
        <w:rPr>
          <w:sz w:val="21"/>
        </w:rPr>
        <w:tab/>
      </w:r>
      <w:r>
        <w:rPr>
          <w:sz w:val="21"/>
        </w:rPr>
        <w:t>C.</w:t>
      </w:r>
      <w:r>
        <w:rPr>
          <w:spacing w:val="-2"/>
          <w:sz w:val="21"/>
        </w:rPr>
        <w:t xml:space="preserve"> </w:t>
      </w:r>
      <w:r>
        <w:rPr>
          <w:sz w:val="21"/>
        </w:rPr>
        <w:t>粘砂</w:t>
      </w:r>
      <w:r>
        <w:rPr>
          <w:sz w:val="21"/>
        </w:rPr>
        <w:tab/>
      </w:r>
      <w:r>
        <w:rPr>
          <w:sz w:val="21"/>
        </w:rPr>
        <w:t>D.</w:t>
      </w:r>
      <w:r>
        <w:rPr>
          <w:spacing w:val="-1"/>
          <w:sz w:val="21"/>
        </w:rPr>
        <w:t xml:space="preserve"> </w:t>
      </w:r>
      <w:r>
        <w:rPr>
          <w:sz w:val="21"/>
        </w:rPr>
        <w:t>缩孔</w:t>
      </w:r>
    </w:p>
    <w:p>
      <w:pPr>
        <w:pStyle w:val="9"/>
        <w:numPr>
          <w:ilvl w:val="0"/>
          <w:numId w:val="3"/>
        </w:numPr>
        <w:tabs>
          <w:tab w:val="left" w:pos="773"/>
        </w:tabs>
        <w:spacing w:before="175" w:after="0" w:line="240" w:lineRule="auto"/>
        <w:ind w:left="772" w:right="0" w:hanging="315"/>
        <w:jc w:val="left"/>
        <w:rPr>
          <w:sz w:val="21"/>
        </w:rPr>
      </w:pPr>
      <w:r>
        <w:rPr>
          <w:spacing w:val="-1"/>
          <w:sz w:val="21"/>
        </w:rPr>
        <w:t>合型时,砂芯放置的位置不正确或砂芯没有固紧, 铸件上容易产生什么缺陷</w:t>
      </w:r>
      <w:r>
        <w:rPr>
          <w:sz w:val="21"/>
        </w:rPr>
        <w:t>?A</w:t>
      </w:r>
    </w:p>
    <w:p>
      <w:pPr>
        <w:pStyle w:val="9"/>
        <w:numPr>
          <w:ilvl w:val="1"/>
          <w:numId w:val="3"/>
        </w:numPr>
        <w:tabs>
          <w:tab w:val="left" w:pos="1404"/>
          <w:tab w:val="left" w:pos="2452"/>
          <w:tab w:val="left" w:pos="3923"/>
        </w:tabs>
        <w:spacing w:before="168" w:after="0" w:line="240" w:lineRule="auto"/>
        <w:ind w:left="1403" w:right="0" w:hanging="317"/>
        <w:jc w:val="left"/>
        <w:rPr>
          <w:sz w:val="21"/>
        </w:rPr>
      </w:pPr>
      <w:r>
        <w:rPr>
          <w:sz w:val="21"/>
        </w:rPr>
        <w:t>偏芯</w:t>
      </w:r>
      <w:r>
        <w:rPr>
          <w:sz w:val="21"/>
        </w:rPr>
        <w:tab/>
      </w:r>
      <w:r>
        <w:rPr>
          <w:sz w:val="21"/>
        </w:rPr>
        <w:t>B.</w:t>
      </w:r>
      <w:r>
        <w:rPr>
          <w:spacing w:val="-3"/>
          <w:sz w:val="21"/>
        </w:rPr>
        <w:t xml:space="preserve"> </w:t>
      </w:r>
      <w:r>
        <w:rPr>
          <w:sz w:val="21"/>
        </w:rPr>
        <w:t>错箱</w:t>
      </w:r>
      <w:r>
        <w:rPr>
          <w:sz w:val="21"/>
        </w:rPr>
        <w:tab/>
      </w:r>
      <w:r>
        <w:rPr>
          <w:sz w:val="21"/>
        </w:rPr>
        <w:t>C.</w:t>
      </w:r>
      <w:r>
        <w:rPr>
          <w:spacing w:val="-1"/>
          <w:sz w:val="21"/>
        </w:rPr>
        <w:t xml:space="preserve"> </w:t>
      </w:r>
      <w:r>
        <w:rPr>
          <w:sz w:val="21"/>
        </w:rPr>
        <w:t>气孔</w:t>
      </w:r>
    </w:p>
    <w:p>
      <w:pPr>
        <w:spacing w:after="0" w:line="240" w:lineRule="auto"/>
        <w:jc w:val="left"/>
        <w:rPr>
          <w:sz w:val="21"/>
        </w:rPr>
        <w:sectPr>
          <w:type w:val="continuous"/>
          <w:pgSz w:w="11910" w:h="16840"/>
          <w:pgMar w:top="1600" w:right="1060" w:bottom="280" w:left="960" w:header="720" w:footer="720" w:gutter="0"/>
        </w:sectPr>
      </w:pPr>
    </w:p>
    <w:p>
      <w:pPr>
        <w:pStyle w:val="9"/>
        <w:numPr>
          <w:ilvl w:val="0"/>
          <w:numId w:val="3"/>
        </w:numPr>
        <w:tabs>
          <w:tab w:val="left" w:pos="773"/>
        </w:tabs>
        <w:spacing w:before="52" w:after="0" w:line="240" w:lineRule="auto"/>
        <w:ind w:left="772" w:right="0" w:hanging="315"/>
        <w:jc w:val="left"/>
        <w:rPr>
          <w:sz w:val="21"/>
        </w:rPr>
      </w:pPr>
      <w:r>
        <w:rPr>
          <w:sz w:val="21"/>
        </w:rPr>
        <w:t>浇口不正确，挡渣作用差，浇注时渣子没挡住，铸件上容易产生什么缺陷?B</w:t>
      </w:r>
    </w:p>
    <w:p>
      <w:pPr>
        <w:pStyle w:val="9"/>
        <w:numPr>
          <w:ilvl w:val="1"/>
          <w:numId w:val="3"/>
        </w:numPr>
        <w:tabs>
          <w:tab w:val="left" w:pos="1404"/>
          <w:tab w:val="left" w:pos="2452"/>
          <w:tab w:val="left" w:pos="3818"/>
          <w:tab w:val="left" w:pos="5183"/>
        </w:tabs>
        <w:spacing w:before="167" w:after="0" w:line="240" w:lineRule="auto"/>
        <w:ind w:left="1403" w:right="0" w:hanging="317"/>
        <w:jc w:val="left"/>
        <w:rPr>
          <w:sz w:val="21"/>
        </w:rPr>
      </w:pPr>
      <w:r>
        <w:rPr>
          <w:sz w:val="21"/>
        </w:rPr>
        <w:t>砂眼</w:t>
      </w:r>
      <w:r>
        <w:rPr>
          <w:sz w:val="21"/>
        </w:rPr>
        <w:tab/>
      </w:r>
      <w:r>
        <w:rPr>
          <w:sz w:val="21"/>
        </w:rPr>
        <w:t>B.</w:t>
      </w:r>
      <w:r>
        <w:rPr>
          <w:spacing w:val="-3"/>
          <w:sz w:val="21"/>
        </w:rPr>
        <w:t xml:space="preserve"> </w:t>
      </w:r>
      <w:r>
        <w:rPr>
          <w:sz w:val="21"/>
        </w:rPr>
        <w:t>渣眼</w:t>
      </w:r>
      <w:r>
        <w:rPr>
          <w:sz w:val="21"/>
        </w:rPr>
        <w:tab/>
      </w:r>
      <w:r>
        <w:rPr>
          <w:sz w:val="21"/>
        </w:rPr>
        <w:t>C.</w:t>
      </w:r>
      <w:r>
        <w:rPr>
          <w:spacing w:val="-2"/>
          <w:sz w:val="21"/>
        </w:rPr>
        <w:t xml:space="preserve"> </w:t>
      </w:r>
      <w:r>
        <w:rPr>
          <w:sz w:val="21"/>
        </w:rPr>
        <w:t>气孔</w:t>
      </w:r>
      <w:r>
        <w:rPr>
          <w:sz w:val="21"/>
        </w:rPr>
        <w:tab/>
      </w:r>
      <w:r>
        <w:rPr>
          <w:sz w:val="21"/>
        </w:rPr>
        <w:t>D.</w:t>
      </w:r>
      <w:r>
        <w:rPr>
          <w:spacing w:val="-1"/>
          <w:sz w:val="21"/>
        </w:rPr>
        <w:t xml:space="preserve"> </w:t>
      </w:r>
      <w:r>
        <w:rPr>
          <w:sz w:val="21"/>
        </w:rPr>
        <w:t>夹砂</w:t>
      </w:r>
    </w:p>
    <w:p>
      <w:pPr>
        <w:pStyle w:val="9"/>
        <w:numPr>
          <w:ilvl w:val="0"/>
          <w:numId w:val="3"/>
        </w:numPr>
        <w:tabs>
          <w:tab w:val="left" w:pos="773"/>
        </w:tabs>
        <w:spacing w:before="173" w:after="0" w:line="240" w:lineRule="auto"/>
        <w:ind w:left="772" w:right="0" w:hanging="315"/>
        <w:jc w:val="left"/>
        <w:rPr>
          <w:sz w:val="21"/>
        </w:rPr>
      </w:pPr>
      <w:r>
        <w:rPr>
          <w:sz w:val="21"/>
        </w:rPr>
        <w:t>一铸铁轴套外圆直径为φ120mm,</w:t>
      </w:r>
      <w:r>
        <w:rPr>
          <w:spacing w:val="-3"/>
          <w:sz w:val="21"/>
        </w:rPr>
        <w:t xml:space="preserve"> 孔的直径为 </w:t>
      </w:r>
      <w:r>
        <w:rPr>
          <w:sz w:val="21"/>
        </w:rPr>
        <w:t>70mm,</w:t>
      </w:r>
      <w:r>
        <w:rPr>
          <w:spacing w:val="-3"/>
          <w:sz w:val="21"/>
        </w:rPr>
        <w:t xml:space="preserve"> 长度为 </w:t>
      </w:r>
      <w:r>
        <w:rPr>
          <w:sz w:val="21"/>
        </w:rPr>
        <w:t>500mm,</w:t>
      </w:r>
      <w:r>
        <w:rPr>
          <w:spacing w:val="-2"/>
          <w:sz w:val="21"/>
        </w:rPr>
        <w:t xml:space="preserve"> 应选用哪种手工造型方法</w:t>
      </w:r>
      <w:r>
        <w:rPr>
          <w:sz w:val="21"/>
        </w:rPr>
        <w:t>?B</w:t>
      </w:r>
    </w:p>
    <w:p>
      <w:pPr>
        <w:pStyle w:val="9"/>
        <w:numPr>
          <w:ilvl w:val="1"/>
          <w:numId w:val="3"/>
        </w:numPr>
        <w:tabs>
          <w:tab w:val="left" w:pos="1419"/>
          <w:tab w:val="left" w:pos="2992"/>
          <w:tab w:val="left" w:pos="4986"/>
          <w:tab w:val="left" w:pos="6772"/>
        </w:tabs>
        <w:spacing w:before="170" w:after="0" w:line="240" w:lineRule="auto"/>
        <w:ind w:left="1418" w:right="0" w:hanging="315"/>
        <w:jc w:val="left"/>
        <w:rPr>
          <w:sz w:val="21"/>
        </w:rPr>
      </w:pPr>
      <w:r>
        <w:rPr>
          <w:sz w:val="21"/>
        </w:rPr>
        <w:t>整体模造型</w:t>
      </w:r>
      <w:r>
        <w:rPr>
          <w:sz w:val="21"/>
        </w:rPr>
        <w:tab/>
      </w:r>
      <w:r>
        <w:rPr>
          <w:sz w:val="21"/>
        </w:rPr>
        <w:t>B.</w:t>
      </w:r>
      <w:r>
        <w:rPr>
          <w:spacing w:val="-3"/>
          <w:sz w:val="21"/>
        </w:rPr>
        <w:t xml:space="preserve"> </w:t>
      </w:r>
      <w:r>
        <w:rPr>
          <w:sz w:val="21"/>
        </w:rPr>
        <w:t>分开模造型</w:t>
      </w:r>
      <w:r>
        <w:rPr>
          <w:sz w:val="21"/>
        </w:rPr>
        <w:tab/>
      </w:r>
      <w:r>
        <w:rPr>
          <w:sz w:val="21"/>
        </w:rPr>
        <w:t>C.</w:t>
      </w:r>
      <w:r>
        <w:rPr>
          <w:spacing w:val="-1"/>
          <w:sz w:val="21"/>
        </w:rPr>
        <w:t xml:space="preserve"> </w:t>
      </w:r>
      <w:r>
        <w:rPr>
          <w:sz w:val="21"/>
        </w:rPr>
        <w:t>挖砂造型</w:t>
      </w:r>
      <w:r>
        <w:rPr>
          <w:sz w:val="21"/>
        </w:rPr>
        <w:tab/>
      </w:r>
      <w:r>
        <w:rPr>
          <w:sz w:val="21"/>
        </w:rPr>
        <w:t>D.</w:t>
      </w:r>
      <w:r>
        <w:rPr>
          <w:spacing w:val="-1"/>
          <w:sz w:val="21"/>
        </w:rPr>
        <w:t xml:space="preserve"> </w:t>
      </w:r>
      <w:r>
        <w:rPr>
          <w:sz w:val="21"/>
        </w:rPr>
        <w:t>假箱造型</w:t>
      </w:r>
    </w:p>
    <w:p>
      <w:pPr>
        <w:pStyle w:val="9"/>
        <w:numPr>
          <w:ilvl w:val="0"/>
          <w:numId w:val="3"/>
        </w:numPr>
        <w:tabs>
          <w:tab w:val="left" w:pos="773"/>
        </w:tabs>
        <w:spacing w:before="172" w:after="0" w:line="240" w:lineRule="auto"/>
        <w:ind w:left="772" w:right="0" w:hanging="315"/>
        <w:jc w:val="left"/>
        <w:rPr>
          <w:sz w:val="21"/>
        </w:rPr>
      </w:pPr>
      <w:r>
        <w:rPr>
          <w:spacing w:val="-1"/>
          <w:sz w:val="21"/>
        </w:rPr>
        <w:t xml:space="preserve">套筒零件如图 </w:t>
      </w:r>
      <w:r>
        <w:rPr>
          <w:sz w:val="21"/>
        </w:rPr>
        <w:t>1</w:t>
      </w:r>
      <w:r>
        <w:rPr>
          <w:spacing w:val="-3"/>
          <w:sz w:val="21"/>
        </w:rPr>
        <w:t xml:space="preserve"> 所示</w:t>
      </w:r>
      <w:r>
        <w:rPr>
          <w:sz w:val="21"/>
        </w:rPr>
        <w:t>，φ50</w:t>
      </w:r>
      <w:r>
        <w:rPr>
          <w:spacing w:val="-8"/>
          <w:sz w:val="21"/>
        </w:rPr>
        <w:t xml:space="preserve"> 内表面质量要求较高，单件小批生产，应选用哪种手工造型方法</w:t>
      </w:r>
      <w:r>
        <w:rPr>
          <w:sz w:val="21"/>
        </w:rPr>
        <w:t>?B</w:t>
      </w:r>
    </w:p>
    <w:p>
      <w:pPr>
        <w:pStyle w:val="9"/>
        <w:numPr>
          <w:ilvl w:val="1"/>
          <w:numId w:val="3"/>
        </w:numPr>
        <w:tabs>
          <w:tab w:val="left" w:pos="1340"/>
          <w:tab w:val="left" w:pos="2810"/>
          <w:tab w:val="left" w:pos="4595"/>
          <w:tab w:val="left" w:pos="6275"/>
        </w:tabs>
        <w:spacing w:before="168" w:after="0" w:line="396" w:lineRule="auto"/>
        <w:ind w:left="458" w:right="2457" w:firstLine="566"/>
        <w:jc w:val="left"/>
        <w:rPr>
          <w:sz w:val="21"/>
        </w:rPr>
      </w:pPr>
      <w:r>
        <w:rPr>
          <w:sz w:val="21"/>
        </w:rPr>
        <w:t>分开模造型</w:t>
      </w:r>
      <w:r>
        <w:rPr>
          <w:sz w:val="21"/>
        </w:rPr>
        <w:tab/>
      </w:r>
      <w:r>
        <w:rPr>
          <w:sz w:val="21"/>
        </w:rPr>
        <w:t>B.</w:t>
      </w:r>
      <w:r>
        <w:rPr>
          <w:spacing w:val="-3"/>
          <w:sz w:val="21"/>
        </w:rPr>
        <w:t xml:space="preserve"> </w:t>
      </w:r>
      <w:r>
        <w:rPr>
          <w:sz w:val="21"/>
        </w:rPr>
        <w:t>整体模造型</w:t>
      </w:r>
      <w:r>
        <w:rPr>
          <w:sz w:val="21"/>
        </w:rPr>
        <w:tab/>
      </w:r>
      <w:r>
        <w:rPr>
          <w:sz w:val="21"/>
        </w:rPr>
        <w:t>C.</w:t>
      </w:r>
      <w:r>
        <w:rPr>
          <w:spacing w:val="-3"/>
          <w:sz w:val="21"/>
        </w:rPr>
        <w:t xml:space="preserve"> </w:t>
      </w:r>
      <w:r>
        <w:rPr>
          <w:sz w:val="21"/>
        </w:rPr>
        <w:t>挖砂造型</w:t>
      </w:r>
      <w:r>
        <w:rPr>
          <w:sz w:val="21"/>
        </w:rPr>
        <w:tab/>
      </w:r>
      <w:r>
        <w:rPr>
          <w:sz w:val="21"/>
        </w:rPr>
        <w:t>D.</w:t>
      </w:r>
      <w:r>
        <w:rPr>
          <w:spacing w:val="-4"/>
          <w:sz w:val="21"/>
        </w:rPr>
        <w:t xml:space="preserve"> </w:t>
      </w:r>
      <w:r>
        <w:rPr>
          <w:sz w:val="21"/>
        </w:rPr>
        <w:t>刮板造</w:t>
      </w:r>
      <w:r>
        <w:rPr>
          <w:spacing w:val="-15"/>
          <w:sz w:val="21"/>
        </w:rPr>
        <w:t>型</w:t>
      </w:r>
      <w:r>
        <w:rPr>
          <w:sz w:val="21"/>
        </w:rPr>
        <w:t>20.</w:t>
      </w:r>
      <w:r>
        <w:rPr>
          <w:spacing w:val="-4"/>
          <w:sz w:val="21"/>
        </w:rPr>
        <w:t xml:space="preserve"> </w:t>
      </w:r>
      <w:r>
        <w:rPr>
          <w:sz w:val="21"/>
        </w:rPr>
        <w:t>手柄零件如图</w:t>
      </w:r>
      <w:r>
        <w:rPr>
          <w:spacing w:val="-54"/>
          <w:sz w:val="21"/>
        </w:rPr>
        <w:t xml:space="preserve"> </w:t>
      </w:r>
      <w:r>
        <w:rPr>
          <w:sz w:val="21"/>
        </w:rPr>
        <w:t>2</w:t>
      </w:r>
      <w:r>
        <w:rPr>
          <w:spacing w:val="-53"/>
          <w:sz w:val="21"/>
        </w:rPr>
        <w:t xml:space="preserve"> </w:t>
      </w:r>
      <w:r>
        <w:rPr>
          <w:sz w:val="21"/>
        </w:rPr>
        <w:t>所示，单件生产,</w:t>
      </w:r>
      <w:r>
        <w:rPr>
          <w:spacing w:val="-3"/>
          <w:sz w:val="21"/>
        </w:rPr>
        <w:t xml:space="preserve"> </w:t>
      </w:r>
      <w:r>
        <w:rPr>
          <w:sz w:val="21"/>
        </w:rPr>
        <w:t>应选用哪种手工造型方法?C</w:t>
      </w:r>
    </w:p>
    <w:p>
      <w:pPr>
        <w:pStyle w:val="4"/>
        <w:tabs>
          <w:tab w:val="left" w:pos="2766"/>
          <w:tab w:val="left" w:pos="4763"/>
          <w:tab w:val="left" w:pos="6652"/>
        </w:tabs>
        <w:spacing w:before="0" w:line="262" w:lineRule="exact"/>
        <w:ind w:firstLine="0"/>
      </w:pPr>
      <w:r>
        <w:t>A.</w:t>
      </w:r>
      <w:r>
        <w:rPr>
          <w:spacing w:val="-3"/>
        </w:rPr>
        <w:t xml:space="preserve"> </w:t>
      </w:r>
      <w:r>
        <w:t>分开模造型</w:t>
      </w:r>
      <w:r>
        <w:tab/>
      </w:r>
      <w:r>
        <w:t>B. 整体模造型</w:t>
      </w:r>
      <w:r>
        <w:tab/>
      </w:r>
      <w:r>
        <w:t>C.</w:t>
      </w:r>
      <w:r>
        <w:rPr>
          <w:spacing w:val="-3"/>
        </w:rPr>
        <w:t xml:space="preserve"> </w:t>
      </w:r>
      <w:r>
        <w:t>挖砂造型</w:t>
      </w:r>
      <w:r>
        <w:tab/>
      </w:r>
      <w:r>
        <w:t>D.</w:t>
      </w:r>
      <w:r>
        <w:rPr>
          <w:spacing w:val="-1"/>
        </w:rPr>
        <w:t xml:space="preserve"> </w:t>
      </w:r>
      <w:r>
        <w:t>三箱造型</w:t>
      </w:r>
    </w:p>
    <w:p>
      <w:pPr>
        <w:pStyle w:val="9"/>
        <w:numPr>
          <w:ilvl w:val="0"/>
          <w:numId w:val="4"/>
        </w:numPr>
        <w:tabs>
          <w:tab w:val="left" w:pos="773"/>
        </w:tabs>
        <w:spacing w:before="173" w:after="0" w:line="240" w:lineRule="auto"/>
        <w:ind w:left="772" w:right="0" w:hanging="315"/>
        <w:jc w:val="left"/>
        <w:rPr>
          <w:sz w:val="21"/>
        </w:rPr>
      </w:pPr>
      <w:r>
        <w:rPr>
          <w:spacing w:val="-7"/>
          <w:sz w:val="21"/>
        </w:rPr>
        <w:t xml:space="preserve">卡盘体铸件如图 </w:t>
      </w:r>
      <w:r>
        <w:rPr>
          <w:sz w:val="21"/>
        </w:rPr>
        <w:t>3</w:t>
      </w:r>
      <w:r>
        <w:rPr>
          <w:spacing w:val="-14"/>
          <w:sz w:val="21"/>
        </w:rPr>
        <w:t xml:space="preserve"> 所示 ， 底面 </w:t>
      </w:r>
      <w:r>
        <w:rPr>
          <w:sz w:val="21"/>
        </w:rPr>
        <w:t>B</w:t>
      </w:r>
      <w:r>
        <w:rPr>
          <w:spacing w:val="-3"/>
          <w:sz w:val="21"/>
        </w:rPr>
        <w:t xml:space="preserve"> 质量要求较高， 单件生产，应选用哪种手工造型方法</w:t>
      </w:r>
      <w:r>
        <w:rPr>
          <w:sz w:val="21"/>
        </w:rPr>
        <w:t>?A</w:t>
      </w:r>
    </w:p>
    <w:p>
      <w:pPr>
        <w:pStyle w:val="9"/>
        <w:numPr>
          <w:ilvl w:val="1"/>
          <w:numId w:val="4"/>
        </w:numPr>
        <w:tabs>
          <w:tab w:val="left" w:pos="1512"/>
          <w:tab w:val="left" w:pos="2980"/>
          <w:tab w:val="left" w:pos="4766"/>
          <w:tab w:val="left" w:pos="6445"/>
        </w:tabs>
        <w:spacing w:before="170" w:after="0" w:line="240" w:lineRule="auto"/>
        <w:ind w:left="1511" w:right="0" w:hanging="315"/>
        <w:jc w:val="left"/>
        <w:rPr>
          <w:sz w:val="21"/>
        </w:rPr>
      </w:pPr>
      <w:r>
        <w:rPr>
          <w:sz w:val="21"/>
        </w:rPr>
        <w:t>整体模造型</w:t>
      </w:r>
      <w:r>
        <w:rPr>
          <w:sz w:val="21"/>
        </w:rPr>
        <w:tab/>
      </w:r>
      <w:r>
        <w:rPr>
          <w:sz w:val="21"/>
        </w:rPr>
        <w:t>B.</w:t>
      </w:r>
      <w:r>
        <w:rPr>
          <w:spacing w:val="-1"/>
          <w:sz w:val="21"/>
        </w:rPr>
        <w:t xml:space="preserve"> </w:t>
      </w:r>
      <w:r>
        <w:rPr>
          <w:sz w:val="21"/>
        </w:rPr>
        <w:t>分开模造型</w:t>
      </w:r>
      <w:r>
        <w:rPr>
          <w:sz w:val="21"/>
        </w:rPr>
        <w:tab/>
      </w:r>
      <w:r>
        <w:rPr>
          <w:sz w:val="21"/>
        </w:rPr>
        <w:t>C.</w:t>
      </w:r>
      <w:r>
        <w:rPr>
          <w:spacing w:val="-3"/>
          <w:sz w:val="21"/>
        </w:rPr>
        <w:t xml:space="preserve"> </w:t>
      </w:r>
      <w:r>
        <w:rPr>
          <w:sz w:val="21"/>
        </w:rPr>
        <w:t>挖砂造型</w:t>
      </w:r>
      <w:r>
        <w:rPr>
          <w:sz w:val="21"/>
        </w:rPr>
        <w:tab/>
      </w:r>
      <w:r>
        <w:rPr>
          <w:sz w:val="21"/>
        </w:rPr>
        <w:t>D.</w:t>
      </w:r>
      <w:r>
        <w:rPr>
          <w:spacing w:val="-1"/>
          <w:sz w:val="21"/>
        </w:rPr>
        <w:t xml:space="preserve"> </w:t>
      </w:r>
      <w:r>
        <w:rPr>
          <w:sz w:val="21"/>
        </w:rPr>
        <w:t>三箱造型</w:t>
      </w:r>
    </w:p>
    <w:p>
      <w:pPr>
        <w:pStyle w:val="9"/>
        <w:numPr>
          <w:ilvl w:val="0"/>
          <w:numId w:val="4"/>
        </w:numPr>
        <w:tabs>
          <w:tab w:val="left" w:pos="773"/>
          <w:tab w:val="left" w:pos="4026"/>
        </w:tabs>
        <w:spacing w:before="172" w:after="0" w:line="388" w:lineRule="auto"/>
        <w:ind w:left="1192" w:right="1350" w:hanging="735"/>
        <w:jc w:val="left"/>
        <w:rPr>
          <w:sz w:val="21"/>
        </w:rPr>
      </w:pPr>
      <w:r>
        <w:rPr>
          <w:sz w:val="21"/>
        </w:rPr>
        <w:t>卡盘体铸件如图</w:t>
      </w:r>
      <w:r>
        <w:rPr>
          <w:spacing w:val="-56"/>
          <w:sz w:val="21"/>
        </w:rPr>
        <w:t xml:space="preserve"> </w:t>
      </w:r>
      <w:r>
        <w:rPr>
          <w:sz w:val="21"/>
        </w:rPr>
        <w:t>3</w:t>
      </w:r>
      <w:r>
        <w:rPr>
          <w:spacing w:val="-54"/>
          <w:sz w:val="21"/>
        </w:rPr>
        <w:t xml:space="preserve"> </w:t>
      </w:r>
      <w:r>
        <w:rPr>
          <w:sz w:val="21"/>
        </w:rPr>
        <w:t>所示，底面</w:t>
      </w:r>
      <w:r>
        <w:rPr>
          <w:spacing w:val="-55"/>
          <w:sz w:val="21"/>
        </w:rPr>
        <w:t xml:space="preserve"> </w:t>
      </w:r>
      <w:r>
        <w:rPr>
          <w:sz w:val="21"/>
        </w:rPr>
        <w:t>B</w:t>
      </w:r>
      <w:r>
        <w:rPr>
          <w:spacing w:val="-3"/>
          <w:sz w:val="21"/>
        </w:rPr>
        <w:t xml:space="preserve"> </w:t>
      </w:r>
      <w:r>
        <w:rPr>
          <w:sz w:val="21"/>
        </w:rPr>
        <w:t>质量要求较高,</w:t>
      </w:r>
      <w:r>
        <w:rPr>
          <w:spacing w:val="-7"/>
          <w:sz w:val="21"/>
        </w:rPr>
        <w:t xml:space="preserve"> </w:t>
      </w:r>
      <w:r>
        <w:rPr>
          <w:sz w:val="21"/>
        </w:rPr>
        <w:t>大批生产,</w:t>
      </w:r>
      <w:r>
        <w:rPr>
          <w:spacing w:val="-4"/>
          <w:sz w:val="21"/>
        </w:rPr>
        <w:t xml:space="preserve"> </w:t>
      </w:r>
      <w:r>
        <w:rPr>
          <w:sz w:val="21"/>
        </w:rPr>
        <w:t>应选用哪种造型方法</w:t>
      </w:r>
      <w:r>
        <w:rPr>
          <w:spacing w:val="-7"/>
          <w:sz w:val="21"/>
        </w:rPr>
        <w:t xml:space="preserve">?C </w:t>
      </w:r>
      <w:r>
        <w:rPr>
          <w:sz w:val="21"/>
        </w:rPr>
        <w:t>A.手工整体模造型</w:t>
      </w:r>
      <w:r>
        <w:rPr>
          <w:sz w:val="21"/>
        </w:rPr>
        <w:tab/>
      </w:r>
      <w:r>
        <w:rPr>
          <w:sz w:val="21"/>
        </w:rPr>
        <w:t>B. 手工分开模造型</w:t>
      </w:r>
    </w:p>
    <w:p>
      <w:pPr>
        <w:pStyle w:val="4"/>
        <w:tabs>
          <w:tab w:val="left" w:pos="4026"/>
        </w:tabs>
        <w:spacing w:before="7"/>
        <w:ind w:left="1192" w:firstLine="0"/>
      </w:pPr>
      <w:r>
        <w:t>C.</w:t>
      </w:r>
      <w:r>
        <w:rPr>
          <w:spacing w:val="-2"/>
        </w:rPr>
        <w:t xml:space="preserve"> </w:t>
      </w:r>
      <w:r>
        <w:t>机器造型(整体模)</w:t>
      </w:r>
      <w:r>
        <w:tab/>
      </w:r>
      <w:r>
        <w:t>D.</w:t>
      </w:r>
      <w:r>
        <w:rPr>
          <w:spacing w:val="1"/>
        </w:rPr>
        <w:t xml:space="preserve"> </w:t>
      </w:r>
      <w:r>
        <w:t>机器造型(分开模)</w:t>
      </w:r>
    </w:p>
    <w:p>
      <w:pPr>
        <w:pStyle w:val="9"/>
        <w:numPr>
          <w:ilvl w:val="0"/>
          <w:numId w:val="4"/>
        </w:numPr>
        <w:tabs>
          <w:tab w:val="left" w:pos="773"/>
        </w:tabs>
        <w:spacing w:before="173" w:after="0" w:line="240" w:lineRule="auto"/>
        <w:ind w:left="772" w:right="0" w:hanging="315"/>
        <w:jc w:val="left"/>
        <w:rPr>
          <w:sz w:val="21"/>
        </w:rPr>
      </w:pPr>
      <w:r>
        <w:rPr>
          <w:spacing w:val="-8"/>
          <w:sz w:val="21"/>
        </w:rPr>
        <w:t xml:space="preserve">弯板零件如图 </w:t>
      </w:r>
      <w:r>
        <w:rPr>
          <w:sz w:val="21"/>
        </w:rPr>
        <w:t>4</w:t>
      </w:r>
      <w:r>
        <w:rPr>
          <w:spacing w:val="-8"/>
          <w:sz w:val="21"/>
        </w:rPr>
        <w:t xml:space="preserve"> 所示， 单件小批生产，应选用哪种手工造型方法</w:t>
      </w:r>
      <w:r>
        <w:rPr>
          <w:sz w:val="21"/>
        </w:rPr>
        <w:t>?C</w:t>
      </w:r>
    </w:p>
    <w:p>
      <w:pPr>
        <w:pStyle w:val="9"/>
        <w:numPr>
          <w:ilvl w:val="1"/>
          <w:numId w:val="4"/>
        </w:numPr>
        <w:tabs>
          <w:tab w:val="left" w:pos="1508"/>
          <w:tab w:val="left" w:pos="3186"/>
          <w:tab w:val="left" w:pos="5286"/>
          <w:tab w:val="left" w:pos="7283"/>
        </w:tabs>
        <w:spacing w:before="167" w:after="0" w:line="396" w:lineRule="auto"/>
        <w:ind w:left="458" w:right="1342" w:firstLine="734"/>
        <w:jc w:val="left"/>
        <w:rPr>
          <w:sz w:val="21"/>
        </w:rPr>
      </w:pPr>
      <w:r>
        <w:rPr>
          <w:sz w:val="21"/>
        </w:rPr>
        <w:t>整体模造型</w:t>
      </w:r>
      <w:r>
        <w:rPr>
          <w:sz w:val="21"/>
        </w:rPr>
        <w:tab/>
      </w:r>
      <w:r>
        <w:rPr>
          <w:sz w:val="21"/>
        </w:rPr>
        <w:t>B.</w:t>
      </w:r>
      <w:r>
        <w:rPr>
          <w:spacing w:val="-1"/>
          <w:sz w:val="21"/>
        </w:rPr>
        <w:t xml:space="preserve"> </w:t>
      </w:r>
      <w:r>
        <w:rPr>
          <w:sz w:val="21"/>
        </w:rPr>
        <w:t>分开模造型</w:t>
      </w:r>
      <w:r>
        <w:rPr>
          <w:sz w:val="21"/>
        </w:rPr>
        <w:tab/>
      </w:r>
      <w:r>
        <w:rPr>
          <w:sz w:val="21"/>
        </w:rPr>
        <w:t>C.</w:t>
      </w:r>
      <w:r>
        <w:rPr>
          <w:spacing w:val="-1"/>
          <w:sz w:val="21"/>
        </w:rPr>
        <w:t xml:space="preserve"> </w:t>
      </w:r>
      <w:r>
        <w:rPr>
          <w:sz w:val="21"/>
        </w:rPr>
        <w:t>挖砂造型</w:t>
      </w:r>
      <w:r>
        <w:rPr>
          <w:sz w:val="21"/>
        </w:rPr>
        <w:tab/>
      </w:r>
      <w:r>
        <w:rPr>
          <w:sz w:val="21"/>
        </w:rPr>
        <w:t>D.</w:t>
      </w:r>
      <w:r>
        <w:rPr>
          <w:spacing w:val="-2"/>
          <w:sz w:val="21"/>
        </w:rPr>
        <w:t xml:space="preserve"> </w:t>
      </w:r>
      <w:r>
        <w:rPr>
          <w:sz w:val="21"/>
        </w:rPr>
        <w:t>刮板造型</w:t>
      </w:r>
      <w:r>
        <w:rPr>
          <w:spacing w:val="-15"/>
          <w:sz w:val="21"/>
        </w:rPr>
        <w:t xml:space="preserve">. </w:t>
      </w:r>
      <w:r>
        <w:rPr>
          <w:sz w:val="21"/>
        </w:rPr>
        <w:t>24.</w:t>
      </w:r>
      <w:r>
        <w:rPr>
          <w:spacing w:val="69"/>
          <w:sz w:val="21"/>
        </w:rPr>
        <w:t xml:space="preserve"> </w:t>
      </w:r>
      <w:r>
        <w:rPr>
          <w:sz w:val="21"/>
        </w:rPr>
        <w:t>两通接盘零件如图</w:t>
      </w:r>
      <w:r>
        <w:rPr>
          <w:spacing w:val="-52"/>
          <w:sz w:val="21"/>
        </w:rPr>
        <w:t xml:space="preserve"> </w:t>
      </w:r>
      <w:r>
        <w:rPr>
          <w:sz w:val="21"/>
        </w:rPr>
        <w:t>5</w:t>
      </w:r>
      <w:r>
        <w:rPr>
          <w:spacing w:val="-52"/>
          <w:sz w:val="21"/>
        </w:rPr>
        <w:t xml:space="preserve"> </w:t>
      </w:r>
      <w:r>
        <w:rPr>
          <w:sz w:val="21"/>
        </w:rPr>
        <w:t>所示，单件小批生产，应选用哪种手工造型方法?B</w:t>
      </w:r>
    </w:p>
    <w:p>
      <w:pPr>
        <w:pStyle w:val="4"/>
        <w:tabs>
          <w:tab w:val="left" w:pos="3292"/>
          <w:tab w:val="left" w:pos="5392"/>
          <w:tab w:val="left" w:pos="7177"/>
        </w:tabs>
        <w:spacing w:before="0" w:line="262" w:lineRule="exact"/>
        <w:ind w:left="1192" w:firstLine="0"/>
      </w:pPr>
      <w:r>
        <w:t>A.</w:t>
      </w:r>
      <w:r>
        <w:rPr>
          <w:spacing w:val="-3"/>
        </w:rPr>
        <w:t xml:space="preserve"> </w:t>
      </w:r>
      <w:r>
        <w:t>整体模造型</w:t>
      </w:r>
      <w:r>
        <w:tab/>
      </w:r>
      <w:r>
        <w:t>B.</w:t>
      </w:r>
      <w:r>
        <w:rPr>
          <w:spacing w:val="-2"/>
        </w:rPr>
        <w:t xml:space="preserve"> </w:t>
      </w:r>
      <w:r>
        <w:t>分开模造型</w:t>
      </w:r>
      <w:r>
        <w:tab/>
      </w:r>
      <w:r>
        <w:t>C.</w:t>
      </w:r>
      <w:r>
        <w:rPr>
          <w:spacing w:val="-3"/>
        </w:rPr>
        <w:t xml:space="preserve"> </w:t>
      </w:r>
      <w:r>
        <w:t>挖砂造型</w:t>
      </w:r>
      <w:r>
        <w:tab/>
      </w:r>
      <w:r>
        <w:t>D.</w:t>
      </w:r>
      <w:r>
        <w:rPr>
          <w:spacing w:val="-1"/>
        </w:rPr>
        <w:t xml:space="preserve"> </w:t>
      </w:r>
      <w:r>
        <w:t>活块造型.</w:t>
      </w:r>
    </w:p>
    <w:p>
      <w:pPr>
        <w:pStyle w:val="9"/>
        <w:numPr>
          <w:ilvl w:val="0"/>
          <w:numId w:val="5"/>
        </w:numPr>
        <w:tabs>
          <w:tab w:val="left" w:pos="950"/>
          <w:tab w:val="left" w:pos="951"/>
          <w:tab w:val="left" w:pos="7325"/>
        </w:tabs>
        <w:spacing w:before="170" w:after="0" w:line="240" w:lineRule="auto"/>
        <w:ind w:left="950" w:right="0" w:hanging="493"/>
        <w:jc w:val="left"/>
        <w:rPr>
          <w:sz w:val="21"/>
        </w:rPr>
      </w:pPr>
      <w:r>
        <w:rPr>
          <w:sz w:val="21"/>
        </w:rPr>
        <w:t>对于高熔点、形状复杂，又难以切削的铸件应采用</w:t>
      </w:r>
      <w:r>
        <w:rPr>
          <w:sz w:val="21"/>
          <w:u w:val="single"/>
        </w:rPr>
        <w:t xml:space="preserve"> </w:t>
      </w:r>
      <w:r>
        <w:rPr>
          <w:sz w:val="21"/>
          <w:u w:val="single"/>
        </w:rPr>
        <w:tab/>
      </w:r>
      <w:r>
        <w:rPr>
          <w:sz w:val="21"/>
        </w:rPr>
        <w:t>方法。A</w:t>
      </w:r>
    </w:p>
    <w:p>
      <w:pPr>
        <w:pStyle w:val="9"/>
        <w:numPr>
          <w:ilvl w:val="1"/>
          <w:numId w:val="5"/>
        </w:numPr>
        <w:tabs>
          <w:tab w:val="left" w:pos="1554"/>
          <w:tab w:val="left" w:pos="2918"/>
          <w:tab w:val="left" w:pos="5078"/>
          <w:tab w:val="left" w:pos="6791"/>
        </w:tabs>
        <w:spacing w:before="173" w:after="0" w:line="240" w:lineRule="auto"/>
        <w:ind w:left="1554" w:right="0" w:hanging="362"/>
        <w:jc w:val="left"/>
        <w:rPr>
          <w:sz w:val="21"/>
        </w:rPr>
      </w:pPr>
      <w:r>
        <w:rPr>
          <w:sz w:val="21"/>
        </w:rPr>
        <w:t>熔模铸造</w:t>
      </w:r>
      <w:r>
        <w:rPr>
          <w:sz w:val="21"/>
        </w:rPr>
        <w:tab/>
      </w:r>
      <w:r>
        <w:rPr>
          <w:rFonts w:ascii="Times New Roman" w:eastAsia="Times New Roman"/>
          <w:sz w:val="21"/>
        </w:rPr>
        <w:t>B</w:t>
      </w:r>
      <w:r>
        <w:rPr>
          <w:sz w:val="21"/>
        </w:rPr>
        <w:t>．金属型铸造</w:t>
      </w:r>
      <w:r>
        <w:rPr>
          <w:sz w:val="21"/>
        </w:rPr>
        <w:tab/>
      </w:r>
      <w:r>
        <w:rPr>
          <w:rFonts w:ascii="Times New Roman" w:eastAsia="Times New Roman"/>
          <w:sz w:val="21"/>
        </w:rPr>
        <w:t>C</w:t>
      </w:r>
      <w:r>
        <w:rPr>
          <w:sz w:val="21"/>
        </w:rPr>
        <w:t>．砂型铸造</w:t>
      </w:r>
      <w:r>
        <w:rPr>
          <w:sz w:val="21"/>
        </w:rPr>
        <w:tab/>
      </w:r>
      <w:r>
        <w:rPr>
          <w:rFonts w:ascii="Times New Roman" w:eastAsia="Times New Roman"/>
          <w:sz w:val="21"/>
        </w:rPr>
        <w:t>D</w:t>
      </w:r>
      <w:r>
        <w:rPr>
          <w:sz w:val="21"/>
        </w:rPr>
        <w:t>．压力铸造</w:t>
      </w:r>
    </w:p>
    <w:p>
      <w:pPr>
        <w:pStyle w:val="9"/>
        <w:numPr>
          <w:ilvl w:val="0"/>
          <w:numId w:val="5"/>
        </w:numPr>
        <w:tabs>
          <w:tab w:val="left" w:pos="950"/>
          <w:tab w:val="left" w:pos="951"/>
          <w:tab w:val="left" w:pos="3563"/>
        </w:tabs>
        <w:spacing w:before="170" w:after="0" w:line="240" w:lineRule="auto"/>
        <w:ind w:left="950" w:right="0" w:hanging="493"/>
        <w:jc w:val="left"/>
        <w:rPr>
          <w:sz w:val="21"/>
        </w:rPr>
      </w:pPr>
      <w:r>
        <w:rPr>
          <w:sz w:val="21"/>
        </w:rPr>
        <w:t>下列铸造方法中，</w:t>
      </w:r>
      <w:r>
        <w:rPr>
          <w:sz w:val="21"/>
          <w:u w:val="single"/>
        </w:rPr>
        <w:t xml:space="preserve"> </w:t>
      </w:r>
      <w:r>
        <w:rPr>
          <w:sz w:val="21"/>
          <w:u w:val="single"/>
        </w:rPr>
        <w:tab/>
      </w:r>
      <w:r>
        <w:rPr>
          <w:sz w:val="21"/>
        </w:rPr>
        <w:t>省去了下砂箱。D</w:t>
      </w:r>
    </w:p>
    <w:p>
      <w:pPr>
        <w:pStyle w:val="9"/>
        <w:numPr>
          <w:ilvl w:val="1"/>
          <w:numId w:val="5"/>
        </w:numPr>
        <w:tabs>
          <w:tab w:val="left" w:pos="1450"/>
          <w:tab w:val="left" w:pos="3023"/>
          <w:tab w:val="left" w:pos="4866"/>
          <w:tab w:val="left" w:pos="6791"/>
        </w:tabs>
        <w:spacing w:before="170" w:after="0" w:line="240" w:lineRule="auto"/>
        <w:ind w:left="1449" w:right="0" w:hanging="363"/>
        <w:jc w:val="left"/>
        <w:rPr>
          <w:sz w:val="21"/>
        </w:rPr>
      </w:pPr>
      <w:r>
        <w:rPr>
          <w:sz w:val="21"/>
        </w:rPr>
        <w:t>假箱铸造</w:t>
      </w:r>
      <w:r>
        <w:rPr>
          <w:sz w:val="21"/>
        </w:rPr>
        <w:tab/>
      </w:r>
      <w:r>
        <w:rPr>
          <w:rFonts w:ascii="Times New Roman" w:eastAsia="Times New Roman"/>
          <w:sz w:val="21"/>
        </w:rPr>
        <w:t>B</w:t>
      </w:r>
      <w:r>
        <w:rPr>
          <w:sz w:val="21"/>
        </w:rPr>
        <w:t>．三箱铸造</w:t>
      </w:r>
      <w:r>
        <w:rPr>
          <w:sz w:val="21"/>
        </w:rPr>
        <w:tab/>
      </w:r>
      <w:r>
        <w:rPr>
          <w:rFonts w:ascii="Times New Roman" w:eastAsia="Times New Roman"/>
          <w:sz w:val="21"/>
        </w:rPr>
        <w:t>C</w:t>
      </w:r>
      <w:r>
        <w:rPr>
          <w:sz w:val="21"/>
        </w:rPr>
        <w:t>、离心铸造</w:t>
      </w:r>
      <w:r>
        <w:rPr>
          <w:sz w:val="21"/>
        </w:rPr>
        <w:tab/>
      </w:r>
      <w:r>
        <w:rPr>
          <w:rFonts w:ascii="Times New Roman" w:eastAsia="Times New Roman"/>
          <w:sz w:val="21"/>
        </w:rPr>
        <w:t>D</w:t>
      </w:r>
      <w:r>
        <w:rPr>
          <w:sz w:val="21"/>
        </w:rPr>
        <w:t>、地坑铸造</w:t>
      </w:r>
    </w:p>
    <w:p>
      <w:pPr>
        <w:pStyle w:val="9"/>
        <w:numPr>
          <w:ilvl w:val="0"/>
          <w:numId w:val="5"/>
        </w:numPr>
        <w:tabs>
          <w:tab w:val="left" w:pos="950"/>
          <w:tab w:val="left" w:pos="951"/>
        </w:tabs>
        <w:spacing w:before="173" w:after="0" w:line="240" w:lineRule="auto"/>
        <w:ind w:left="950" w:right="0" w:hanging="493"/>
        <w:jc w:val="left"/>
        <w:rPr>
          <w:sz w:val="21"/>
        </w:rPr>
      </w:pPr>
      <w:r>
        <w:rPr>
          <w:sz w:val="21"/>
        </w:rPr>
        <w:t>制造模样时，模样的尺寸应比零件大一个B</w:t>
      </w:r>
    </w:p>
    <w:p>
      <w:pPr>
        <w:pStyle w:val="9"/>
        <w:numPr>
          <w:ilvl w:val="1"/>
          <w:numId w:val="5"/>
        </w:numPr>
        <w:tabs>
          <w:tab w:val="left" w:pos="1553"/>
          <w:tab w:val="left" w:pos="3863"/>
        </w:tabs>
        <w:spacing w:before="170" w:after="0" w:line="240" w:lineRule="auto"/>
        <w:ind w:left="1552" w:right="0" w:hanging="466"/>
        <w:jc w:val="left"/>
        <w:rPr>
          <w:sz w:val="21"/>
        </w:rPr>
      </w:pPr>
      <w:r>
        <w:rPr>
          <w:sz w:val="21"/>
        </w:rPr>
        <w:t>铸件材料的收缩量</w:t>
      </w:r>
      <w:r>
        <w:rPr>
          <w:sz w:val="21"/>
        </w:rPr>
        <w:tab/>
      </w:r>
      <w:r>
        <w:rPr>
          <w:rFonts w:ascii="Times New Roman" w:eastAsia="Times New Roman"/>
          <w:sz w:val="21"/>
        </w:rPr>
        <w:t>B</w:t>
      </w:r>
      <w:r>
        <w:rPr>
          <w:sz w:val="21"/>
        </w:rPr>
        <w:t>．铸件材料的收缩量＋机械加工余量</w:t>
      </w:r>
    </w:p>
    <w:p>
      <w:pPr>
        <w:pStyle w:val="4"/>
        <w:tabs>
          <w:tab w:val="left" w:pos="3851"/>
          <w:tab w:val="left" w:pos="3981"/>
        </w:tabs>
        <w:spacing w:line="396" w:lineRule="auto"/>
        <w:ind w:left="458" w:right="1996" w:firstLine="628"/>
      </w:pPr>
      <w:r>
        <w:rPr>
          <w:rFonts w:ascii="Times New Roman" w:eastAsia="Times New Roman"/>
        </w:rPr>
        <w:t>C</w:t>
      </w:r>
      <w:r>
        <w:t>．机械加工余量</w:t>
      </w:r>
      <w:r>
        <w:tab/>
      </w:r>
      <w:r>
        <w:rPr>
          <w:rFonts w:ascii="Times New Roman" w:eastAsia="Times New Roman"/>
        </w:rPr>
        <w:t>D</w:t>
      </w:r>
      <w:r>
        <w:t>．</w:t>
      </w:r>
      <w:r>
        <w:rPr>
          <w:spacing w:val="-8"/>
        </w:rPr>
        <w:t xml:space="preserve"> </w:t>
      </w:r>
      <w:r>
        <w:t>铸件材料的收缩量＋模样材料的收缩量28.</w:t>
      </w:r>
      <w:r>
        <w:rPr>
          <w:spacing w:val="67"/>
        </w:rPr>
        <w:t xml:space="preserve"> </w:t>
      </w:r>
      <w:r>
        <w:t>金属型铸造的特点是</w:t>
      </w:r>
      <w:r>
        <w:rPr>
          <w:u w:val="single"/>
        </w:rPr>
        <w:t xml:space="preserve"> </w:t>
      </w:r>
      <w:r>
        <w:rPr>
          <w:u w:val="single"/>
        </w:rPr>
        <w:tab/>
      </w:r>
      <w:r>
        <w:rPr>
          <w:u w:val="single"/>
        </w:rPr>
        <w:tab/>
      </w:r>
      <w:r>
        <w:t>。C</w:t>
      </w:r>
    </w:p>
    <w:p>
      <w:pPr>
        <w:pStyle w:val="4"/>
        <w:tabs>
          <w:tab w:val="left" w:pos="3129"/>
          <w:tab w:val="left" w:pos="4598"/>
          <w:tab w:val="left" w:pos="4820"/>
        </w:tabs>
        <w:spacing w:before="0" w:line="393" w:lineRule="auto"/>
        <w:ind w:left="458" w:right="4237" w:firstLine="734"/>
      </w:pPr>
      <w:r>
        <w:rPr>
          <w:rFonts w:ascii="Times New Roman" w:eastAsia="Times New Roman"/>
        </w:rPr>
        <w:t>A</w:t>
      </w:r>
      <w:r>
        <w:t>．无分型面</w:t>
      </w:r>
      <w:r>
        <w:tab/>
      </w:r>
      <w:r>
        <w:t>B.需起模</w:t>
      </w:r>
      <w:r>
        <w:tab/>
      </w:r>
      <w:r>
        <w:t>C.一型多</w:t>
      </w:r>
      <w:r>
        <w:rPr>
          <w:spacing w:val="-15"/>
        </w:rPr>
        <w:t>铸</w:t>
      </w:r>
      <w:r>
        <w:t>29.</w:t>
      </w:r>
      <w:r>
        <w:rPr>
          <w:spacing w:val="66"/>
        </w:rPr>
        <w:t xml:space="preserve"> </w:t>
      </w:r>
      <w:r>
        <w:t>熔模铸造的制模材料可以是</w:t>
      </w:r>
      <w:r>
        <w:rPr>
          <w:u w:val="single"/>
        </w:rPr>
        <w:t xml:space="preserve"> </w:t>
      </w:r>
      <w:r>
        <w:rPr>
          <w:u w:val="single"/>
        </w:rPr>
        <w:tab/>
      </w:r>
      <w:r>
        <w:rPr>
          <w:u w:val="single"/>
        </w:rPr>
        <w:tab/>
      </w:r>
      <w:r>
        <w:t>。B</w:t>
      </w:r>
    </w:p>
    <w:p>
      <w:pPr>
        <w:pStyle w:val="4"/>
        <w:tabs>
          <w:tab w:val="left" w:pos="2558"/>
          <w:tab w:val="left" w:pos="4026"/>
        </w:tabs>
        <w:spacing w:before="0" w:line="267" w:lineRule="exact"/>
        <w:ind w:left="1087" w:firstLine="0"/>
      </w:pPr>
      <w:r>
        <w:t>A.木料</w:t>
      </w:r>
      <w:r>
        <w:tab/>
      </w:r>
      <w:r>
        <w:t>B.蜡料</w:t>
      </w:r>
      <w:r>
        <w:tab/>
      </w:r>
      <w:r>
        <w:t>C.金属</w:t>
      </w:r>
    </w:p>
    <w:p>
      <w:pPr>
        <w:pStyle w:val="9"/>
        <w:numPr>
          <w:ilvl w:val="0"/>
          <w:numId w:val="6"/>
        </w:numPr>
        <w:tabs>
          <w:tab w:val="left" w:pos="773"/>
          <w:tab w:val="left" w:pos="3876"/>
        </w:tabs>
        <w:spacing w:before="166" w:after="0" w:line="240" w:lineRule="auto"/>
        <w:ind w:left="772" w:right="0" w:hanging="315"/>
        <w:jc w:val="left"/>
        <w:rPr>
          <w:sz w:val="21"/>
        </w:rPr>
      </w:pPr>
      <w:r>
        <w:rPr>
          <w:sz w:val="21"/>
        </w:rPr>
        <w:t>下列铸造方法中，</w:t>
      </w:r>
      <w:r>
        <w:rPr>
          <w:sz w:val="21"/>
          <w:u w:val="single"/>
        </w:rPr>
        <w:t xml:space="preserve"> </w:t>
      </w:r>
      <w:r>
        <w:rPr>
          <w:sz w:val="21"/>
          <w:u w:val="single"/>
        </w:rPr>
        <w:tab/>
      </w:r>
      <w:r>
        <w:rPr>
          <w:sz w:val="21"/>
        </w:rPr>
        <w:t>的铸型没有分型面。A</w:t>
      </w:r>
    </w:p>
    <w:p>
      <w:pPr>
        <w:pStyle w:val="4"/>
        <w:tabs>
          <w:tab w:val="left" w:pos="2918"/>
          <w:tab w:val="left" w:pos="3563"/>
          <w:tab w:val="left" w:pos="4948"/>
          <w:tab w:val="left" w:pos="6664"/>
        </w:tabs>
        <w:spacing w:before="167" w:line="396" w:lineRule="auto"/>
        <w:ind w:left="458" w:right="2022" w:firstLine="734"/>
      </w:pPr>
      <w:r>
        <w:rPr>
          <w:rFonts w:ascii="Times New Roman" w:eastAsia="Times New Roman"/>
        </w:rPr>
        <w:t>A</w:t>
      </w:r>
      <w:r>
        <w:t>．熔模铸造</w:t>
      </w:r>
      <w:r>
        <w:tab/>
      </w:r>
      <w:r>
        <w:rPr>
          <w:rFonts w:ascii="Times New Roman" w:eastAsia="Times New Roman"/>
        </w:rPr>
        <w:t>B</w:t>
      </w:r>
      <w:r>
        <w:t>．金属型铸造</w:t>
      </w:r>
      <w:r>
        <w:tab/>
      </w:r>
      <w:r>
        <w:rPr>
          <w:rFonts w:ascii="Times New Roman" w:eastAsia="Times New Roman"/>
        </w:rPr>
        <w:t>C</w:t>
      </w:r>
      <w:r>
        <w:t>．砂型铸造</w:t>
      </w:r>
      <w:r>
        <w:tab/>
      </w:r>
      <w:r>
        <w:rPr>
          <w:rFonts w:ascii="Times New Roman" w:eastAsia="Times New Roman"/>
        </w:rPr>
        <w:t>D</w:t>
      </w:r>
      <w:r>
        <w:t>．压力铸</w:t>
      </w:r>
      <w:r>
        <w:rPr>
          <w:spacing w:val="-14"/>
        </w:rPr>
        <w:t>造</w:t>
      </w:r>
      <w:r>
        <w:t>31.</w:t>
      </w:r>
      <w:r>
        <w:rPr>
          <w:spacing w:val="68"/>
        </w:rPr>
        <w:t xml:space="preserve"> </w:t>
      </w:r>
      <w:r>
        <w:t>下列铸造方法中，</w:t>
      </w:r>
      <w:r>
        <w:rPr>
          <w:u w:val="single"/>
        </w:rPr>
        <w:t xml:space="preserve"> </w:t>
      </w:r>
      <w:r>
        <w:rPr>
          <w:u w:val="single"/>
        </w:rPr>
        <w:tab/>
      </w:r>
      <w:r>
        <w:rPr>
          <w:u w:val="single"/>
        </w:rPr>
        <w:tab/>
      </w:r>
      <w:r>
        <w:t>又叫永久型铸造。D</w:t>
      </w:r>
    </w:p>
    <w:p>
      <w:pPr>
        <w:pStyle w:val="4"/>
        <w:tabs>
          <w:tab w:val="left" w:pos="2918"/>
          <w:tab w:val="left" w:pos="4866"/>
          <w:tab w:val="left" w:pos="6688"/>
        </w:tabs>
        <w:spacing w:before="0" w:line="262" w:lineRule="exact"/>
        <w:ind w:left="1087" w:firstLine="0"/>
      </w:pPr>
      <w:r>
        <w:rPr>
          <w:rFonts w:ascii="Times New Roman" w:eastAsia="Times New Roman"/>
        </w:rPr>
        <w:t>A</w:t>
      </w:r>
      <w:r>
        <w:t>．压力铸造</w:t>
      </w:r>
      <w:r>
        <w:tab/>
      </w:r>
      <w:r>
        <w:rPr>
          <w:rFonts w:ascii="Times New Roman" w:eastAsia="Times New Roman"/>
        </w:rPr>
        <w:t>B</w:t>
      </w:r>
      <w:r>
        <w:t>．</w:t>
      </w:r>
      <w:r>
        <w:rPr>
          <w:spacing w:val="-2"/>
        </w:rPr>
        <w:t xml:space="preserve"> </w:t>
      </w:r>
      <w:r>
        <w:t>离心铸造</w:t>
      </w:r>
      <w:r>
        <w:tab/>
      </w:r>
      <w:r>
        <w:rPr>
          <w:rFonts w:ascii="Times New Roman" w:eastAsia="Times New Roman"/>
        </w:rPr>
        <w:t>C</w:t>
      </w:r>
      <w:r>
        <w:t>．熔模铸造</w:t>
      </w:r>
      <w:r>
        <w:tab/>
      </w:r>
      <w:r>
        <w:rPr>
          <w:rFonts w:ascii="Times New Roman" w:eastAsia="Times New Roman"/>
        </w:rPr>
        <w:t>D</w:t>
      </w:r>
      <w:r>
        <w:t>．金属型铸造</w:t>
      </w:r>
    </w:p>
    <w:p>
      <w:pPr>
        <w:spacing w:after="0" w:line="262" w:lineRule="exact"/>
        <w:sectPr>
          <w:pgSz w:w="11910" w:h="16840"/>
          <w:pgMar w:top="1340" w:right="1060" w:bottom="1200" w:left="960" w:header="0" w:footer="925" w:gutter="0"/>
        </w:sectPr>
      </w:pPr>
    </w:p>
    <w:p>
      <w:pPr>
        <w:pStyle w:val="9"/>
        <w:numPr>
          <w:ilvl w:val="0"/>
          <w:numId w:val="7"/>
        </w:numPr>
        <w:tabs>
          <w:tab w:val="left" w:pos="784"/>
          <w:tab w:val="left" w:pos="3681"/>
        </w:tabs>
        <w:spacing w:before="49" w:after="0" w:line="240" w:lineRule="auto"/>
        <w:ind w:left="783" w:right="0" w:hanging="316"/>
        <w:jc w:val="left"/>
        <w:rPr>
          <w:sz w:val="21"/>
        </w:rPr>
      </w:pPr>
      <w:r>
        <w:rPr>
          <w:sz w:val="21"/>
        </w:rPr>
        <w:t>以下铸造方法中，</w:t>
      </w:r>
      <w:r>
        <w:rPr>
          <w:sz w:val="21"/>
          <w:u w:val="single"/>
        </w:rPr>
        <w:t xml:space="preserve"> </w:t>
      </w:r>
      <w:r>
        <w:rPr>
          <w:sz w:val="21"/>
          <w:u w:val="single"/>
        </w:rPr>
        <w:tab/>
      </w:r>
      <w:r>
        <w:rPr>
          <w:sz w:val="21"/>
        </w:rPr>
        <w:t xml:space="preserve">可以不用型芯生产圆筒类零件。B </w:t>
      </w:r>
    </w:p>
    <w:p>
      <w:pPr>
        <w:pStyle w:val="4"/>
        <w:tabs>
          <w:tab w:val="left" w:pos="2918"/>
          <w:tab w:val="left" w:pos="4740"/>
          <w:tab w:val="left" w:pos="6664"/>
        </w:tabs>
        <w:spacing w:before="171"/>
        <w:ind w:left="1087" w:firstLine="0"/>
      </w:pPr>
      <w:r>
        <w:rPr>
          <w:rFonts w:ascii="Times New Roman" w:eastAsia="Times New Roman"/>
        </w:rPr>
        <w:t>A</w:t>
      </w:r>
      <w:r>
        <w:t>．压力铸造</w:t>
      </w:r>
      <w:r>
        <w:tab/>
      </w:r>
      <w:r>
        <w:rPr>
          <w:rFonts w:ascii="Times New Roman" w:eastAsia="Times New Roman"/>
        </w:rPr>
        <w:t>B</w:t>
      </w:r>
      <w:r>
        <w:t>．离心铸造</w:t>
      </w:r>
      <w:r>
        <w:tab/>
      </w:r>
      <w:r>
        <w:rPr>
          <w:rFonts w:ascii="Times New Roman" w:eastAsia="Times New Roman"/>
        </w:rPr>
        <w:t>C</w:t>
      </w:r>
      <w:r>
        <w:t>．熔模铸造</w:t>
      </w:r>
      <w:r>
        <w:tab/>
      </w:r>
      <w:r>
        <w:rPr>
          <w:rFonts w:ascii="Times New Roman" w:eastAsia="Times New Roman"/>
        </w:rPr>
        <w:t>D</w:t>
      </w:r>
      <w:r>
        <w:t>．金属型铸造</w:t>
      </w:r>
    </w:p>
    <w:p>
      <w:pPr>
        <w:pStyle w:val="4"/>
        <w:spacing w:before="0"/>
        <w:ind w:left="0" w:firstLine="0"/>
        <w:rPr>
          <w:sz w:val="22"/>
        </w:rPr>
      </w:pPr>
    </w:p>
    <w:p>
      <w:pPr>
        <w:pStyle w:val="4"/>
        <w:spacing w:before="1"/>
        <w:ind w:left="0" w:firstLine="0"/>
        <w:rPr>
          <w:sz w:val="25"/>
        </w:rPr>
      </w:pPr>
    </w:p>
    <w:p>
      <w:pPr>
        <w:spacing w:before="0"/>
        <w:ind w:left="454" w:right="0" w:firstLine="0"/>
        <w:jc w:val="left"/>
        <w:rPr>
          <w:b/>
          <w:sz w:val="24"/>
        </w:rPr>
      </w:pPr>
      <w:r>
        <w:rPr>
          <w:b/>
          <w:sz w:val="24"/>
        </w:rPr>
        <w:t>三．多选</w:t>
      </w:r>
    </w:p>
    <w:p>
      <w:pPr>
        <w:pStyle w:val="9"/>
        <w:numPr>
          <w:ilvl w:val="0"/>
          <w:numId w:val="8"/>
        </w:numPr>
        <w:tabs>
          <w:tab w:val="left" w:pos="879"/>
          <w:tab w:val="left" w:pos="880"/>
        </w:tabs>
        <w:spacing w:before="143" w:after="0" w:line="240" w:lineRule="auto"/>
        <w:ind w:left="879" w:right="0" w:hanging="420"/>
        <w:jc w:val="left"/>
        <w:rPr>
          <w:sz w:val="21"/>
        </w:rPr>
      </w:pPr>
      <w:r>
        <w:rPr>
          <w:sz w:val="21"/>
        </w:rPr>
        <w:t>冒口的主要作用是?ABD</w:t>
      </w:r>
    </w:p>
    <w:p>
      <w:pPr>
        <w:pStyle w:val="9"/>
        <w:numPr>
          <w:ilvl w:val="1"/>
          <w:numId w:val="8"/>
        </w:numPr>
        <w:tabs>
          <w:tab w:val="left" w:pos="1300"/>
          <w:tab w:val="left" w:pos="2558"/>
          <w:tab w:val="left" w:pos="3923"/>
          <w:tab w:val="left" w:pos="5498"/>
        </w:tabs>
        <w:spacing w:before="167" w:after="0" w:line="240" w:lineRule="auto"/>
        <w:ind w:left="1299" w:right="0" w:hanging="315"/>
        <w:jc w:val="left"/>
        <w:rPr>
          <w:sz w:val="21"/>
        </w:rPr>
      </w:pPr>
      <w:r>
        <w:rPr>
          <w:sz w:val="21"/>
        </w:rPr>
        <w:t>排气</w:t>
      </w:r>
      <w:r>
        <w:rPr>
          <w:sz w:val="21"/>
        </w:rPr>
        <w:tab/>
      </w:r>
      <w:r>
        <w:rPr>
          <w:sz w:val="21"/>
        </w:rPr>
        <w:t>B.</w:t>
      </w:r>
      <w:r>
        <w:rPr>
          <w:spacing w:val="-3"/>
          <w:sz w:val="21"/>
        </w:rPr>
        <w:t xml:space="preserve"> </w:t>
      </w:r>
      <w:r>
        <w:rPr>
          <w:sz w:val="21"/>
        </w:rPr>
        <w:t>补缩</w:t>
      </w:r>
      <w:r>
        <w:rPr>
          <w:sz w:val="21"/>
        </w:rPr>
        <w:tab/>
      </w:r>
      <w:r>
        <w:rPr>
          <w:sz w:val="21"/>
        </w:rPr>
        <w:t>C.</w:t>
      </w:r>
      <w:r>
        <w:rPr>
          <w:spacing w:val="-2"/>
          <w:sz w:val="21"/>
        </w:rPr>
        <w:t xml:space="preserve"> </w:t>
      </w:r>
      <w:r>
        <w:rPr>
          <w:sz w:val="21"/>
        </w:rPr>
        <w:t>冷却</w:t>
      </w:r>
      <w:r>
        <w:rPr>
          <w:sz w:val="21"/>
        </w:rPr>
        <w:tab/>
      </w:r>
      <w:r>
        <w:rPr>
          <w:sz w:val="21"/>
        </w:rPr>
        <w:t>D.</w:t>
      </w:r>
      <w:r>
        <w:rPr>
          <w:spacing w:val="-1"/>
          <w:sz w:val="21"/>
        </w:rPr>
        <w:t xml:space="preserve"> </w:t>
      </w:r>
      <w:r>
        <w:rPr>
          <w:sz w:val="21"/>
        </w:rPr>
        <w:t>集渣</w:t>
      </w:r>
    </w:p>
    <w:p>
      <w:pPr>
        <w:pStyle w:val="4"/>
        <w:spacing w:before="1"/>
        <w:ind w:left="0" w:firstLine="0"/>
        <w:rPr>
          <w:sz w:val="8"/>
        </w:rPr>
      </w:pPr>
    </w:p>
    <w:p>
      <w:pPr>
        <w:pStyle w:val="9"/>
        <w:numPr>
          <w:ilvl w:val="0"/>
          <w:numId w:val="8"/>
        </w:numPr>
        <w:tabs>
          <w:tab w:val="left" w:pos="879"/>
          <w:tab w:val="left" w:pos="880"/>
        </w:tabs>
        <w:spacing w:before="69" w:after="0" w:line="240" w:lineRule="auto"/>
        <w:ind w:left="879" w:right="0" w:hanging="420"/>
        <w:jc w:val="left"/>
        <w:rPr>
          <w:sz w:val="21"/>
        </w:rPr>
      </w:pPr>
      <w:r>
        <w:rPr>
          <w:spacing w:val="-1"/>
          <w:sz w:val="21"/>
        </w:rPr>
        <w:t>浇注温度过高, 容易引起下列哪些铸造缺陷</w:t>
      </w:r>
      <w:r>
        <w:rPr>
          <w:sz w:val="21"/>
        </w:rPr>
        <w:t>?BD</w:t>
      </w:r>
    </w:p>
    <w:p>
      <w:pPr>
        <w:pStyle w:val="9"/>
        <w:numPr>
          <w:ilvl w:val="1"/>
          <w:numId w:val="8"/>
        </w:numPr>
        <w:tabs>
          <w:tab w:val="left" w:pos="1299"/>
          <w:tab w:val="left" w:pos="2347"/>
          <w:tab w:val="left" w:pos="3712"/>
          <w:tab w:val="left" w:pos="5078"/>
        </w:tabs>
        <w:spacing w:before="170" w:after="0" w:line="240" w:lineRule="auto"/>
        <w:ind w:left="1298" w:right="0" w:hanging="315"/>
        <w:jc w:val="left"/>
        <w:rPr>
          <w:sz w:val="21"/>
        </w:rPr>
      </w:pPr>
      <w:r>
        <w:rPr>
          <w:sz w:val="21"/>
        </w:rPr>
        <w:t>冷隔</w:t>
      </w:r>
      <w:r>
        <w:rPr>
          <w:sz w:val="21"/>
        </w:rPr>
        <w:tab/>
      </w:r>
      <w:r>
        <w:rPr>
          <w:sz w:val="21"/>
        </w:rPr>
        <w:t>B.</w:t>
      </w:r>
      <w:r>
        <w:rPr>
          <w:spacing w:val="-1"/>
          <w:sz w:val="21"/>
        </w:rPr>
        <w:t xml:space="preserve"> </w:t>
      </w:r>
      <w:r>
        <w:rPr>
          <w:sz w:val="21"/>
        </w:rPr>
        <w:t>缩孔</w:t>
      </w:r>
      <w:r>
        <w:rPr>
          <w:sz w:val="21"/>
        </w:rPr>
        <w:tab/>
      </w:r>
      <w:r>
        <w:rPr>
          <w:sz w:val="21"/>
        </w:rPr>
        <w:t>C.</w:t>
      </w:r>
      <w:r>
        <w:rPr>
          <w:spacing w:val="-2"/>
          <w:sz w:val="21"/>
        </w:rPr>
        <w:t xml:space="preserve"> </w:t>
      </w:r>
      <w:r>
        <w:rPr>
          <w:sz w:val="21"/>
        </w:rPr>
        <w:t>砂眼</w:t>
      </w:r>
      <w:r>
        <w:rPr>
          <w:sz w:val="21"/>
        </w:rPr>
        <w:tab/>
      </w:r>
      <w:r>
        <w:rPr>
          <w:sz w:val="21"/>
        </w:rPr>
        <w:t>D.</w:t>
      </w:r>
      <w:r>
        <w:rPr>
          <w:spacing w:val="-1"/>
          <w:sz w:val="21"/>
        </w:rPr>
        <w:t xml:space="preserve"> </w:t>
      </w:r>
      <w:r>
        <w:rPr>
          <w:sz w:val="21"/>
        </w:rPr>
        <w:t>粘砂</w:t>
      </w:r>
    </w:p>
    <w:p>
      <w:pPr>
        <w:pStyle w:val="9"/>
        <w:numPr>
          <w:ilvl w:val="0"/>
          <w:numId w:val="8"/>
        </w:numPr>
        <w:tabs>
          <w:tab w:val="left" w:pos="877"/>
          <w:tab w:val="left" w:pos="878"/>
          <w:tab w:val="left" w:pos="4117"/>
        </w:tabs>
        <w:spacing w:before="170" w:after="0" w:line="240" w:lineRule="auto"/>
        <w:ind w:left="877" w:right="0" w:hanging="420"/>
        <w:jc w:val="left"/>
        <w:rPr>
          <w:rFonts w:ascii="Times New Roman" w:eastAsia="Times New Roman"/>
          <w:sz w:val="21"/>
        </w:rPr>
      </w:pPr>
      <w:r>
        <w:rPr>
          <w:sz w:val="21"/>
        </w:rPr>
        <w:t>以下几种铸造方法中，</w:t>
      </w:r>
      <w:r>
        <w:rPr>
          <w:sz w:val="21"/>
          <w:u w:val="single"/>
        </w:rPr>
        <w:t xml:space="preserve"> </w:t>
      </w:r>
      <w:r>
        <w:rPr>
          <w:sz w:val="21"/>
          <w:u w:val="single"/>
        </w:rPr>
        <w:tab/>
      </w:r>
      <w:r>
        <w:rPr>
          <w:sz w:val="21"/>
        </w:rPr>
        <w:t>属于特种铸造范畴。ABC</w:t>
      </w:r>
    </w:p>
    <w:p>
      <w:pPr>
        <w:pStyle w:val="9"/>
        <w:numPr>
          <w:ilvl w:val="1"/>
          <w:numId w:val="8"/>
        </w:numPr>
        <w:tabs>
          <w:tab w:val="left" w:pos="1193"/>
          <w:tab w:val="left" w:pos="2663"/>
          <w:tab w:val="left" w:pos="4343"/>
          <w:tab w:val="left" w:pos="5918"/>
        </w:tabs>
        <w:spacing w:before="172" w:after="0" w:line="240" w:lineRule="auto"/>
        <w:ind w:left="1192" w:right="0" w:hanging="209"/>
        <w:jc w:val="left"/>
        <w:rPr>
          <w:sz w:val="21"/>
        </w:rPr>
      </w:pPr>
      <w:r>
        <w:rPr>
          <w:sz w:val="21"/>
        </w:rPr>
        <w:t>压力铸造</w:t>
      </w:r>
      <w:r>
        <w:rPr>
          <w:sz w:val="21"/>
        </w:rPr>
        <w:tab/>
      </w:r>
      <w:r>
        <w:rPr>
          <w:sz w:val="21"/>
        </w:rPr>
        <w:t>B.</w:t>
      </w:r>
      <w:r>
        <w:rPr>
          <w:spacing w:val="-3"/>
          <w:sz w:val="21"/>
        </w:rPr>
        <w:t xml:space="preserve"> </w:t>
      </w:r>
      <w:r>
        <w:rPr>
          <w:sz w:val="21"/>
        </w:rPr>
        <w:t>离心铸造</w:t>
      </w:r>
      <w:r>
        <w:rPr>
          <w:sz w:val="21"/>
        </w:rPr>
        <w:tab/>
      </w:r>
      <w:r>
        <w:rPr>
          <w:sz w:val="21"/>
        </w:rPr>
        <w:t>C.</w:t>
      </w:r>
      <w:r>
        <w:rPr>
          <w:spacing w:val="-2"/>
          <w:sz w:val="21"/>
        </w:rPr>
        <w:t xml:space="preserve"> </w:t>
      </w:r>
      <w:r>
        <w:rPr>
          <w:sz w:val="21"/>
        </w:rPr>
        <w:t>熔模铸造</w:t>
      </w:r>
      <w:r>
        <w:rPr>
          <w:sz w:val="21"/>
        </w:rPr>
        <w:tab/>
      </w:r>
      <w:r>
        <w:rPr>
          <w:sz w:val="21"/>
        </w:rPr>
        <w:t>D.机器造型铸造</w:t>
      </w:r>
    </w:p>
    <w:p>
      <w:pPr>
        <w:pStyle w:val="9"/>
        <w:numPr>
          <w:ilvl w:val="0"/>
          <w:numId w:val="8"/>
        </w:numPr>
        <w:tabs>
          <w:tab w:val="left" w:pos="877"/>
          <w:tab w:val="left" w:pos="878"/>
          <w:tab w:val="left" w:pos="3594"/>
        </w:tabs>
        <w:spacing w:before="171" w:after="0" w:line="240" w:lineRule="auto"/>
        <w:ind w:left="877" w:right="0" w:hanging="420"/>
        <w:jc w:val="left"/>
        <w:rPr>
          <w:rFonts w:ascii="Times New Roman" w:eastAsia="Times New Roman"/>
          <w:sz w:val="21"/>
        </w:rPr>
      </w:pPr>
      <w:r>
        <w:rPr>
          <w:sz w:val="21"/>
        </w:rPr>
        <w:t>压力铸造适合于铸造</w:t>
      </w:r>
      <w:r>
        <w:rPr>
          <w:sz w:val="21"/>
          <w:u w:val="single"/>
        </w:rPr>
        <w:t xml:space="preserve"> </w:t>
      </w:r>
      <w:r>
        <w:rPr>
          <w:sz w:val="21"/>
          <w:u w:val="single"/>
        </w:rPr>
        <w:tab/>
      </w:r>
      <w:r>
        <w:rPr>
          <w:sz w:val="21"/>
        </w:rPr>
        <w:t>零件。AB</w:t>
      </w:r>
    </w:p>
    <w:p>
      <w:pPr>
        <w:pStyle w:val="9"/>
        <w:numPr>
          <w:ilvl w:val="1"/>
          <w:numId w:val="8"/>
        </w:numPr>
        <w:tabs>
          <w:tab w:val="left" w:pos="1299"/>
          <w:tab w:val="left" w:pos="2766"/>
          <w:tab w:val="left" w:pos="4343"/>
          <w:tab w:val="left" w:pos="5812"/>
        </w:tabs>
        <w:spacing w:before="170" w:after="0" w:line="240" w:lineRule="auto"/>
        <w:ind w:left="1298" w:right="0" w:hanging="315"/>
        <w:jc w:val="left"/>
        <w:rPr>
          <w:sz w:val="21"/>
        </w:rPr>
      </w:pPr>
      <w:r>
        <w:rPr>
          <w:sz w:val="21"/>
        </w:rPr>
        <w:t>低熔点的</w:t>
      </w:r>
      <w:r>
        <w:rPr>
          <w:sz w:val="21"/>
        </w:rPr>
        <w:tab/>
      </w:r>
      <w:r>
        <w:rPr>
          <w:sz w:val="21"/>
        </w:rPr>
        <w:t>B. 薄壁的</w:t>
      </w:r>
      <w:r>
        <w:rPr>
          <w:sz w:val="21"/>
        </w:rPr>
        <w:tab/>
      </w:r>
      <w:r>
        <w:rPr>
          <w:sz w:val="21"/>
        </w:rPr>
        <w:t>C.</w:t>
      </w:r>
      <w:r>
        <w:rPr>
          <w:spacing w:val="-2"/>
          <w:sz w:val="21"/>
        </w:rPr>
        <w:t xml:space="preserve"> </w:t>
      </w:r>
      <w:r>
        <w:rPr>
          <w:sz w:val="21"/>
        </w:rPr>
        <w:t>大型的</w:t>
      </w:r>
      <w:r>
        <w:rPr>
          <w:sz w:val="21"/>
        </w:rPr>
        <w:tab/>
      </w:r>
      <w:r>
        <w:rPr>
          <w:sz w:val="21"/>
        </w:rPr>
        <w:t>D.</w:t>
      </w:r>
      <w:r>
        <w:rPr>
          <w:spacing w:val="-1"/>
          <w:sz w:val="21"/>
        </w:rPr>
        <w:t xml:space="preserve"> </w:t>
      </w:r>
      <w:r>
        <w:rPr>
          <w:sz w:val="21"/>
        </w:rPr>
        <w:t>高熔点的</w:t>
      </w:r>
    </w:p>
    <w:p>
      <w:pPr>
        <w:pStyle w:val="4"/>
        <w:spacing w:before="10"/>
        <w:ind w:left="0" w:firstLine="0"/>
        <w:rPr>
          <w:sz w:val="7"/>
        </w:rPr>
      </w:pPr>
    </w:p>
    <w:p>
      <w:pPr>
        <w:pStyle w:val="9"/>
        <w:numPr>
          <w:ilvl w:val="0"/>
          <w:numId w:val="8"/>
        </w:numPr>
        <w:tabs>
          <w:tab w:val="left" w:pos="879"/>
          <w:tab w:val="left" w:pos="880"/>
          <w:tab w:val="left" w:pos="3805"/>
        </w:tabs>
        <w:spacing w:before="76" w:after="0" w:line="240" w:lineRule="auto"/>
        <w:ind w:left="879" w:right="0" w:hanging="420"/>
        <w:jc w:val="left"/>
        <w:rPr>
          <w:sz w:val="21"/>
        </w:rPr>
      </w:pPr>
      <w:r>
        <w:rPr>
          <w:sz w:val="21"/>
        </w:rPr>
        <w:t>熔模铸造的工艺特点是</w:t>
      </w:r>
      <w:r>
        <w:rPr>
          <w:sz w:val="21"/>
          <w:u w:val="single"/>
        </w:rPr>
        <w:t xml:space="preserve"> </w:t>
      </w:r>
      <w:r>
        <w:rPr>
          <w:sz w:val="21"/>
          <w:u w:val="single"/>
        </w:rPr>
        <w:tab/>
      </w:r>
      <w:r>
        <w:rPr>
          <w:sz w:val="21"/>
        </w:rPr>
        <w:t>。AD</w:t>
      </w:r>
    </w:p>
    <w:p>
      <w:pPr>
        <w:spacing w:after="0" w:line="240" w:lineRule="auto"/>
        <w:jc w:val="left"/>
        <w:rPr>
          <w:sz w:val="21"/>
        </w:rPr>
        <w:sectPr>
          <w:pgSz w:w="11910" w:h="16840"/>
          <w:pgMar w:top="1340" w:right="1060" w:bottom="1200" w:left="960" w:header="0" w:footer="925" w:gutter="0"/>
        </w:sectPr>
      </w:pPr>
    </w:p>
    <w:p>
      <w:pPr>
        <w:pStyle w:val="9"/>
        <w:numPr>
          <w:ilvl w:val="1"/>
          <w:numId w:val="8"/>
        </w:numPr>
        <w:tabs>
          <w:tab w:val="left" w:pos="1186"/>
        </w:tabs>
        <w:spacing w:before="167" w:after="0" w:line="240" w:lineRule="auto"/>
        <w:ind w:left="1185" w:right="0" w:hanging="318"/>
        <w:jc w:val="left"/>
        <w:rPr>
          <w:sz w:val="21"/>
        </w:rPr>
      </w:pPr>
      <w:r>
        <w:rPr>
          <w:spacing w:val="-5"/>
          <w:sz w:val="21"/>
        </w:rPr>
        <w:t>无需起模</w:t>
      </w:r>
    </w:p>
    <w:p>
      <w:pPr>
        <w:pStyle w:val="9"/>
        <w:numPr>
          <w:ilvl w:val="1"/>
          <w:numId w:val="8"/>
        </w:numPr>
        <w:tabs>
          <w:tab w:val="left" w:pos="698"/>
        </w:tabs>
        <w:spacing w:before="168" w:after="0" w:line="240" w:lineRule="auto"/>
        <w:ind w:left="697" w:right="0" w:hanging="211"/>
        <w:jc w:val="left"/>
        <w:rPr>
          <w:sz w:val="21"/>
        </w:rPr>
      </w:pPr>
      <w:r>
        <w:rPr>
          <w:w w:val="99"/>
          <w:sz w:val="21"/>
        </w:rPr>
        <w:br w:type="column"/>
      </w:r>
      <w:r>
        <w:rPr>
          <w:spacing w:val="-5"/>
          <w:sz w:val="21"/>
        </w:rPr>
        <w:t>一模多用</w:t>
      </w:r>
    </w:p>
    <w:p>
      <w:pPr>
        <w:pStyle w:val="9"/>
        <w:numPr>
          <w:ilvl w:val="1"/>
          <w:numId w:val="8"/>
        </w:numPr>
        <w:tabs>
          <w:tab w:val="left" w:pos="803"/>
          <w:tab w:val="left" w:pos="2377"/>
        </w:tabs>
        <w:spacing w:before="167" w:after="0" w:line="240" w:lineRule="auto"/>
        <w:ind w:left="802" w:right="0" w:hanging="212"/>
        <w:jc w:val="left"/>
        <w:rPr>
          <w:sz w:val="21"/>
        </w:rPr>
      </w:pPr>
      <w:r>
        <w:rPr>
          <w:spacing w:val="-1"/>
          <w:w w:val="99"/>
          <w:sz w:val="21"/>
        </w:rPr>
        <w:br w:type="column"/>
      </w:r>
      <w:r>
        <w:rPr>
          <w:sz w:val="21"/>
        </w:rPr>
        <w:t>一型多铸</w:t>
      </w:r>
      <w:r>
        <w:rPr>
          <w:sz w:val="21"/>
        </w:rPr>
        <w:tab/>
      </w:r>
      <w:r>
        <w:rPr>
          <w:sz w:val="21"/>
        </w:rPr>
        <w:t>D.无分型面</w:t>
      </w:r>
    </w:p>
    <w:p>
      <w:pPr>
        <w:spacing w:after="0" w:line="240" w:lineRule="auto"/>
        <w:jc w:val="left"/>
        <w:rPr>
          <w:sz w:val="21"/>
        </w:rPr>
        <w:sectPr>
          <w:type w:val="continuous"/>
          <w:pgSz w:w="11910" w:h="16840"/>
          <w:pgMar w:top="1600" w:right="1060" w:bottom="280" w:left="960" w:header="720" w:footer="720" w:gutter="0"/>
          <w:cols w:equalWidth="0" w:num="3">
            <w:col w:w="2024" w:space="40"/>
            <w:col w:w="1534" w:space="39"/>
            <w:col w:w="6253"/>
          </w:cols>
        </w:sectPr>
      </w:pPr>
    </w:p>
    <w:p>
      <w:pPr>
        <w:pStyle w:val="9"/>
        <w:numPr>
          <w:ilvl w:val="0"/>
          <w:numId w:val="8"/>
        </w:numPr>
        <w:tabs>
          <w:tab w:val="left" w:pos="879"/>
          <w:tab w:val="left" w:pos="880"/>
          <w:tab w:val="left" w:pos="3282"/>
        </w:tabs>
        <w:spacing w:before="173" w:after="0" w:line="240" w:lineRule="auto"/>
        <w:ind w:left="879" w:right="0" w:hanging="420"/>
        <w:jc w:val="left"/>
        <w:rPr>
          <w:sz w:val="21"/>
        </w:rPr>
      </w:pPr>
      <w:r>
        <w:rPr>
          <w:sz w:val="21"/>
        </w:rPr>
        <w:t>金属型铸造的特点是</w:t>
      </w:r>
      <w:r>
        <w:rPr>
          <w:sz w:val="21"/>
          <w:u w:val="single"/>
        </w:rPr>
        <w:t xml:space="preserve"> </w:t>
      </w:r>
      <w:r>
        <w:rPr>
          <w:sz w:val="21"/>
          <w:u w:val="single"/>
        </w:rPr>
        <w:tab/>
      </w:r>
      <w:r>
        <w:rPr>
          <w:sz w:val="21"/>
        </w:rPr>
        <w:t>。CD</w:t>
      </w:r>
    </w:p>
    <w:p>
      <w:pPr>
        <w:pStyle w:val="9"/>
        <w:numPr>
          <w:ilvl w:val="1"/>
          <w:numId w:val="8"/>
        </w:numPr>
        <w:tabs>
          <w:tab w:val="left" w:pos="984"/>
          <w:tab w:val="left" w:pos="2138"/>
          <w:tab w:val="left" w:pos="3712"/>
          <w:tab w:val="left" w:pos="3803"/>
          <w:tab w:val="left" w:pos="5078"/>
        </w:tabs>
        <w:spacing w:before="168" w:after="0" w:line="393" w:lineRule="auto"/>
        <w:ind w:left="458" w:right="3760" w:firstLine="314"/>
        <w:jc w:val="left"/>
        <w:rPr>
          <w:sz w:val="21"/>
        </w:rPr>
      </w:pPr>
      <w:r>
        <w:rPr>
          <w:sz w:val="21"/>
        </w:rPr>
        <w:t>无分型面</w:t>
      </w:r>
      <w:r>
        <w:rPr>
          <w:sz w:val="21"/>
        </w:rPr>
        <w:tab/>
      </w:r>
      <w:r>
        <w:rPr>
          <w:sz w:val="21"/>
        </w:rPr>
        <w:t>B.</w:t>
      </w:r>
      <w:r>
        <w:rPr>
          <w:spacing w:val="-3"/>
          <w:sz w:val="21"/>
        </w:rPr>
        <w:t xml:space="preserve"> </w:t>
      </w:r>
      <w:r>
        <w:rPr>
          <w:sz w:val="21"/>
        </w:rPr>
        <w:t>无需起模</w:t>
      </w:r>
      <w:r>
        <w:rPr>
          <w:sz w:val="21"/>
        </w:rPr>
        <w:tab/>
      </w:r>
      <w:r>
        <w:rPr>
          <w:sz w:val="21"/>
        </w:rPr>
        <w:t>C.一型多铸</w:t>
      </w:r>
      <w:r>
        <w:rPr>
          <w:sz w:val="21"/>
        </w:rPr>
        <w:tab/>
      </w:r>
      <w:r>
        <w:rPr>
          <w:sz w:val="21"/>
        </w:rPr>
        <w:t>D.无需造</w:t>
      </w:r>
      <w:r>
        <w:rPr>
          <w:spacing w:val="-15"/>
          <w:sz w:val="21"/>
        </w:rPr>
        <w:t>型</w:t>
      </w:r>
      <w:r>
        <w:rPr>
          <w:sz w:val="21"/>
        </w:rPr>
        <w:t>7.</w:t>
      </w:r>
      <w:r>
        <w:rPr>
          <w:spacing w:val="98"/>
          <w:sz w:val="21"/>
        </w:rPr>
        <w:t xml:space="preserve"> </w:t>
      </w:r>
      <w:r>
        <w:rPr>
          <w:sz w:val="21"/>
        </w:rPr>
        <w:t>离心铸造主要用于生产</w:t>
      </w:r>
      <w:r>
        <w:rPr>
          <w:sz w:val="21"/>
          <w:u w:val="single"/>
        </w:rPr>
        <w:t xml:space="preserve"> </w:t>
      </w:r>
      <w:r>
        <w:rPr>
          <w:sz w:val="21"/>
          <w:u w:val="single"/>
        </w:rPr>
        <w:tab/>
      </w:r>
      <w:r>
        <w:rPr>
          <w:sz w:val="21"/>
          <w:u w:val="single"/>
        </w:rPr>
        <w:tab/>
      </w:r>
      <w:r>
        <w:rPr>
          <w:sz w:val="21"/>
        </w:rPr>
        <w:t>铸件。AD</w:t>
      </w:r>
    </w:p>
    <w:p>
      <w:pPr>
        <w:pStyle w:val="4"/>
        <w:tabs>
          <w:tab w:val="left" w:pos="2027"/>
          <w:tab w:val="left" w:pos="3390"/>
          <w:tab w:val="left" w:pos="4756"/>
        </w:tabs>
        <w:spacing w:before="0" w:line="265" w:lineRule="exact"/>
        <w:ind w:left="768" w:firstLine="0"/>
      </w:pPr>
      <w:r>
        <w:t>A.管类</w:t>
      </w:r>
      <w:r>
        <w:tab/>
      </w:r>
      <w:r>
        <w:t>B.轴类</w:t>
      </w:r>
      <w:r>
        <w:tab/>
      </w:r>
      <w:r>
        <w:t>C.盘类</w:t>
      </w:r>
      <w:r>
        <w:tab/>
      </w:r>
      <w:r>
        <w:rPr>
          <w:w w:val="95"/>
        </w:rPr>
        <w:t>D.套筒类</w:t>
      </w:r>
    </w:p>
    <w:p>
      <w:pPr>
        <w:pStyle w:val="9"/>
        <w:numPr>
          <w:ilvl w:val="0"/>
          <w:numId w:val="9"/>
        </w:numPr>
        <w:tabs>
          <w:tab w:val="left" w:pos="669"/>
          <w:tab w:val="left" w:pos="5162"/>
        </w:tabs>
        <w:spacing w:before="175" w:after="0" w:line="240" w:lineRule="auto"/>
        <w:ind w:left="668" w:right="0" w:hanging="211"/>
        <w:jc w:val="left"/>
        <w:rPr>
          <w:sz w:val="21"/>
        </w:rPr>
      </w:pPr>
      <w:r>
        <w:rPr>
          <w:sz w:val="21"/>
        </w:rPr>
        <w:t>砂型铸造中手工造型常用的方法有</w:t>
      </w:r>
      <w:r>
        <w:rPr>
          <w:sz w:val="21"/>
          <w:u w:val="single"/>
        </w:rPr>
        <w:t xml:space="preserve"> </w:t>
      </w:r>
      <w:r>
        <w:rPr>
          <w:sz w:val="21"/>
          <w:u w:val="single"/>
        </w:rPr>
        <w:tab/>
      </w:r>
      <w:r>
        <w:rPr>
          <w:w w:val="95"/>
          <w:sz w:val="21"/>
        </w:rPr>
        <w:t>。AC</w:t>
      </w:r>
    </w:p>
    <w:p>
      <w:pPr>
        <w:pStyle w:val="9"/>
        <w:numPr>
          <w:ilvl w:val="1"/>
          <w:numId w:val="9"/>
        </w:numPr>
        <w:tabs>
          <w:tab w:val="left" w:pos="1337"/>
          <w:tab w:val="left" w:pos="2699"/>
          <w:tab w:val="left" w:pos="4485"/>
          <w:tab w:val="left" w:pos="6376"/>
        </w:tabs>
        <w:spacing w:before="55" w:after="0" w:line="240" w:lineRule="auto"/>
        <w:ind w:left="1336" w:right="0" w:hanging="317"/>
        <w:jc w:val="left"/>
        <w:rPr>
          <w:sz w:val="21"/>
        </w:rPr>
      </w:pPr>
      <w:r>
        <w:rPr>
          <w:sz w:val="21"/>
        </w:rPr>
        <w:t>整模造型</w:t>
      </w:r>
      <w:r>
        <w:rPr>
          <w:sz w:val="21"/>
        </w:rPr>
        <w:tab/>
      </w:r>
      <w:r>
        <w:rPr>
          <w:sz w:val="21"/>
        </w:rPr>
        <w:t>B.</w:t>
      </w:r>
      <w:r>
        <w:rPr>
          <w:spacing w:val="-1"/>
          <w:sz w:val="21"/>
        </w:rPr>
        <w:t xml:space="preserve"> </w:t>
      </w:r>
      <w:r>
        <w:rPr>
          <w:sz w:val="21"/>
        </w:rPr>
        <w:t>机器造型</w:t>
      </w:r>
      <w:r>
        <w:rPr>
          <w:sz w:val="21"/>
        </w:rPr>
        <w:tab/>
      </w:r>
      <w:r>
        <w:rPr>
          <w:sz w:val="21"/>
        </w:rPr>
        <w:t>C.</w:t>
      </w:r>
      <w:r>
        <w:rPr>
          <w:spacing w:val="-3"/>
          <w:sz w:val="21"/>
        </w:rPr>
        <w:t xml:space="preserve"> </w:t>
      </w:r>
      <w:r>
        <w:rPr>
          <w:sz w:val="21"/>
        </w:rPr>
        <w:t>挖砂造型</w:t>
      </w:r>
      <w:r>
        <w:rPr>
          <w:sz w:val="21"/>
        </w:rPr>
        <w:tab/>
      </w:r>
      <w:r>
        <w:rPr>
          <w:sz w:val="21"/>
        </w:rPr>
        <w:t>D.压力铸造</w:t>
      </w: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4"/>
        <w:spacing w:before="7"/>
        <w:ind w:left="0" w:firstLine="0"/>
        <w:rPr>
          <w:sz w:val="15"/>
        </w:rPr>
      </w:pPr>
    </w:p>
    <w:p>
      <w:pPr>
        <w:pStyle w:val="2"/>
        <w:tabs>
          <w:tab w:val="left" w:pos="660"/>
        </w:tabs>
        <w:ind w:left="98"/>
      </w:pPr>
      <w:r>
        <w:t>锻</w:t>
      </w:r>
      <w:r>
        <w:tab/>
      </w:r>
      <w:r>
        <w:t>压</w:t>
      </w:r>
    </w:p>
    <w:p>
      <w:pPr>
        <w:pStyle w:val="3"/>
        <w:spacing w:before="172"/>
      </w:pPr>
      <w:r>
        <w:t>一．判断</w:t>
      </w:r>
    </w:p>
    <w:p>
      <w:pPr>
        <w:pStyle w:val="9"/>
        <w:numPr>
          <w:ilvl w:val="0"/>
          <w:numId w:val="10"/>
        </w:numPr>
        <w:tabs>
          <w:tab w:val="left" w:pos="985"/>
          <w:tab w:val="left" w:pos="986"/>
        </w:tabs>
        <w:spacing w:before="172" w:after="0" w:line="240" w:lineRule="auto"/>
        <w:ind w:left="985" w:right="0" w:hanging="420"/>
        <w:jc w:val="left"/>
        <w:rPr>
          <w:sz w:val="21"/>
        </w:rPr>
      </w:pPr>
      <w:r>
        <w:rPr>
          <w:sz w:val="21"/>
        </w:rPr>
        <w:t>空气锤的吨位用锤头的质量表示。X</w:t>
      </w:r>
    </w:p>
    <w:p>
      <w:pPr>
        <w:pStyle w:val="9"/>
        <w:numPr>
          <w:ilvl w:val="0"/>
          <w:numId w:val="10"/>
        </w:numPr>
        <w:tabs>
          <w:tab w:val="left" w:pos="985"/>
          <w:tab w:val="left" w:pos="986"/>
        </w:tabs>
        <w:spacing w:before="171" w:after="0" w:line="240" w:lineRule="auto"/>
        <w:ind w:left="985" w:right="0" w:hanging="420"/>
        <w:jc w:val="left"/>
        <w:rPr>
          <w:sz w:val="21"/>
        </w:rPr>
      </w:pPr>
      <w:r>
        <w:rPr>
          <w:sz w:val="21"/>
        </w:rPr>
        <w:t>自由锻只适用于单件生产。X</w:t>
      </w:r>
    </w:p>
    <w:p>
      <w:pPr>
        <w:pStyle w:val="9"/>
        <w:numPr>
          <w:ilvl w:val="0"/>
          <w:numId w:val="10"/>
        </w:numPr>
        <w:tabs>
          <w:tab w:val="left" w:pos="985"/>
          <w:tab w:val="left" w:pos="986"/>
        </w:tabs>
        <w:spacing w:before="170" w:after="0" w:line="240" w:lineRule="auto"/>
        <w:ind w:left="985" w:right="0" w:hanging="420"/>
        <w:jc w:val="left"/>
        <w:rPr>
          <w:sz w:val="21"/>
        </w:rPr>
      </w:pPr>
      <w:r>
        <w:rPr>
          <w:sz w:val="21"/>
        </w:rPr>
        <w:t>坯料加热温度越高越便于锻造。X</w:t>
      </w:r>
    </w:p>
    <w:p>
      <w:pPr>
        <w:pStyle w:val="9"/>
        <w:numPr>
          <w:ilvl w:val="0"/>
          <w:numId w:val="10"/>
        </w:numPr>
        <w:tabs>
          <w:tab w:val="left" w:pos="985"/>
          <w:tab w:val="left" w:pos="986"/>
        </w:tabs>
        <w:spacing w:before="172" w:after="0" w:line="240" w:lineRule="auto"/>
        <w:ind w:left="985" w:right="0" w:hanging="420"/>
        <w:jc w:val="left"/>
        <w:rPr>
          <w:sz w:val="21"/>
        </w:rPr>
      </w:pPr>
      <w:r>
        <w:rPr>
          <w:sz w:val="21"/>
        </w:rPr>
        <w:t>一般情况下,锻造冲孔前应先将坯料镦粗,以减小冲孔深度。√</w:t>
      </w:r>
    </w:p>
    <w:p>
      <w:pPr>
        <w:pStyle w:val="9"/>
        <w:numPr>
          <w:ilvl w:val="0"/>
          <w:numId w:val="10"/>
        </w:numPr>
        <w:tabs>
          <w:tab w:val="left" w:pos="985"/>
          <w:tab w:val="left" w:pos="986"/>
        </w:tabs>
        <w:spacing w:before="170" w:after="0" w:line="240" w:lineRule="auto"/>
        <w:ind w:left="985" w:right="0" w:hanging="420"/>
        <w:jc w:val="left"/>
        <w:rPr>
          <w:sz w:val="21"/>
        </w:rPr>
      </w:pPr>
      <w:r>
        <w:rPr>
          <w:sz w:val="21"/>
        </w:rPr>
        <w:t>弯曲是自由锻的基本工序之一。√</w:t>
      </w:r>
    </w:p>
    <w:p>
      <w:pPr>
        <w:pStyle w:val="9"/>
        <w:numPr>
          <w:ilvl w:val="0"/>
          <w:numId w:val="10"/>
        </w:numPr>
        <w:tabs>
          <w:tab w:val="left" w:pos="985"/>
          <w:tab w:val="left" w:pos="986"/>
        </w:tabs>
        <w:spacing w:before="170" w:after="0" w:line="240" w:lineRule="auto"/>
        <w:ind w:left="985" w:right="0" w:hanging="420"/>
        <w:jc w:val="left"/>
        <w:rPr>
          <w:sz w:val="21"/>
        </w:rPr>
      </w:pPr>
      <w:r>
        <w:rPr>
          <w:sz w:val="21"/>
        </w:rPr>
        <w:t>过热的钢料是无可挽回的废品，锻打时必然开裂。X</w:t>
      </w:r>
    </w:p>
    <w:p>
      <w:pPr>
        <w:pStyle w:val="9"/>
        <w:numPr>
          <w:ilvl w:val="0"/>
          <w:numId w:val="10"/>
        </w:numPr>
        <w:tabs>
          <w:tab w:val="left" w:pos="985"/>
          <w:tab w:val="left" w:pos="986"/>
        </w:tabs>
        <w:spacing w:before="173" w:after="0" w:line="240" w:lineRule="auto"/>
        <w:ind w:left="985" w:right="0" w:hanging="420"/>
        <w:jc w:val="left"/>
        <w:rPr>
          <w:sz w:val="21"/>
        </w:rPr>
      </w:pPr>
      <w:r>
        <w:rPr>
          <w:sz w:val="21"/>
        </w:rPr>
        <w:t>锻造温度范围是开始锻造的温度到终止锻造的温度区间。X</w:t>
      </w:r>
    </w:p>
    <w:p>
      <w:pPr>
        <w:spacing w:after="0" w:line="240" w:lineRule="auto"/>
        <w:jc w:val="left"/>
        <w:rPr>
          <w:sz w:val="21"/>
        </w:rPr>
        <w:sectPr>
          <w:type w:val="continuous"/>
          <w:pgSz w:w="11910" w:h="16840"/>
          <w:pgMar w:top="1600" w:right="1060" w:bottom="280" w:left="960" w:header="720" w:footer="720" w:gutter="0"/>
        </w:sectPr>
      </w:pPr>
    </w:p>
    <w:p>
      <w:pPr>
        <w:pStyle w:val="9"/>
        <w:numPr>
          <w:ilvl w:val="0"/>
          <w:numId w:val="10"/>
        </w:numPr>
        <w:tabs>
          <w:tab w:val="left" w:pos="985"/>
          <w:tab w:val="left" w:pos="986"/>
        </w:tabs>
        <w:spacing w:before="51" w:after="0" w:line="240" w:lineRule="auto"/>
        <w:ind w:left="985" w:right="0" w:hanging="421"/>
        <w:jc w:val="left"/>
        <w:rPr>
          <w:sz w:val="21"/>
        </w:rPr>
      </w:pPr>
      <w:r>
        <w:rPr>
          <w:sz w:val="21"/>
        </w:rPr>
        <w:t>自由锻能锻制各种复杂形状的锻件。X</w:t>
      </w:r>
    </w:p>
    <w:p>
      <w:pPr>
        <w:pStyle w:val="9"/>
        <w:numPr>
          <w:ilvl w:val="0"/>
          <w:numId w:val="10"/>
        </w:numPr>
        <w:tabs>
          <w:tab w:val="left" w:pos="985"/>
          <w:tab w:val="left" w:pos="986"/>
        </w:tabs>
        <w:spacing w:before="170" w:after="0" w:line="240" w:lineRule="auto"/>
        <w:ind w:left="985" w:right="0" w:hanging="421"/>
        <w:jc w:val="left"/>
        <w:rPr>
          <w:sz w:val="21"/>
        </w:rPr>
      </w:pPr>
      <w:r>
        <w:rPr>
          <w:sz w:val="21"/>
        </w:rPr>
        <w:t>冲压分为热冲压和冷冲压。√</w:t>
      </w:r>
    </w:p>
    <w:p>
      <w:pPr>
        <w:pStyle w:val="9"/>
        <w:numPr>
          <w:ilvl w:val="0"/>
          <w:numId w:val="10"/>
        </w:numPr>
        <w:tabs>
          <w:tab w:val="left" w:pos="986"/>
        </w:tabs>
        <w:spacing w:before="170" w:after="0" w:line="240" w:lineRule="auto"/>
        <w:ind w:left="985" w:right="0" w:hanging="421"/>
        <w:jc w:val="left"/>
        <w:rPr>
          <w:sz w:val="21"/>
        </w:rPr>
      </w:pPr>
      <w:r>
        <w:rPr>
          <w:sz w:val="21"/>
        </w:rPr>
        <w:t>冲压的工序分为分离工序和成形工序两大类。√</w:t>
      </w:r>
    </w:p>
    <w:p>
      <w:pPr>
        <w:pStyle w:val="4"/>
        <w:spacing w:before="10"/>
        <w:ind w:left="0" w:firstLine="0"/>
        <w:rPr>
          <w:sz w:val="29"/>
        </w:rPr>
      </w:pPr>
    </w:p>
    <w:p>
      <w:pPr>
        <w:pStyle w:val="3"/>
        <w:spacing w:before="1"/>
      </w:pPr>
      <w:r>
        <w:t>二．单选</w:t>
      </w:r>
    </w:p>
    <w:p>
      <w:pPr>
        <w:pStyle w:val="9"/>
        <w:numPr>
          <w:ilvl w:val="0"/>
          <w:numId w:val="11"/>
        </w:numPr>
        <w:tabs>
          <w:tab w:val="left" w:pos="985"/>
          <w:tab w:val="left" w:pos="986"/>
          <w:tab w:val="left" w:pos="3180"/>
        </w:tabs>
        <w:spacing w:before="174" w:after="0" w:line="240" w:lineRule="auto"/>
        <w:ind w:left="985" w:right="0" w:hanging="420"/>
        <w:jc w:val="left"/>
        <w:rPr>
          <w:sz w:val="21"/>
        </w:rPr>
      </w:pPr>
      <w:r>
        <w:rPr>
          <w:sz w:val="21"/>
        </w:rPr>
        <w:t>胎模锻在</w:t>
      </w:r>
      <w:r>
        <w:rPr>
          <w:sz w:val="21"/>
          <w:u w:val="single"/>
        </w:rPr>
        <w:t xml:space="preserve"> </w:t>
      </w:r>
      <w:r>
        <w:rPr>
          <w:sz w:val="21"/>
          <w:u w:val="single"/>
        </w:rPr>
        <w:tab/>
      </w:r>
      <w:r>
        <w:rPr>
          <w:sz w:val="21"/>
        </w:rPr>
        <w:t>上进行。A</w:t>
      </w:r>
    </w:p>
    <w:p>
      <w:pPr>
        <w:spacing w:after="0" w:line="240" w:lineRule="auto"/>
        <w:jc w:val="left"/>
        <w:rPr>
          <w:sz w:val="21"/>
        </w:rPr>
        <w:sectPr>
          <w:pgSz w:w="11910" w:h="16840"/>
          <w:pgMar w:top="1340" w:right="1060" w:bottom="1200" w:left="960" w:header="0" w:footer="925" w:gutter="0"/>
        </w:sectPr>
      </w:pPr>
    </w:p>
    <w:p>
      <w:pPr>
        <w:pStyle w:val="9"/>
        <w:numPr>
          <w:ilvl w:val="1"/>
          <w:numId w:val="11"/>
        </w:numPr>
        <w:tabs>
          <w:tab w:val="left" w:pos="1510"/>
        </w:tabs>
        <w:spacing w:before="168" w:after="0" w:line="240" w:lineRule="auto"/>
        <w:ind w:left="1509" w:right="0" w:hanging="318"/>
        <w:jc w:val="left"/>
        <w:rPr>
          <w:sz w:val="21"/>
        </w:rPr>
      </w:pPr>
      <w:r>
        <w:rPr>
          <w:spacing w:val="-5"/>
          <w:sz w:val="21"/>
        </w:rPr>
        <w:t>自由锻锤</w:t>
      </w:r>
    </w:p>
    <w:p>
      <w:pPr>
        <w:pStyle w:val="9"/>
        <w:numPr>
          <w:ilvl w:val="1"/>
          <w:numId w:val="11"/>
        </w:numPr>
        <w:tabs>
          <w:tab w:val="left" w:pos="699"/>
        </w:tabs>
        <w:spacing w:before="170" w:after="0" w:line="240" w:lineRule="auto"/>
        <w:ind w:left="698" w:right="0" w:hanging="315"/>
        <w:jc w:val="left"/>
        <w:rPr>
          <w:sz w:val="21"/>
        </w:rPr>
      </w:pPr>
      <w:r>
        <w:rPr>
          <w:w w:val="99"/>
          <w:sz w:val="21"/>
        </w:rPr>
        <w:br w:type="column"/>
      </w:r>
      <w:r>
        <w:rPr>
          <w:spacing w:val="-7"/>
          <w:sz w:val="21"/>
        </w:rPr>
        <w:t>模锻锤</w:t>
      </w:r>
    </w:p>
    <w:p>
      <w:pPr>
        <w:pStyle w:val="9"/>
        <w:numPr>
          <w:ilvl w:val="1"/>
          <w:numId w:val="11"/>
        </w:numPr>
        <w:tabs>
          <w:tab w:val="left" w:pos="906"/>
        </w:tabs>
        <w:spacing w:before="168" w:after="0" w:line="240" w:lineRule="auto"/>
        <w:ind w:left="905" w:right="0" w:hanging="315"/>
        <w:jc w:val="left"/>
        <w:rPr>
          <w:sz w:val="21"/>
        </w:rPr>
      </w:pPr>
      <w:r>
        <w:rPr>
          <w:spacing w:val="-1"/>
          <w:w w:val="99"/>
          <w:sz w:val="21"/>
        </w:rPr>
        <w:br w:type="column"/>
      </w:r>
      <w:r>
        <w:rPr>
          <w:sz w:val="21"/>
        </w:rPr>
        <w:t>自由锻锤或模锻锤</w:t>
      </w:r>
    </w:p>
    <w:p>
      <w:pPr>
        <w:spacing w:after="0" w:line="240" w:lineRule="auto"/>
        <w:jc w:val="left"/>
        <w:rPr>
          <w:sz w:val="21"/>
        </w:rPr>
        <w:sectPr>
          <w:type w:val="continuous"/>
          <w:pgSz w:w="11910" w:h="16840"/>
          <w:pgMar w:top="1600" w:right="1060" w:bottom="280" w:left="960" w:header="720" w:footer="720" w:gutter="0"/>
          <w:cols w:equalWidth="0" w:num="3">
            <w:col w:w="2348" w:space="40"/>
            <w:col w:w="1326" w:space="39"/>
            <w:col w:w="6137"/>
          </w:cols>
        </w:sectPr>
      </w:pPr>
    </w:p>
    <w:p>
      <w:pPr>
        <w:pStyle w:val="9"/>
        <w:numPr>
          <w:ilvl w:val="0"/>
          <w:numId w:val="11"/>
        </w:numPr>
        <w:tabs>
          <w:tab w:val="left" w:pos="985"/>
          <w:tab w:val="left" w:pos="986"/>
          <w:tab w:val="left" w:pos="4643"/>
        </w:tabs>
        <w:spacing w:before="173" w:after="0" w:line="240" w:lineRule="auto"/>
        <w:ind w:left="985" w:right="0" w:hanging="420"/>
        <w:jc w:val="left"/>
        <w:rPr>
          <w:sz w:val="21"/>
        </w:rPr>
      </w:pPr>
      <w:r>
        <w:rPr>
          <w:sz w:val="21"/>
        </w:rPr>
        <w:t>坯料加热到过烧状态时，</w:t>
      </w:r>
      <w:r>
        <w:rPr>
          <w:sz w:val="21"/>
          <w:u w:val="single"/>
        </w:rPr>
        <w:t xml:space="preserve"> </w:t>
      </w:r>
      <w:r>
        <w:rPr>
          <w:sz w:val="21"/>
          <w:u w:val="single"/>
        </w:rPr>
        <w:tab/>
      </w:r>
      <w:r>
        <w:rPr>
          <w:sz w:val="21"/>
        </w:rPr>
        <w:t>。C</w:t>
      </w:r>
    </w:p>
    <w:p>
      <w:pPr>
        <w:pStyle w:val="9"/>
        <w:numPr>
          <w:ilvl w:val="1"/>
          <w:numId w:val="11"/>
        </w:numPr>
        <w:tabs>
          <w:tab w:val="left" w:pos="1299"/>
          <w:tab w:val="left" w:pos="4343"/>
          <w:tab w:val="left" w:pos="8123"/>
        </w:tabs>
        <w:spacing w:before="165" w:after="0" w:line="240" w:lineRule="auto"/>
        <w:ind w:left="1298" w:right="0" w:hanging="315"/>
        <w:jc w:val="left"/>
        <w:rPr>
          <w:sz w:val="21"/>
        </w:rPr>
      </w:pPr>
      <w:r>
        <w:rPr>
          <w:sz w:val="21"/>
        </w:rPr>
        <w:t>应将坯料适当降温后再锻打</w:t>
      </w:r>
      <w:r>
        <w:rPr>
          <w:sz w:val="21"/>
        </w:rPr>
        <w:tab/>
      </w:r>
      <w:r>
        <w:rPr>
          <w:sz w:val="21"/>
        </w:rPr>
        <w:t>B.</w:t>
      </w:r>
      <w:r>
        <w:rPr>
          <w:spacing w:val="-5"/>
          <w:sz w:val="21"/>
        </w:rPr>
        <w:t xml:space="preserve"> </w:t>
      </w:r>
      <w:r>
        <w:rPr>
          <w:sz w:val="21"/>
        </w:rPr>
        <w:t>可以锻打，但锻件内部质量较差</w:t>
      </w:r>
      <w:r>
        <w:rPr>
          <w:sz w:val="21"/>
        </w:rPr>
        <w:tab/>
      </w:r>
      <w:r>
        <w:rPr>
          <w:sz w:val="21"/>
        </w:rPr>
        <w:t>C.坯料报废</w:t>
      </w:r>
    </w:p>
    <w:p>
      <w:pPr>
        <w:pStyle w:val="9"/>
        <w:numPr>
          <w:ilvl w:val="0"/>
          <w:numId w:val="11"/>
        </w:numPr>
        <w:tabs>
          <w:tab w:val="left" w:pos="985"/>
          <w:tab w:val="left" w:pos="986"/>
          <w:tab w:val="left" w:pos="3807"/>
        </w:tabs>
        <w:spacing w:before="177" w:after="0" w:line="240" w:lineRule="auto"/>
        <w:ind w:left="985" w:right="0" w:hanging="420"/>
        <w:jc w:val="left"/>
        <w:rPr>
          <w:sz w:val="21"/>
        </w:rPr>
      </w:pPr>
      <w:r>
        <w:rPr>
          <w:sz w:val="21"/>
        </w:rPr>
        <w:t>胎膜锻适用于：</w:t>
      </w:r>
      <w:r>
        <w:rPr>
          <w:sz w:val="21"/>
          <w:u w:val="single"/>
        </w:rPr>
        <w:t xml:space="preserve"> </w:t>
      </w:r>
      <w:r>
        <w:rPr>
          <w:sz w:val="21"/>
          <w:u w:val="single"/>
        </w:rPr>
        <w:tab/>
      </w:r>
      <w:r>
        <w:rPr>
          <w:sz w:val="21"/>
        </w:rPr>
        <w:t>。B</w:t>
      </w:r>
    </w:p>
    <w:p>
      <w:pPr>
        <w:pStyle w:val="9"/>
        <w:numPr>
          <w:ilvl w:val="1"/>
          <w:numId w:val="11"/>
        </w:numPr>
        <w:tabs>
          <w:tab w:val="left" w:pos="1197"/>
          <w:tab w:val="left" w:pos="4027"/>
        </w:tabs>
        <w:spacing w:before="167" w:after="0" w:line="240" w:lineRule="auto"/>
        <w:ind w:left="1196" w:right="0" w:hanging="211"/>
        <w:jc w:val="left"/>
        <w:rPr>
          <w:sz w:val="21"/>
        </w:rPr>
      </w:pPr>
      <w:r>
        <w:rPr>
          <w:sz w:val="21"/>
        </w:rPr>
        <w:t>小型锻件的大批量生产</w:t>
      </w:r>
      <w:r>
        <w:rPr>
          <w:sz w:val="21"/>
        </w:rPr>
        <w:tab/>
      </w:r>
      <w:r>
        <w:rPr>
          <w:sz w:val="21"/>
        </w:rPr>
        <w:t>B.小型锻件的中、小批量生产</w:t>
      </w:r>
    </w:p>
    <w:p>
      <w:pPr>
        <w:pStyle w:val="4"/>
        <w:tabs>
          <w:tab w:val="left" w:pos="4132"/>
        </w:tabs>
        <w:spacing w:before="169"/>
        <w:ind w:left="984" w:firstLine="0"/>
      </w:pPr>
      <w:r>
        <w:t>C.</w:t>
      </w:r>
      <w:r>
        <w:rPr>
          <w:spacing w:val="-4"/>
        </w:rPr>
        <w:t xml:space="preserve"> </w:t>
      </w:r>
      <w:r>
        <w:t>小型锻件的单件生产</w:t>
      </w:r>
      <w:r>
        <w:tab/>
      </w:r>
      <w:r>
        <w:t>D.</w:t>
      </w:r>
      <w:r>
        <w:rPr>
          <w:spacing w:val="-1"/>
        </w:rPr>
        <w:t xml:space="preserve"> </w:t>
      </w:r>
      <w:r>
        <w:t>中型锻件的批量生产</w:t>
      </w:r>
    </w:p>
    <w:p>
      <w:pPr>
        <w:pStyle w:val="4"/>
        <w:spacing w:before="11"/>
        <w:ind w:left="0" w:firstLine="0"/>
        <w:rPr>
          <w:sz w:val="7"/>
        </w:rPr>
      </w:pPr>
    </w:p>
    <w:p>
      <w:pPr>
        <w:pStyle w:val="9"/>
        <w:numPr>
          <w:ilvl w:val="0"/>
          <w:numId w:val="11"/>
        </w:numPr>
        <w:tabs>
          <w:tab w:val="left" w:pos="985"/>
          <w:tab w:val="left" w:pos="986"/>
          <w:tab w:val="left" w:pos="3389"/>
        </w:tabs>
        <w:spacing w:before="76" w:after="0" w:line="240" w:lineRule="auto"/>
        <w:ind w:left="985" w:right="0" w:hanging="420"/>
        <w:jc w:val="left"/>
        <w:rPr>
          <w:sz w:val="21"/>
        </w:rPr>
      </w:pPr>
      <w:r>
        <w:rPr>
          <w:sz w:val="21"/>
        </w:rPr>
        <w:t>模锻适用于</w:t>
      </w:r>
      <w:r>
        <w:rPr>
          <w:sz w:val="21"/>
          <w:u w:val="single"/>
        </w:rPr>
        <w:t xml:space="preserve"> </w:t>
      </w:r>
      <w:r>
        <w:rPr>
          <w:sz w:val="21"/>
          <w:u w:val="single"/>
        </w:rPr>
        <w:tab/>
      </w:r>
      <w:r>
        <w:rPr>
          <w:sz w:val="21"/>
        </w:rPr>
        <w:t>生产。B</w:t>
      </w:r>
    </w:p>
    <w:p>
      <w:pPr>
        <w:spacing w:after="0" w:line="240" w:lineRule="auto"/>
        <w:jc w:val="left"/>
        <w:rPr>
          <w:sz w:val="21"/>
        </w:rPr>
        <w:sectPr>
          <w:type w:val="continuous"/>
          <w:pgSz w:w="11910" w:h="16840"/>
          <w:pgMar w:top="1600" w:right="1060" w:bottom="280" w:left="960" w:header="720" w:footer="720" w:gutter="0"/>
        </w:sectPr>
      </w:pPr>
    </w:p>
    <w:p>
      <w:pPr>
        <w:pStyle w:val="9"/>
        <w:numPr>
          <w:ilvl w:val="1"/>
          <w:numId w:val="11"/>
        </w:numPr>
        <w:tabs>
          <w:tab w:val="left" w:pos="1405"/>
        </w:tabs>
        <w:spacing w:before="166" w:after="0" w:line="240" w:lineRule="auto"/>
        <w:ind w:left="1404" w:right="0" w:hanging="213"/>
        <w:jc w:val="left"/>
        <w:rPr>
          <w:sz w:val="21"/>
        </w:rPr>
      </w:pPr>
      <w:r>
        <w:rPr>
          <w:spacing w:val="-10"/>
          <w:sz w:val="21"/>
        </w:rPr>
        <w:t>单件</w:t>
      </w:r>
    </w:p>
    <w:p>
      <w:pPr>
        <w:pStyle w:val="9"/>
        <w:numPr>
          <w:ilvl w:val="1"/>
          <w:numId w:val="11"/>
        </w:numPr>
        <w:tabs>
          <w:tab w:val="left" w:pos="1013"/>
        </w:tabs>
        <w:spacing w:before="168" w:after="0" w:line="240" w:lineRule="auto"/>
        <w:ind w:left="1012" w:right="0" w:hanging="315"/>
        <w:jc w:val="left"/>
        <w:rPr>
          <w:sz w:val="21"/>
        </w:rPr>
      </w:pPr>
      <w:r>
        <w:rPr>
          <w:w w:val="99"/>
          <w:sz w:val="21"/>
        </w:rPr>
        <w:br w:type="column"/>
      </w:r>
      <w:r>
        <w:rPr>
          <w:spacing w:val="-7"/>
          <w:sz w:val="21"/>
        </w:rPr>
        <w:t>大批量</w:t>
      </w:r>
    </w:p>
    <w:p>
      <w:pPr>
        <w:pStyle w:val="9"/>
        <w:numPr>
          <w:ilvl w:val="1"/>
          <w:numId w:val="11"/>
        </w:numPr>
        <w:tabs>
          <w:tab w:val="left" w:pos="909"/>
        </w:tabs>
        <w:spacing w:before="166" w:after="0" w:line="240" w:lineRule="auto"/>
        <w:ind w:left="908" w:right="0" w:hanging="318"/>
        <w:jc w:val="left"/>
        <w:rPr>
          <w:sz w:val="21"/>
        </w:rPr>
      </w:pPr>
      <w:r>
        <w:rPr>
          <w:spacing w:val="-1"/>
          <w:w w:val="99"/>
          <w:sz w:val="21"/>
        </w:rPr>
        <w:br w:type="column"/>
      </w:r>
      <w:r>
        <w:rPr>
          <w:sz w:val="21"/>
        </w:rPr>
        <w:t>小批量</w:t>
      </w:r>
    </w:p>
    <w:p>
      <w:pPr>
        <w:spacing w:after="0" w:line="240" w:lineRule="auto"/>
        <w:jc w:val="left"/>
        <w:rPr>
          <w:sz w:val="21"/>
        </w:rPr>
        <w:sectPr>
          <w:type w:val="continuous"/>
          <w:pgSz w:w="11910" w:h="16840"/>
          <w:pgMar w:top="1600" w:right="1060" w:bottom="280" w:left="960" w:header="720" w:footer="720" w:gutter="0"/>
          <w:cols w:equalWidth="0" w:num="3">
            <w:col w:w="1822" w:space="40"/>
            <w:col w:w="1640" w:space="39"/>
            <w:col w:w="6349"/>
          </w:cols>
        </w:sectPr>
      </w:pPr>
    </w:p>
    <w:p>
      <w:pPr>
        <w:pStyle w:val="9"/>
        <w:numPr>
          <w:ilvl w:val="0"/>
          <w:numId w:val="11"/>
        </w:numPr>
        <w:tabs>
          <w:tab w:val="left" w:pos="985"/>
          <w:tab w:val="left" w:pos="986"/>
          <w:tab w:val="left" w:pos="9393"/>
        </w:tabs>
        <w:spacing w:before="173" w:after="0" w:line="240" w:lineRule="auto"/>
        <w:ind w:left="985" w:right="0" w:hanging="420"/>
        <w:jc w:val="left"/>
        <w:rPr>
          <w:sz w:val="21"/>
        </w:rPr>
      </w:pPr>
      <w:r>
        <w:rPr>
          <w:sz w:val="21"/>
        </w:rPr>
        <w:t>在锻压车间制造如图</w:t>
      </w:r>
      <w:r>
        <w:rPr>
          <w:spacing w:val="-69"/>
          <w:sz w:val="21"/>
        </w:rPr>
        <w:t xml:space="preserve"> </w:t>
      </w:r>
      <w:r>
        <w:rPr>
          <w:sz w:val="21"/>
        </w:rPr>
        <w:t>6</w:t>
      </w:r>
      <w:r>
        <w:rPr>
          <w:spacing w:val="-67"/>
          <w:sz w:val="21"/>
        </w:rPr>
        <w:t xml:space="preserve"> </w:t>
      </w:r>
      <w:r>
        <w:rPr>
          <w:sz w:val="21"/>
        </w:rPr>
        <w:t>所示齿轮毛坯</w:t>
      </w:r>
      <w:r>
        <w:rPr>
          <w:spacing w:val="-67"/>
          <w:sz w:val="21"/>
        </w:rPr>
        <w:t xml:space="preserve"> </w:t>
      </w:r>
      <w:r>
        <w:rPr>
          <w:sz w:val="21"/>
        </w:rPr>
        <w:t>1000</w:t>
      </w:r>
      <w:r>
        <w:rPr>
          <w:spacing w:val="-67"/>
          <w:sz w:val="21"/>
        </w:rPr>
        <w:t xml:space="preserve"> </w:t>
      </w:r>
      <w:r>
        <w:rPr>
          <w:sz w:val="21"/>
        </w:rPr>
        <w:t>件</w:t>
      </w:r>
      <w:r>
        <w:rPr>
          <w:spacing w:val="-104"/>
          <w:sz w:val="21"/>
        </w:rPr>
        <w:t>，</w:t>
      </w:r>
      <w:r>
        <w:rPr>
          <w:sz w:val="21"/>
        </w:rPr>
        <w:t>材料为</w:t>
      </w:r>
      <w:r>
        <w:rPr>
          <w:spacing w:val="-67"/>
          <w:sz w:val="21"/>
        </w:rPr>
        <w:t xml:space="preserve"> </w:t>
      </w:r>
      <w:r>
        <w:rPr>
          <w:sz w:val="21"/>
        </w:rPr>
        <w:t>45</w:t>
      </w:r>
      <w:r>
        <w:rPr>
          <w:spacing w:val="-64"/>
          <w:sz w:val="21"/>
        </w:rPr>
        <w:t xml:space="preserve"> </w:t>
      </w:r>
      <w:r>
        <w:rPr>
          <w:sz w:val="21"/>
        </w:rPr>
        <w:t>钢</w:t>
      </w:r>
      <w:r>
        <w:rPr>
          <w:spacing w:val="-104"/>
          <w:sz w:val="21"/>
        </w:rPr>
        <w:t>，</w:t>
      </w:r>
      <w:r>
        <w:rPr>
          <w:sz w:val="21"/>
        </w:rPr>
        <w:t>合理的成形方法是</w:t>
      </w:r>
      <w:r>
        <w:rPr>
          <w:sz w:val="21"/>
          <w:u w:val="single"/>
        </w:rPr>
        <w:t xml:space="preserve"> </w:t>
      </w:r>
      <w:r>
        <w:rPr>
          <w:sz w:val="21"/>
          <w:u w:val="single"/>
        </w:rPr>
        <w:tab/>
      </w:r>
      <w:r>
        <w:rPr>
          <w:sz w:val="21"/>
        </w:rPr>
        <w:t>。C</w:t>
      </w:r>
    </w:p>
    <w:p>
      <w:pPr>
        <w:pStyle w:val="9"/>
        <w:numPr>
          <w:ilvl w:val="1"/>
          <w:numId w:val="11"/>
        </w:numPr>
        <w:tabs>
          <w:tab w:val="left" w:pos="1613"/>
          <w:tab w:val="left" w:pos="3189"/>
          <w:tab w:val="left" w:pos="4972"/>
          <w:tab w:val="left" w:pos="6443"/>
        </w:tabs>
        <w:spacing w:before="168" w:after="0" w:line="240" w:lineRule="auto"/>
        <w:ind w:left="1612" w:right="0" w:hanging="315"/>
        <w:jc w:val="left"/>
        <w:rPr>
          <w:sz w:val="21"/>
        </w:rPr>
      </w:pPr>
      <w:r>
        <w:rPr>
          <w:sz w:val="21"/>
        </w:rPr>
        <w:t>冲压成形</w:t>
      </w:r>
      <w:r>
        <w:rPr>
          <w:sz w:val="21"/>
        </w:rPr>
        <w:tab/>
      </w:r>
      <w:r>
        <w:rPr>
          <w:sz w:val="21"/>
        </w:rPr>
        <w:t>B.</w:t>
      </w:r>
      <w:r>
        <w:rPr>
          <w:spacing w:val="-2"/>
          <w:sz w:val="21"/>
        </w:rPr>
        <w:t xml:space="preserve"> </w:t>
      </w:r>
      <w:r>
        <w:rPr>
          <w:sz w:val="21"/>
        </w:rPr>
        <w:t>自由锻</w:t>
      </w:r>
      <w:r>
        <w:rPr>
          <w:sz w:val="21"/>
        </w:rPr>
        <w:tab/>
      </w:r>
      <w:r>
        <w:rPr>
          <w:sz w:val="21"/>
        </w:rPr>
        <w:t>C.</w:t>
      </w:r>
      <w:r>
        <w:rPr>
          <w:spacing w:val="-1"/>
          <w:sz w:val="21"/>
        </w:rPr>
        <w:t xml:space="preserve"> </w:t>
      </w:r>
      <w:r>
        <w:rPr>
          <w:sz w:val="21"/>
        </w:rPr>
        <w:t>模锻</w:t>
      </w:r>
      <w:r>
        <w:rPr>
          <w:sz w:val="21"/>
        </w:rPr>
        <w:tab/>
      </w:r>
      <w:r>
        <w:rPr>
          <w:sz w:val="21"/>
        </w:rPr>
        <w:t>D.</w:t>
      </w:r>
      <w:r>
        <w:rPr>
          <w:spacing w:val="-1"/>
          <w:sz w:val="21"/>
        </w:rPr>
        <w:t xml:space="preserve"> </w:t>
      </w:r>
      <w:r>
        <w:rPr>
          <w:sz w:val="21"/>
        </w:rPr>
        <w:t>胎模锻.</w:t>
      </w:r>
    </w:p>
    <w:p>
      <w:pPr>
        <w:pStyle w:val="9"/>
        <w:numPr>
          <w:ilvl w:val="0"/>
          <w:numId w:val="11"/>
        </w:numPr>
        <w:tabs>
          <w:tab w:val="left" w:pos="983"/>
          <w:tab w:val="left" w:pos="985"/>
          <w:tab w:val="left" w:pos="9383"/>
        </w:tabs>
        <w:spacing w:before="170" w:after="0" w:line="240" w:lineRule="auto"/>
        <w:ind w:left="984" w:right="0" w:hanging="421"/>
        <w:jc w:val="left"/>
        <w:rPr>
          <w:sz w:val="21"/>
        </w:rPr>
      </w:pPr>
      <w:r>
        <w:rPr>
          <w:sz w:val="21"/>
        </w:rPr>
        <w:t>在锻压车间制造如图</w:t>
      </w:r>
      <w:r>
        <w:rPr>
          <w:spacing w:val="-55"/>
          <w:sz w:val="21"/>
        </w:rPr>
        <w:t xml:space="preserve"> </w:t>
      </w:r>
      <w:r>
        <w:rPr>
          <w:sz w:val="21"/>
        </w:rPr>
        <w:t>7</w:t>
      </w:r>
      <w:r>
        <w:rPr>
          <w:spacing w:val="-54"/>
          <w:sz w:val="21"/>
        </w:rPr>
        <w:t xml:space="preserve"> </w:t>
      </w:r>
      <w:r>
        <w:rPr>
          <w:sz w:val="21"/>
        </w:rPr>
        <w:t>所示台阶轴毛坯</w:t>
      </w:r>
      <w:r>
        <w:rPr>
          <w:spacing w:val="-55"/>
          <w:sz w:val="21"/>
        </w:rPr>
        <w:t xml:space="preserve"> </w:t>
      </w:r>
      <w:r>
        <w:rPr>
          <w:sz w:val="21"/>
        </w:rPr>
        <w:t>5</w:t>
      </w:r>
      <w:r>
        <w:rPr>
          <w:spacing w:val="-53"/>
          <w:sz w:val="21"/>
        </w:rPr>
        <w:t xml:space="preserve"> </w:t>
      </w:r>
      <w:r>
        <w:rPr>
          <w:sz w:val="21"/>
        </w:rPr>
        <w:t>件,</w:t>
      </w:r>
      <w:r>
        <w:rPr>
          <w:spacing w:val="-3"/>
          <w:sz w:val="21"/>
        </w:rPr>
        <w:t xml:space="preserve"> </w:t>
      </w:r>
      <w:r>
        <w:rPr>
          <w:sz w:val="21"/>
        </w:rPr>
        <w:t>材料</w:t>
      </w:r>
      <w:r>
        <w:rPr>
          <w:spacing w:val="-55"/>
          <w:sz w:val="21"/>
        </w:rPr>
        <w:t xml:space="preserve"> </w:t>
      </w:r>
      <w:r>
        <w:rPr>
          <w:sz w:val="21"/>
        </w:rPr>
        <w:t>45</w:t>
      </w:r>
      <w:r>
        <w:rPr>
          <w:spacing w:val="-53"/>
          <w:sz w:val="21"/>
        </w:rPr>
        <w:t xml:space="preserve"> </w:t>
      </w:r>
      <w:r>
        <w:rPr>
          <w:sz w:val="21"/>
        </w:rPr>
        <w:t>钢,</w:t>
      </w:r>
      <w:r>
        <w:rPr>
          <w:spacing w:val="-3"/>
          <w:sz w:val="21"/>
        </w:rPr>
        <w:t xml:space="preserve"> </w:t>
      </w:r>
      <w:r>
        <w:rPr>
          <w:sz w:val="21"/>
        </w:rPr>
        <w:t>合理的成形方法是</w:t>
      </w:r>
      <w:r>
        <w:rPr>
          <w:sz w:val="21"/>
          <w:u w:val="single"/>
        </w:rPr>
        <w:t xml:space="preserve"> </w:t>
      </w:r>
      <w:r>
        <w:rPr>
          <w:sz w:val="21"/>
          <w:u w:val="single"/>
        </w:rPr>
        <w:tab/>
      </w:r>
      <w:r>
        <w:rPr>
          <w:sz w:val="21"/>
        </w:rPr>
        <w:t>。</w:t>
      </w:r>
      <w:r>
        <w:rPr>
          <w:rFonts w:hint="eastAsia"/>
          <w:sz w:val="21"/>
          <w:lang w:val="en-US" w:eastAsia="zh-CN"/>
        </w:rPr>
        <w:t>A</w:t>
      </w:r>
    </w:p>
    <w:p>
      <w:pPr>
        <w:pStyle w:val="9"/>
        <w:numPr>
          <w:ilvl w:val="1"/>
          <w:numId w:val="11"/>
        </w:numPr>
        <w:tabs>
          <w:tab w:val="left" w:pos="1719"/>
          <w:tab w:val="left" w:pos="3186"/>
          <w:tab w:val="left" w:pos="4866"/>
          <w:tab w:val="left" w:pos="6337"/>
        </w:tabs>
        <w:spacing w:before="170" w:after="0" w:line="240" w:lineRule="auto"/>
        <w:ind w:left="1718" w:right="0" w:hanging="316"/>
        <w:jc w:val="left"/>
        <w:rPr>
          <w:sz w:val="21"/>
        </w:rPr>
      </w:pPr>
      <w:r>
        <w:rPr>
          <w:sz w:val="21"/>
        </w:rPr>
        <w:t>自由锻</w:t>
      </w:r>
      <w:r>
        <w:rPr>
          <w:sz w:val="21"/>
        </w:rPr>
        <w:tab/>
      </w:r>
      <w:r>
        <w:rPr>
          <w:sz w:val="21"/>
        </w:rPr>
        <w:t>B. 胎模锻</w:t>
      </w:r>
      <w:r>
        <w:rPr>
          <w:sz w:val="21"/>
        </w:rPr>
        <w:tab/>
      </w:r>
      <w:r>
        <w:rPr>
          <w:sz w:val="21"/>
        </w:rPr>
        <w:t>C.</w:t>
      </w:r>
      <w:r>
        <w:rPr>
          <w:spacing w:val="-1"/>
          <w:sz w:val="21"/>
        </w:rPr>
        <w:t xml:space="preserve"> </w:t>
      </w:r>
      <w:r>
        <w:rPr>
          <w:sz w:val="21"/>
        </w:rPr>
        <w:t>模锻</w:t>
      </w:r>
      <w:r>
        <w:rPr>
          <w:sz w:val="21"/>
        </w:rPr>
        <w:tab/>
      </w:r>
      <w:r>
        <w:rPr>
          <w:sz w:val="21"/>
        </w:rPr>
        <w:t>D.</w:t>
      </w:r>
      <w:r>
        <w:rPr>
          <w:spacing w:val="-1"/>
          <w:sz w:val="21"/>
        </w:rPr>
        <w:t xml:space="preserve"> </w:t>
      </w:r>
      <w:r>
        <w:rPr>
          <w:sz w:val="21"/>
        </w:rPr>
        <w:t>冲压成形</w:t>
      </w:r>
    </w:p>
    <w:p>
      <w:pPr>
        <w:pStyle w:val="9"/>
        <w:numPr>
          <w:ilvl w:val="0"/>
          <w:numId w:val="11"/>
        </w:numPr>
        <w:tabs>
          <w:tab w:val="left" w:pos="1087"/>
          <w:tab w:val="left" w:pos="1088"/>
          <w:tab w:val="left" w:pos="2452"/>
          <w:tab w:val="left" w:pos="3923"/>
          <w:tab w:val="left" w:pos="5183"/>
          <w:tab w:val="left" w:pos="6863"/>
        </w:tabs>
        <w:spacing w:before="173" w:after="0" w:line="391" w:lineRule="auto"/>
        <w:ind w:left="1403" w:right="2812" w:hanging="840"/>
        <w:jc w:val="left"/>
        <w:rPr>
          <w:sz w:val="21"/>
        </w:rPr>
      </w:pPr>
      <w:r>
        <w:rPr>
          <w:sz w:val="21"/>
        </w:rPr>
        <w:t>承受重载或冲击载荷的重要零件的毛坯，多采用</w:t>
      </w:r>
      <w:r>
        <w:rPr>
          <w:sz w:val="21"/>
          <w:u w:val="single"/>
        </w:rPr>
        <w:t xml:space="preserve"> </w:t>
      </w:r>
      <w:r>
        <w:rPr>
          <w:sz w:val="21"/>
          <w:u w:val="single"/>
        </w:rPr>
        <w:tab/>
      </w:r>
      <w:r>
        <w:rPr>
          <w:rFonts w:hint="eastAsia"/>
          <w:sz w:val="21"/>
          <w:u w:val="single"/>
          <w:lang w:val="en-US" w:eastAsia="zh-CN"/>
        </w:rPr>
        <w:t>A</w:t>
      </w:r>
    </w:p>
    <w:p>
      <w:pPr>
        <w:pStyle w:val="9"/>
        <w:numPr>
          <w:numId w:val="0"/>
        </w:numPr>
        <w:tabs>
          <w:tab w:val="left" w:pos="1087"/>
          <w:tab w:val="left" w:pos="1088"/>
          <w:tab w:val="left" w:pos="2452"/>
          <w:tab w:val="left" w:pos="3923"/>
          <w:tab w:val="left" w:pos="5183"/>
          <w:tab w:val="left" w:pos="6863"/>
        </w:tabs>
        <w:spacing w:before="173" w:after="0" w:line="391" w:lineRule="auto"/>
        <w:ind w:left="563" w:leftChars="0" w:right="2812" w:rightChars="0"/>
        <w:jc w:val="left"/>
        <w:rPr>
          <w:sz w:val="21"/>
        </w:rPr>
      </w:pPr>
      <w:r>
        <w:rPr>
          <w:sz w:val="21"/>
        </w:rPr>
        <w:t>A.锻件</w:t>
      </w:r>
      <w:r>
        <w:rPr>
          <w:sz w:val="21"/>
        </w:rPr>
        <w:tab/>
      </w:r>
      <w:r>
        <w:rPr>
          <w:sz w:val="21"/>
        </w:rPr>
        <w:t>B.焊接件</w:t>
      </w:r>
      <w:r>
        <w:rPr>
          <w:sz w:val="21"/>
        </w:rPr>
        <w:tab/>
      </w:r>
      <w:r>
        <w:rPr>
          <w:sz w:val="21"/>
        </w:rPr>
        <w:t>C.铸件</w:t>
      </w:r>
      <w:r>
        <w:rPr>
          <w:sz w:val="21"/>
        </w:rPr>
        <w:tab/>
      </w:r>
      <w:r>
        <w:rPr>
          <w:sz w:val="21"/>
        </w:rPr>
        <w:t>D.冲压</w:t>
      </w:r>
    </w:p>
    <w:p>
      <w:pPr>
        <w:pStyle w:val="9"/>
        <w:numPr>
          <w:ilvl w:val="0"/>
          <w:numId w:val="11"/>
        </w:numPr>
        <w:tabs>
          <w:tab w:val="left" w:pos="983"/>
          <w:tab w:val="left" w:pos="985"/>
          <w:tab w:val="left" w:pos="7703"/>
        </w:tabs>
        <w:spacing w:before="1" w:after="0" w:line="240" w:lineRule="auto"/>
        <w:ind w:left="984" w:right="0" w:hanging="421"/>
        <w:jc w:val="left"/>
        <w:rPr>
          <w:sz w:val="21"/>
        </w:rPr>
      </w:pPr>
      <w:r>
        <w:rPr>
          <w:sz w:val="21"/>
        </w:rPr>
        <w:t>大批量生产</w:t>
      </w:r>
      <w:r>
        <w:rPr>
          <w:spacing w:val="-56"/>
          <w:sz w:val="21"/>
        </w:rPr>
        <w:t xml:space="preserve"> </w:t>
      </w:r>
      <w:r>
        <w:rPr>
          <w:sz w:val="21"/>
        </w:rPr>
        <w:t>40CrMnTi</w:t>
      </w:r>
      <w:r>
        <w:rPr>
          <w:spacing w:val="-55"/>
          <w:sz w:val="21"/>
        </w:rPr>
        <w:t xml:space="preserve"> </w:t>
      </w:r>
      <w:r>
        <w:rPr>
          <w:sz w:val="21"/>
        </w:rPr>
        <w:t>的齿轮，请选择合适的毛坯成形方法</w:t>
      </w:r>
      <w:r>
        <w:rPr>
          <w:sz w:val="21"/>
          <w:u w:val="single"/>
        </w:rPr>
        <w:t xml:space="preserve"> </w:t>
      </w:r>
      <w:r>
        <w:rPr>
          <w:sz w:val="21"/>
          <w:u w:val="single"/>
        </w:rPr>
        <w:tab/>
      </w:r>
      <w:r>
        <w:rPr>
          <w:sz w:val="21"/>
        </w:rPr>
        <w:t>。</w:t>
      </w:r>
      <w:r>
        <w:rPr>
          <w:rFonts w:hint="eastAsia"/>
          <w:sz w:val="21"/>
          <w:lang w:val="en-US" w:eastAsia="zh-CN"/>
        </w:rPr>
        <w:t>B</w:t>
      </w:r>
    </w:p>
    <w:p>
      <w:pPr>
        <w:pStyle w:val="9"/>
        <w:numPr>
          <w:ilvl w:val="1"/>
          <w:numId w:val="11"/>
        </w:numPr>
        <w:tabs>
          <w:tab w:val="left" w:pos="360"/>
          <w:tab w:val="left" w:pos="1516"/>
          <w:tab w:val="left" w:pos="2670"/>
          <w:tab w:val="left" w:pos="4036"/>
        </w:tabs>
        <w:spacing w:before="172" w:after="0" w:line="240" w:lineRule="auto"/>
        <w:ind w:left="1552" w:right="4029" w:hanging="1553"/>
        <w:jc w:val="right"/>
        <w:rPr>
          <w:sz w:val="21"/>
        </w:rPr>
      </w:pPr>
      <w:r>
        <w:rPr>
          <w:sz w:val="21"/>
        </w:rPr>
        <w:t>自由锻</w:t>
      </w:r>
      <w:r>
        <w:rPr>
          <w:sz w:val="21"/>
        </w:rPr>
        <w:tab/>
      </w:r>
      <w:r>
        <w:rPr>
          <w:sz w:val="21"/>
        </w:rPr>
        <w:t>B.</w:t>
      </w:r>
      <w:r>
        <w:rPr>
          <w:spacing w:val="-3"/>
          <w:sz w:val="21"/>
        </w:rPr>
        <w:t xml:space="preserve"> </w:t>
      </w:r>
      <w:r>
        <w:rPr>
          <w:sz w:val="21"/>
        </w:rPr>
        <w:t>模锻</w:t>
      </w:r>
      <w:r>
        <w:rPr>
          <w:sz w:val="21"/>
        </w:rPr>
        <w:tab/>
      </w:r>
      <w:r>
        <w:rPr>
          <w:sz w:val="21"/>
        </w:rPr>
        <w:t>C.</w:t>
      </w:r>
      <w:r>
        <w:rPr>
          <w:spacing w:val="-4"/>
          <w:sz w:val="21"/>
        </w:rPr>
        <w:t xml:space="preserve"> </w:t>
      </w:r>
      <w:r>
        <w:rPr>
          <w:sz w:val="21"/>
        </w:rPr>
        <w:t>冲压</w:t>
      </w:r>
      <w:r>
        <w:rPr>
          <w:sz w:val="21"/>
        </w:rPr>
        <w:tab/>
      </w:r>
      <w:r>
        <w:rPr>
          <w:sz w:val="21"/>
        </w:rPr>
        <w:t>D.铸造</w:t>
      </w:r>
    </w:p>
    <w:p>
      <w:pPr>
        <w:pStyle w:val="9"/>
        <w:numPr>
          <w:ilvl w:val="0"/>
          <w:numId w:val="11"/>
        </w:numPr>
        <w:tabs>
          <w:tab w:val="left" w:pos="983"/>
          <w:tab w:val="left" w:pos="985"/>
        </w:tabs>
        <w:spacing w:before="171" w:after="0" w:line="240" w:lineRule="auto"/>
        <w:ind w:left="984" w:right="0" w:hanging="421"/>
        <w:jc w:val="left"/>
        <w:rPr>
          <w:sz w:val="21"/>
        </w:rPr>
      </w:pPr>
      <w:r>
        <w:rPr>
          <w:sz w:val="21"/>
        </w:rPr>
        <w:t>锻造工人把精锻完的齿轮放在铁桶内沙子里，而不是放在车间地面上，这是因为：</w:t>
      </w:r>
      <w:r>
        <w:rPr>
          <w:rFonts w:hint="eastAsia"/>
          <w:sz w:val="21"/>
          <w:lang w:val="en-US" w:eastAsia="zh-CN"/>
        </w:rPr>
        <w:t>B</w:t>
      </w:r>
    </w:p>
    <w:p>
      <w:pPr>
        <w:pStyle w:val="9"/>
        <w:numPr>
          <w:ilvl w:val="1"/>
          <w:numId w:val="11"/>
        </w:numPr>
        <w:tabs>
          <w:tab w:val="left" w:pos="1659"/>
          <w:tab w:val="left" w:pos="3232"/>
          <w:tab w:val="left" w:pos="5752"/>
        </w:tabs>
        <w:spacing w:before="170" w:after="0" w:line="240" w:lineRule="auto"/>
        <w:ind w:left="1658" w:right="0" w:hanging="361"/>
        <w:jc w:val="left"/>
        <w:rPr>
          <w:sz w:val="21"/>
        </w:rPr>
      </w:pPr>
      <w:r>
        <w:rPr>
          <w:sz w:val="21"/>
        </w:rPr>
        <w:t>方便运输</w:t>
      </w:r>
      <w:r>
        <w:rPr>
          <w:sz w:val="21"/>
        </w:rPr>
        <w:tab/>
      </w:r>
      <w:r>
        <w:rPr>
          <w:sz w:val="21"/>
        </w:rPr>
        <w:t>B.</w:t>
      </w:r>
      <w:r>
        <w:rPr>
          <w:spacing w:val="-2"/>
          <w:sz w:val="21"/>
        </w:rPr>
        <w:t xml:space="preserve"> </w:t>
      </w:r>
      <w:r>
        <w:rPr>
          <w:sz w:val="21"/>
        </w:rPr>
        <w:t>减缓齿轮冷却速度</w:t>
      </w:r>
      <w:r>
        <w:rPr>
          <w:sz w:val="21"/>
        </w:rPr>
        <w:tab/>
      </w:r>
      <w:r>
        <w:rPr>
          <w:sz w:val="21"/>
        </w:rPr>
        <w:t>C.</w:t>
      </w:r>
      <w:r>
        <w:rPr>
          <w:spacing w:val="1"/>
          <w:sz w:val="21"/>
        </w:rPr>
        <w:t xml:space="preserve"> </w:t>
      </w:r>
      <w:r>
        <w:rPr>
          <w:sz w:val="21"/>
        </w:rPr>
        <w:t>使车间内整洁</w:t>
      </w:r>
    </w:p>
    <w:p>
      <w:pPr>
        <w:pStyle w:val="9"/>
        <w:numPr>
          <w:ilvl w:val="0"/>
          <w:numId w:val="11"/>
        </w:numPr>
        <w:tabs>
          <w:tab w:val="left" w:pos="985"/>
        </w:tabs>
        <w:spacing w:before="172" w:after="0" w:line="240" w:lineRule="auto"/>
        <w:ind w:left="984" w:right="0" w:hanging="421"/>
        <w:jc w:val="left"/>
        <w:rPr>
          <w:sz w:val="21"/>
        </w:rPr>
      </w:pPr>
      <w:r>
        <w:rPr>
          <w:sz w:val="21"/>
        </w:rPr>
        <w:t>将一圆钢坯料锻成带孔圆盘状锻件，合理的变形工序应是：</w:t>
      </w:r>
      <w:r>
        <w:rPr>
          <w:rFonts w:hint="eastAsia"/>
          <w:sz w:val="21"/>
          <w:lang w:val="en-US" w:eastAsia="zh-CN"/>
        </w:rPr>
        <w:t>B</w:t>
      </w:r>
    </w:p>
    <w:p>
      <w:pPr>
        <w:pStyle w:val="9"/>
        <w:numPr>
          <w:ilvl w:val="1"/>
          <w:numId w:val="11"/>
        </w:numPr>
        <w:tabs>
          <w:tab w:val="left" w:pos="1613"/>
          <w:tab w:val="left" w:pos="4238"/>
        </w:tabs>
        <w:spacing w:before="170" w:after="0" w:line="240" w:lineRule="auto"/>
        <w:ind w:left="1612" w:right="0" w:hanging="315"/>
        <w:jc w:val="left"/>
        <w:rPr>
          <w:sz w:val="21"/>
        </w:rPr>
      </w:pPr>
      <w:r>
        <w:rPr>
          <w:sz w:val="21"/>
        </w:rPr>
        <w:t>拔长—镦粗—冲孔</w:t>
      </w:r>
      <w:r>
        <w:rPr>
          <w:sz w:val="21"/>
        </w:rPr>
        <w:tab/>
      </w:r>
      <w:r>
        <w:rPr>
          <w:sz w:val="21"/>
        </w:rPr>
        <w:t>B.镦粗—冲孔；</w:t>
      </w:r>
    </w:p>
    <w:p>
      <w:pPr>
        <w:pStyle w:val="4"/>
        <w:tabs>
          <w:tab w:val="left" w:pos="4132"/>
        </w:tabs>
        <w:ind w:left="1298" w:firstLine="0"/>
      </w:pPr>
      <w:r>
        <w:t>C.冲孔—镦粗</w:t>
      </w:r>
      <w:r>
        <w:tab/>
      </w:r>
      <w:r>
        <w:t>D.先镦粗或冲孔均可</w:t>
      </w:r>
    </w:p>
    <w:p>
      <w:pPr>
        <w:pStyle w:val="9"/>
        <w:numPr>
          <w:ilvl w:val="0"/>
          <w:numId w:val="11"/>
        </w:numPr>
        <w:tabs>
          <w:tab w:val="left" w:pos="985"/>
          <w:tab w:val="left" w:pos="3292"/>
          <w:tab w:val="left" w:pos="4132"/>
        </w:tabs>
        <w:spacing w:before="173" w:after="0" w:line="240" w:lineRule="auto"/>
        <w:ind w:left="984" w:right="0" w:hanging="421"/>
        <w:jc w:val="left"/>
        <w:rPr>
          <w:sz w:val="21"/>
        </w:rPr>
      </w:pPr>
      <w:r>
        <w:rPr>
          <w:sz w:val="21"/>
        </w:rPr>
        <w:t>冲压加工的基本设备是</w:t>
      </w:r>
      <w:r>
        <w:rPr>
          <w:sz w:val="21"/>
        </w:rPr>
        <w:tab/>
      </w:r>
      <w:r>
        <w:rPr>
          <w:sz w:val="21"/>
          <w:u w:val="single"/>
        </w:rPr>
        <w:t xml:space="preserve"> </w:t>
      </w:r>
      <w:r>
        <w:rPr>
          <w:sz w:val="21"/>
          <w:u w:val="single"/>
        </w:rPr>
        <w:tab/>
      </w:r>
      <w:r>
        <w:rPr>
          <w:sz w:val="21"/>
        </w:rPr>
        <w:t>。</w:t>
      </w:r>
      <w:r>
        <w:rPr>
          <w:rFonts w:hint="eastAsia"/>
          <w:sz w:val="21"/>
          <w:lang w:val="en-US" w:eastAsia="zh-CN"/>
        </w:rPr>
        <w:t>C</w:t>
      </w:r>
    </w:p>
    <w:p>
      <w:pPr>
        <w:pStyle w:val="9"/>
        <w:numPr>
          <w:ilvl w:val="1"/>
          <w:numId w:val="11"/>
        </w:numPr>
        <w:tabs>
          <w:tab w:val="left" w:pos="1510"/>
          <w:tab w:val="left" w:pos="2769"/>
          <w:tab w:val="left" w:pos="4449"/>
          <w:tab w:val="left" w:pos="5812"/>
        </w:tabs>
        <w:spacing w:before="170" w:after="0" w:line="240" w:lineRule="auto"/>
        <w:ind w:left="1509" w:right="0" w:hanging="212"/>
        <w:jc w:val="left"/>
        <w:rPr>
          <w:sz w:val="21"/>
        </w:rPr>
      </w:pPr>
      <w:r>
        <w:rPr>
          <w:sz w:val="21"/>
        </w:rPr>
        <w:t>空气锤</w:t>
      </w:r>
      <w:r>
        <w:rPr>
          <w:sz w:val="21"/>
        </w:rPr>
        <w:tab/>
      </w:r>
      <w:r>
        <w:rPr>
          <w:sz w:val="21"/>
        </w:rPr>
        <w:t>B.水压机</w:t>
      </w:r>
      <w:r>
        <w:rPr>
          <w:sz w:val="21"/>
        </w:rPr>
        <w:tab/>
      </w:r>
      <w:r>
        <w:rPr>
          <w:sz w:val="21"/>
        </w:rPr>
        <w:t>C.冲床</w:t>
      </w:r>
      <w:r>
        <w:rPr>
          <w:sz w:val="21"/>
        </w:rPr>
        <w:tab/>
      </w:r>
      <w:r>
        <w:rPr>
          <w:sz w:val="21"/>
        </w:rPr>
        <w:t>D.铣床</w:t>
      </w:r>
    </w:p>
    <w:p>
      <w:pPr>
        <w:pStyle w:val="9"/>
        <w:numPr>
          <w:ilvl w:val="0"/>
          <w:numId w:val="11"/>
        </w:numPr>
        <w:tabs>
          <w:tab w:val="left" w:pos="985"/>
          <w:tab w:val="left" w:pos="3083"/>
        </w:tabs>
        <w:spacing w:before="170" w:after="0" w:line="240" w:lineRule="auto"/>
        <w:ind w:left="984" w:right="0" w:hanging="421"/>
        <w:jc w:val="left"/>
        <w:rPr>
          <w:sz w:val="21"/>
        </w:rPr>
      </w:pPr>
      <w:r>
        <w:rPr>
          <w:sz w:val="21"/>
        </w:rPr>
        <w:t>自由锻适用于</w:t>
      </w:r>
      <w:r>
        <w:rPr>
          <w:sz w:val="21"/>
          <w:u w:val="single"/>
        </w:rPr>
        <w:t xml:space="preserve"> </w:t>
      </w:r>
      <w:r>
        <w:rPr>
          <w:sz w:val="21"/>
          <w:u w:val="single"/>
        </w:rPr>
        <w:tab/>
      </w:r>
      <w:r>
        <w:rPr>
          <w:sz w:val="21"/>
        </w:rPr>
        <w:t>生产。</w:t>
      </w:r>
      <w:r>
        <w:rPr>
          <w:rFonts w:hint="eastAsia"/>
          <w:sz w:val="21"/>
          <w:lang w:val="en-US" w:eastAsia="zh-CN"/>
        </w:rPr>
        <w:t>B</w:t>
      </w:r>
    </w:p>
    <w:p>
      <w:pPr>
        <w:pStyle w:val="9"/>
        <w:numPr>
          <w:ilvl w:val="1"/>
          <w:numId w:val="11"/>
        </w:numPr>
        <w:tabs>
          <w:tab w:val="left" w:pos="1613"/>
          <w:tab w:val="left" w:pos="3712"/>
          <w:tab w:val="left" w:pos="6023"/>
        </w:tabs>
        <w:spacing w:before="173" w:after="0" w:line="240" w:lineRule="auto"/>
        <w:ind w:left="1612" w:right="0" w:hanging="315"/>
        <w:jc w:val="left"/>
        <w:rPr>
          <w:sz w:val="21"/>
        </w:rPr>
      </w:pPr>
      <w:r>
        <w:rPr>
          <w:sz w:val="21"/>
        </w:rPr>
        <w:t>形状复杂锻件</w:t>
      </w:r>
      <w:r>
        <w:rPr>
          <w:sz w:val="21"/>
        </w:rPr>
        <w:tab/>
      </w:r>
      <w:r>
        <w:rPr>
          <w:sz w:val="21"/>
        </w:rPr>
        <w:t>B.</w:t>
      </w:r>
      <w:r>
        <w:rPr>
          <w:spacing w:val="-2"/>
          <w:sz w:val="21"/>
        </w:rPr>
        <w:t xml:space="preserve"> </w:t>
      </w:r>
      <w:r>
        <w:rPr>
          <w:sz w:val="21"/>
        </w:rPr>
        <w:t>形状简单锻件</w:t>
      </w:r>
      <w:r>
        <w:rPr>
          <w:sz w:val="21"/>
        </w:rPr>
        <w:tab/>
      </w:r>
      <w:r>
        <w:rPr>
          <w:sz w:val="21"/>
        </w:rPr>
        <w:t>C.</w:t>
      </w:r>
      <w:r>
        <w:rPr>
          <w:spacing w:val="-1"/>
          <w:sz w:val="21"/>
        </w:rPr>
        <w:t xml:space="preserve"> </w:t>
      </w:r>
      <w:r>
        <w:rPr>
          <w:sz w:val="21"/>
        </w:rPr>
        <w:t>异形锻件</w:t>
      </w:r>
    </w:p>
    <w:p>
      <w:pPr>
        <w:pStyle w:val="9"/>
        <w:numPr>
          <w:ilvl w:val="0"/>
          <w:numId w:val="11"/>
        </w:numPr>
        <w:tabs>
          <w:tab w:val="left" w:pos="985"/>
          <w:tab w:val="left" w:pos="8017"/>
        </w:tabs>
        <w:spacing w:before="170" w:after="0" w:line="240" w:lineRule="auto"/>
        <w:ind w:left="984" w:right="0" w:hanging="421"/>
        <w:jc w:val="left"/>
        <w:rPr>
          <w:sz w:val="21"/>
        </w:rPr>
      </w:pPr>
      <w:r>
        <w:rPr>
          <w:sz w:val="21"/>
        </w:rPr>
        <w:t>利用冲模使金属板料产生变形和分离,获得毛坯或零件的加工方法叫</w:t>
      </w:r>
      <w:r>
        <w:rPr>
          <w:sz w:val="21"/>
          <w:u w:val="single"/>
        </w:rPr>
        <w:t xml:space="preserve"> </w:t>
      </w:r>
      <w:r>
        <w:rPr>
          <w:sz w:val="21"/>
          <w:u w:val="single"/>
        </w:rPr>
        <w:tab/>
      </w:r>
      <w:r>
        <w:rPr>
          <w:sz w:val="21"/>
        </w:rPr>
        <w:t>。</w:t>
      </w:r>
      <w:r>
        <w:rPr>
          <w:rFonts w:hint="eastAsia"/>
          <w:sz w:val="21"/>
          <w:lang w:val="en-US" w:eastAsia="zh-CN"/>
        </w:rPr>
        <w:t>B</w:t>
      </w:r>
    </w:p>
    <w:p>
      <w:pPr>
        <w:pStyle w:val="9"/>
        <w:numPr>
          <w:ilvl w:val="1"/>
          <w:numId w:val="11"/>
        </w:numPr>
        <w:tabs>
          <w:tab w:val="left" w:pos="315"/>
          <w:tab w:val="left" w:pos="1365"/>
          <w:tab w:val="left" w:pos="2834"/>
          <w:tab w:val="left" w:pos="3990"/>
        </w:tabs>
        <w:spacing w:before="170" w:after="0" w:line="240" w:lineRule="auto"/>
        <w:ind w:left="1612" w:right="3969" w:hanging="1613"/>
        <w:jc w:val="right"/>
        <w:rPr>
          <w:sz w:val="21"/>
        </w:rPr>
      </w:pPr>
      <w:r>
        <w:rPr>
          <w:sz w:val="21"/>
        </w:rPr>
        <w:t>铸造</w:t>
      </w:r>
      <w:r>
        <w:rPr>
          <w:sz w:val="21"/>
        </w:rPr>
        <w:tab/>
      </w:r>
      <w:r>
        <w:rPr>
          <w:sz w:val="21"/>
        </w:rPr>
        <w:t>B.</w:t>
      </w:r>
      <w:r>
        <w:rPr>
          <w:spacing w:val="-3"/>
          <w:sz w:val="21"/>
        </w:rPr>
        <w:t xml:space="preserve"> </w:t>
      </w:r>
      <w:r>
        <w:rPr>
          <w:sz w:val="21"/>
        </w:rPr>
        <w:t>冲压</w:t>
      </w:r>
      <w:r>
        <w:rPr>
          <w:sz w:val="21"/>
        </w:rPr>
        <w:tab/>
      </w:r>
      <w:r>
        <w:rPr>
          <w:w w:val="95"/>
          <w:sz w:val="21"/>
        </w:rPr>
        <w:t>C.锻造</w:t>
      </w:r>
      <w:r>
        <w:rPr>
          <w:w w:val="95"/>
          <w:sz w:val="21"/>
        </w:rPr>
        <w:tab/>
      </w:r>
      <w:r>
        <w:rPr>
          <w:sz w:val="21"/>
        </w:rPr>
        <w:t>D.气割</w:t>
      </w:r>
    </w:p>
    <w:p>
      <w:pPr>
        <w:spacing w:after="0" w:line="240" w:lineRule="auto"/>
        <w:jc w:val="right"/>
        <w:rPr>
          <w:sz w:val="21"/>
        </w:rPr>
        <w:sectPr>
          <w:type w:val="continuous"/>
          <w:pgSz w:w="11910" w:h="16840"/>
          <w:pgMar w:top="1600" w:right="1060" w:bottom="280" w:left="960" w:header="720" w:footer="720" w:gutter="0"/>
        </w:sectPr>
      </w:pPr>
    </w:p>
    <w:p>
      <w:pPr>
        <w:pStyle w:val="3"/>
        <w:spacing w:before="54"/>
      </w:pPr>
      <w:r>
        <w:t>三．多选</w:t>
      </w:r>
    </w:p>
    <w:p>
      <w:pPr>
        <w:pStyle w:val="9"/>
        <w:numPr>
          <w:ilvl w:val="0"/>
          <w:numId w:val="12"/>
        </w:numPr>
        <w:tabs>
          <w:tab w:val="left" w:pos="1192"/>
          <w:tab w:val="left" w:pos="1193"/>
        </w:tabs>
        <w:spacing w:before="172" w:after="0" w:line="240" w:lineRule="auto"/>
        <w:ind w:left="1192" w:right="0" w:hanging="629"/>
        <w:jc w:val="left"/>
        <w:rPr>
          <w:sz w:val="21"/>
        </w:rPr>
      </w:pPr>
      <w:r>
        <w:rPr>
          <w:sz w:val="21"/>
        </w:rPr>
        <w:t>下列工序中哪些是自由锻的基本工序？</w:t>
      </w:r>
      <w:r>
        <w:rPr>
          <w:rFonts w:hint="eastAsia"/>
          <w:sz w:val="21"/>
          <w:lang w:val="en-US" w:eastAsia="zh-CN"/>
        </w:rPr>
        <w:t>AC</w:t>
      </w:r>
    </w:p>
    <w:p>
      <w:pPr>
        <w:pStyle w:val="9"/>
        <w:numPr>
          <w:ilvl w:val="1"/>
          <w:numId w:val="12"/>
        </w:numPr>
        <w:tabs>
          <w:tab w:val="left" w:pos="1365"/>
          <w:tab w:val="left" w:pos="1404"/>
          <w:tab w:val="left" w:pos="2625"/>
          <w:tab w:val="left" w:pos="3885"/>
        </w:tabs>
        <w:spacing w:before="171" w:after="0" w:line="240" w:lineRule="auto"/>
        <w:ind w:left="1404" w:right="2984" w:hanging="1404"/>
        <w:jc w:val="left"/>
        <w:rPr>
          <w:sz w:val="21"/>
        </w:rPr>
      </w:pPr>
      <w:r>
        <w:rPr>
          <w:sz w:val="21"/>
        </w:rPr>
        <w:t>弯曲</w:t>
      </w:r>
      <w:r>
        <w:rPr>
          <w:sz w:val="21"/>
        </w:rPr>
        <w:tab/>
      </w:r>
      <w:r>
        <w:rPr>
          <w:sz w:val="21"/>
        </w:rPr>
        <w:t>B.拉深</w:t>
      </w:r>
      <w:r>
        <w:rPr>
          <w:sz w:val="21"/>
        </w:rPr>
        <w:tab/>
      </w:r>
      <w:r>
        <w:rPr>
          <w:w w:val="95"/>
          <w:sz w:val="21"/>
        </w:rPr>
        <w:t>C.拔长</w:t>
      </w:r>
      <w:r>
        <w:rPr>
          <w:w w:val="95"/>
          <w:sz w:val="21"/>
        </w:rPr>
        <w:tab/>
      </w:r>
      <w:r>
        <w:rPr>
          <w:sz w:val="21"/>
        </w:rPr>
        <w:t>D.落料</w:t>
      </w:r>
    </w:p>
    <w:p>
      <w:pPr>
        <w:pStyle w:val="9"/>
        <w:numPr>
          <w:ilvl w:val="0"/>
          <w:numId w:val="12"/>
        </w:numPr>
        <w:tabs>
          <w:tab w:val="left" w:pos="1087"/>
          <w:tab w:val="left" w:pos="1088"/>
        </w:tabs>
        <w:spacing w:before="170" w:after="0" w:line="240" w:lineRule="auto"/>
        <w:ind w:left="1087" w:right="0" w:hanging="524"/>
        <w:jc w:val="left"/>
        <w:rPr>
          <w:sz w:val="21"/>
        </w:rPr>
      </w:pPr>
      <w:r>
        <w:rPr>
          <w:sz w:val="21"/>
        </w:rPr>
        <w:t>用φ80×167(mm</w:t>
      </w:r>
      <w:r>
        <w:rPr>
          <w:spacing w:val="-5"/>
          <w:sz w:val="21"/>
        </w:rPr>
        <w:t xml:space="preserve">)的圆钢作坯料, 制造如图所示 </w:t>
      </w:r>
      <w:r>
        <w:rPr>
          <w:sz w:val="21"/>
        </w:rPr>
        <w:t>8</w:t>
      </w:r>
      <w:r>
        <w:rPr>
          <w:spacing w:val="-27"/>
          <w:sz w:val="21"/>
        </w:rPr>
        <w:t xml:space="preserve"> 锻件 </w:t>
      </w:r>
      <w:r>
        <w:rPr>
          <w:sz w:val="21"/>
        </w:rPr>
        <w:t>5</w:t>
      </w:r>
      <w:r>
        <w:rPr>
          <w:spacing w:val="-8"/>
          <w:sz w:val="21"/>
        </w:rPr>
        <w:t xml:space="preserve"> 件, 需要经历的自由锻基本工序是：</w:t>
      </w:r>
      <w:r>
        <w:rPr>
          <w:rFonts w:hint="eastAsia"/>
          <w:spacing w:val="-8"/>
          <w:sz w:val="21"/>
          <w:lang w:val="en-US" w:eastAsia="zh-CN"/>
        </w:rPr>
        <w:t>AD</w:t>
      </w:r>
    </w:p>
    <w:p>
      <w:pPr>
        <w:pStyle w:val="9"/>
        <w:numPr>
          <w:ilvl w:val="1"/>
          <w:numId w:val="12"/>
        </w:numPr>
        <w:tabs>
          <w:tab w:val="left" w:pos="1613"/>
          <w:tab w:val="left" w:pos="2978"/>
          <w:tab w:val="left" w:pos="4449"/>
          <w:tab w:val="left" w:pos="6023"/>
        </w:tabs>
        <w:spacing w:before="172" w:after="0" w:line="240" w:lineRule="auto"/>
        <w:ind w:left="1612" w:right="0" w:hanging="315"/>
        <w:jc w:val="left"/>
        <w:rPr>
          <w:sz w:val="21"/>
        </w:rPr>
      </w:pPr>
      <w:r>
        <w:rPr>
          <w:sz w:val="21"/>
        </w:rPr>
        <w:t>局部拔长</w:t>
      </w:r>
      <w:r>
        <w:rPr>
          <w:sz w:val="21"/>
        </w:rPr>
        <w:tab/>
      </w:r>
      <w:r>
        <w:rPr>
          <w:sz w:val="21"/>
        </w:rPr>
        <w:t>B.</w:t>
      </w:r>
      <w:r>
        <w:rPr>
          <w:spacing w:val="-3"/>
          <w:sz w:val="21"/>
        </w:rPr>
        <w:t xml:space="preserve"> </w:t>
      </w:r>
      <w:r>
        <w:rPr>
          <w:sz w:val="21"/>
        </w:rPr>
        <w:t>压肩</w:t>
      </w:r>
      <w:r>
        <w:rPr>
          <w:sz w:val="21"/>
        </w:rPr>
        <w:tab/>
      </w:r>
      <w:r>
        <w:rPr>
          <w:sz w:val="21"/>
        </w:rPr>
        <w:t>C.</w:t>
      </w:r>
      <w:r>
        <w:rPr>
          <w:spacing w:val="-2"/>
          <w:sz w:val="21"/>
        </w:rPr>
        <w:t xml:space="preserve"> </w:t>
      </w:r>
      <w:r>
        <w:rPr>
          <w:sz w:val="21"/>
        </w:rPr>
        <w:t>修整</w:t>
      </w:r>
      <w:r>
        <w:rPr>
          <w:sz w:val="21"/>
        </w:rPr>
        <w:tab/>
      </w:r>
      <w:r>
        <w:rPr>
          <w:sz w:val="21"/>
        </w:rPr>
        <w:t>D.</w:t>
      </w:r>
      <w:r>
        <w:rPr>
          <w:spacing w:val="-1"/>
          <w:sz w:val="21"/>
        </w:rPr>
        <w:t xml:space="preserve"> </w:t>
      </w:r>
      <w:r>
        <w:rPr>
          <w:sz w:val="21"/>
        </w:rPr>
        <w:t>局部镦粗</w:t>
      </w:r>
    </w:p>
    <w:p>
      <w:pPr>
        <w:pStyle w:val="9"/>
        <w:numPr>
          <w:ilvl w:val="0"/>
          <w:numId w:val="12"/>
        </w:numPr>
        <w:tabs>
          <w:tab w:val="left" w:pos="1087"/>
          <w:tab w:val="left" w:pos="1088"/>
        </w:tabs>
        <w:spacing w:before="170" w:after="0" w:line="240" w:lineRule="auto"/>
        <w:ind w:left="1087" w:right="0" w:hanging="524"/>
        <w:jc w:val="left"/>
        <w:rPr>
          <w:sz w:val="21"/>
        </w:rPr>
      </w:pPr>
      <w:r>
        <w:rPr>
          <w:sz w:val="21"/>
        </w:rPr>
        <w:t>用φ60×125(mm</w:t>
      </w:r>
      <w:r>
        <w:rPr>
          <w:spacing w:val="-5"/>
          <w:sz w:val="21"/>
        </w:rPr>
        <w:t xml:space="preserve">)的圆钢作坯料, 制造如图 </w:t>
      </w:r>
      <w:r>
        <w:rPr>
          <w:sz w:val="21"/>
        </w:rPr>
        <w:t>9</w:t>
      </w:r>
      <w:r>
        <w:rPr>
          <w:spacing w:val="-19"/>
          <w:sz w:val="21"/>
        </w:rPr>
        <w:t xml:space="preserve"> 所示锻件 </w:t>
      </w:r>
      <w:r>
        <w:rPr>
          <w:sz w:val="21"/>
        </w:rPr>
        <w:t>3</w:t>
      </w:r>
      <w:r>
        <w:rPr>
          <w:spacing w:val="-8"/>
          <w:sz w:val="21"/>
        </w:rPr>
        <w:t xml:space="preserve"> 件, 需要经历的自由锻基本工序是：</w:t>
      </w:r>
      <w:r>
        <w:rPr>
          <w:rFonts w:hint="eastAsia"/>
          <w:spacing w:val="-8"/>
          <w:sz w:val="21"/>
          <w:lang w:val="en-US" w:eastAsia="zh-CN"/>
        </w:rPr>
        <w:t>AB</w:t>
      </w:r>
    </w:p>
    <w:p>
      <w:pPr>
        <w:pStyle w:val="9"/>
        <w:numPr>
          <w:ilvl w:val="1"/>
          <w:numId w:val="12"/>
        </w:numPr>
        <w:tabs>
          <w:tab w:val="left" w:pos="1613"/>
          <w:tab w:val="left" w:pos="3083"/>
          <w:tab w:val="left" w:pos="4449"/>
          <w:tab w:val="left" w:pos="6023"/>
        </w:tabs>
        <w:spacing w:before="171" w:after="0" w:line="240" w:lineRule="auto"/>
        <w:ind w:left="1612" w:right="0" w:hanging="315"/>
        <w:jc w:val="left"/>
        <w:rPr>
          <w:sz w:val="21"/>
        </w:rPr>
      </w:pPr>
      <w:r>
        <w:rPr>
          <w:sz w:val="21"/>
        </w:rPr>
        <w:t>局部镦粗</w:t>
      </w:r>
      <w:r>
        <w:rPr>
          <w:sz w:val="21"/>
        </w:rPr>
        <w:tab/>
      </w:r>
      <w:r>
        <w:rPr>
          <w:sz w:val="21"/>
        </w:rPr>
        <w:t>B.</w:t>
      </w:r>
      <w:r>
        <w:rPr>
          <w:spacing w:val="-3"/>
          <w:sz w:val="21"/>
        </w:rPr>
        <w:t xml:space="preserve"> </w:t>
      </w:r>
      <w:r>
        <w:rPr>
          <w:sz w:val="21"/>
        </w:rPr>
        <w:t>冲孔</w:t>
      </w:r>
      <w:r>
        <w:rPr>
          <w:sz w:val="21"/>
        </w:rPr>
        <w:tab/>
      </w:r>
      <w:r>
        <w:rPr>
          <w:sz w:val="21"/>
        </w:rPr>
        <w:t>C.</w:t>
      </w:r>
      <w:r>
        <w:rPr>
          <w:spacing w:val="-2"/>
          <w:sz w:val="21"/>
        </w:rPr>
        <w:t xml:space="preserve"> </w:t>
      </w:r>
      <w:r>
        <w:rPr>
          <w:sz w:val="21"/>
        </w:rPr>
        <w:t>滚圆</w:t>
      </w:r>
      <w:r>
        <w:rPr>
          <w:sz w:val="21"/>
        </w:rPr>
        <w:tab/>
      </w:r>
      <w:r>
        <w:rPr>
          <w:sz w:val="21"/>
        </w:rPr>
        <w:t>D.</w:t>
      </w:r>
      <w:r>
        <w:rPr>
          <w:spacing w:val="-1"/>
          <w:sz w:val="21"/>
        </w:rPr>
        <w:t xml:space="preserve"> </w:t>
      </w:r>
      <w:r>
        <w:rPr>
          <w:sz w:val="21"/>
        </w:rPr>
        <w:t>局部拔长</w:t>
      </w:r>
    </w:p>
    <w:p>
      <w:pPr>
        <w:pStyle w:val="9"/>
        <w:numPr>
          <w:ilvl w:val="0"/>
          <w:numId w:val="12"/>
        </w:numPr>
        <w:tabs>
          <w:tab w:val="left" w:pos="983"/>
          <w:tab w:val="left" w:pos="984"/>
          <w:tab w:val="left" w:pos="2558"/>
          <w:tab w:val="left" w:pos="3712"/>
          <w:tab w:val="left" w:pos="4869"/>
        </w:tabs>
        <w:spacing w:before="172" w:after="0" w:line="391" w:lineRule="auto"/>
        <w:ind w:left="1404" w:right="430" w:rightChars="0" w:hanging="840"/>
        <w:jc w:val="left"/>
        <w:rPr>
          <w:sz w:val="21"/>
        </w:rPr>
      </w:pPr>
      <w:r>
        <w:rPr>
          <w:w w:val="95"/>
          <w:sz w:val="21"/>
        </w:rPr>
        <w:t>锻造加热温度太高，或长时间在高温下停留会产生</w:t>
      </w:r>
      <w:r>
        <w:rPr>
          <w:rFonts w:hint="eastAsia"/>
          <w:w w:val="95"/>
          <w:sz w:val="21"/>
          <w:lang w:val="en-US" w:eastAsia="zh-CN"/>
        </w:rPr>
        <w:t>:ABD</w:t>
      </w:r>
    </w:p>
    <w:p>
      <w:pPr>
        <w:pStyle w:val="9"/>
        <w:numPr>
          <w:numId w:val="0"/>
        </w:numPr>
        <w:tabs>
          <w:tab w:val="left" w:pos="983"/>
          <w:tab w:val="left" w:pos="984"/>
          <w:tab w:val="left" w:pos="2558"/>
          <w:tab w:val="left" w:pos="3712"/>
          <w:tab w:val="left" w:pos="4869"/>
        </w:tabs>
        <w:spacing w:before="172" w:after="0" w:line="391" w:lineRule="auto"/>
        <w:ind w:left="564" w:leftChars="0" w:right="4176" w:rightChars="0"/>
        <w:jc w:val="left"/>
        <w:rPr>
          <w:sz w:val="21"/>
        </w:rPr>
      </w:pPr>
      <w:r>
        <w:rPr>
          <w:sz w:val="21"/>
        </w:rPr>
        <w:t>A</w:t>
      </w:r>
      <w:r>
        <w:rPr>
          <w:rFonts w:hint="eastAsia"/>
          <w:sz w:val="21"/>
          <w:lang w:val="en-US" w:eastAsia="zh-CN"/>
        </w:rPr>
        <w:t>.</w:t>
      </w:r>
      <w:r>
        <w:rPr>
          <w:sz w:val="21"/>
        </w:rPr>
        <w:t>过热</w:t>
      </w:r>
      <w:r>
        <w:rPr>
          <w:sz w:val="21"/>
        </w:rPr>
        <w:tab/>
      </w:r>
      <w:r>
        <w:rPr>
          <w:sz w:val="21"/>
        </w:rPr>
        <w:t>B.过烧</w:t>
      </w:r>
      <w:r>
        <w:rPr>
          <w:sz w:val="21"/>
        </w:rPr>
        <w:tab/>
      </w:r>
      <w:r>
        <w:rPr>
          <w:sz w:val="21"/>
        </w:rPr>
        <w:t>C.裂纹</w:t>
      </w:r>
      <w:r>
        <w:rPr>
          <w:sz w:val="21"/>
        </w:rPr>
        <w:tab/>
      </w:r>
      <w:r>
        <w:rPr>
          <w:sz w:val="21"/>
        </w:rPr>
        <w:t>D.氧化</w:t>
      </w:r>
    </w:p>
    <w:p>
      <w:pPr>
        <w:pStyle w:val="9"/>
        <w:numPr>
          <w:ilvl w:val="0"/>
          <w:numId w:val="12"/>
        </w:numPr>
        <w:tabs>
          <w:tab w:val="left" w:pos="983"/>
          <w:tab w:val="left" w:pos="984"/>
          <w:tab w:val="left" w:pos="4552"/>
        </w:tabs>
        <w:spacing w:before="1" w:after="0" w:line="240" w:lineRule="auto"/>
        <w:ind w:left="984" w:right="0" w:hanging="420"/>
        <w:jc w:val="left"/>
        <w:rPr>
          <w:sz w:val="21"/>
        </w:rPr>
      </w:pPr>
      <w:r>
        <w:rPr>
          <w:sz w:val="21"/>
        </w:rPr>
        <w:t>下列可用于锻压的材料有</w:t>
      </w:r>
      <w:r>
        <w:rPr>
          <w:sz w:val="21"/>
          <w:u w:val="single"/>
        </w:rPr>
        <w:t xml:space="preserve"> </w:t>
      </w:r>
      <w:r>
        <w:rPr>
          <w:sz w:val="21"/>
          <w:u w:val="single"/>
        </w:rPr>
        <w:tab/>
      </w:r>
      <w:r>
        <w:rPr>
          <w:sz w:val="21"/>
        </w:rPr>
        <w:t>。</w:t>
      </w:r>
      <w:r>
        <w:rPr>
          <w:rFonts w:hint="eastAsia"/>
          <w:sz w:val="21"/>
          <w:lang w:val="en-US" w:eastAsia="zh-CN"/>
        </w:rPr>
        <w:t>AC</w:t>
      </w:r>
    </w:p>
    <w:p>
      <w:pPr>
        <w:pStyle w:val="9"/>
        <w:numPr>
          <w:ilvl w:val="1"/>
          <w:numId w:val="12"/>
        </w:numPr>
        <w:tabs>
          <w:tab w:val="left" w:pos="1616"/>
          <w:tab w:val="left" w:pos="1785"/>
          <w:tab w:val="left" w:pos="3254"/>
        </w:tabs>
        <w:spacing w:before="173" w:after="0" w:line="240" w:lineRule="auto"/>
        <w:ind w:left="1615" w:right="2982" w:hanging="1616"/>
        <w:jc w:val="left"/>
        <w:rPr>
          <w:sz w:val="21"/>
        </w:rPr>
      </w:pPr>
      <w:r>
        <w:rPr>
          <w:sz w:val="21"/>
        </w:rPr>
        <w:t>有色金属</w:t>
      </w:r>
      <w:r>
        <w:rPr>
          <w:sz w:val="21"/>
        </w:rPr>
        <w:tab/>
      </w:r>
      <w:r>
        <w:rPr>
          <w:spacing w:val="-1"/>
          <w:w w:val="95"/>
          <w:sz w:val="21"/>
        </w:rPr>
        <w:t>B.</w:t>
      </w:r>
      <w:r>
        <w:rPr>
          <w:w w:val="95"/>
          <w:sz w:val="21"/>
        </w:rPr>
        <w:t>铸铁</w:t>
      </w:r>
      <w:r>
        <w:rPr>
          <w:w w:val="95"/>
          <w:sz w:val="21"/>
        </w:rPr>
        <w:tab/>
      </w:r>
      <w:r>
        <w:rPr>
          <w:sz w:val="21"/>
        </w:rPr>
        <w:t>C.低碳钢</w:t>
      </w:r>
    </w:p>
    <w:p>
      <w:pPr>
        <w:pStyle w:val="9"/>
        <w:numPr>
          <w:ilvl w:val="0"/>
          <w:numId w:val="12"/>
        </w:numPr>
        <w:tabs>
          <w:tab w:val="left" w:pos="983"/>
          <w:tab w:val="left" w:pos="984"/>
          <w:tab w:val="left" w:pos="4763"/>
        </w:tabs>
        <w:spacing w:before="170" w:after="0" w:line="240" w:lineRule="auto"/>
        <w:ind w:left="984" w:right="0" w:hanging="420"/>
        <w:jc w:val="left"/>
        <w:rPr>
          <w:sz w:val="21"/>
        </w:rPr>
      </w:pPr>
      <w:r>
        <w:rPr>
          <w:sz w:val="21"/>
        </w:rPr>
        <w:t>锻造时，金属加热的目的是</w:t>
      </w:r>
      <w:r>
        <w:rPr>
          <w:sz w:val="21"/>
          <w:u w:val="single"/>
        </w:rPr>
        <w:t xml:space="preserve"> </w:t>
      </w:r>
      <w:r>
        <w:rPr>
          <w:sz w:val="21"/>
          <w:u w:val="single"/>
        </w:rPr>
        <w:tab/>
      </w:r>
      <w:r>
        <w:rPr>
          <w:sz w:val="21"/>
        </w:rPr>
        <w:t>。</w:t>
      </w:r>
      <w:r>
        <w:rPr>
          <w:rFonts w:hint="eastAsia"/>
          <w:sz w:val="21"/>
          <w:lang w:val="en-US" w:eastAsia="zh-CN"/>
        </w:rPr>
        <w:t>BC</w:t>
      </w:r>
    </w:p>
    <w:p>
      <w:pPr>
        <w:pStyle w:val="9"/>
        <w:numPr>
          <w:ilvl w:val="1"/>
          <w:numId w:val="12"/>
        </w:numPr>
        <w:tabs>
          <w:tab w:val="left" w:pos="1404"/>
          <w:tab w:val="left" w:pos="3292"/>
          <w:tab w:val="left" w:pos="6232"/>
        </w:tabs>
        <w:spacing w:before="170" w:after="0" w:line="240" w:lineRule="auto"/>
        <w:ind w:left="1404" w:right="0" w:hanging="315"/>
        <w:jc w:val="left"/>
        <w:rPr>
          <w:sz w:val="21"/>
        </w:rPr>
      </w:pPr>
      <w:r>
        <w:rPr>
          <w:sz w:val="21"/>
        </w:rPr>
        <w:t>降低变形能力</w:t>
      </w:r>
      <w:r>
        <w:rPr>
          <w:sz w:val="21"/>
        </w:rPr>
        <w:tab/>
      </w:r>
      <w:r>
        <w:rPr>
          <w:sz w:val="21"/>
        </w:rPr>
        <w:t>B.</w:t>
      </w:r>
      <w:r>
        <w:rPr>
          <w:spacing w:val="-2"/>
          <w:sz w:val="21"/>
        </w:rPr>
        <w:t xml:space="preserve"> </w:t>
      </w:r>
      <w:r>
        <w:rPr>
          <w:sz w:val="21"/>
        </w:rPr>
        <w:t>降低坯料变形抗力</w:t>
      </w:r>
      <w:r>
        <w:rPr>
          <w:sz w:val="21"/>
        </w:rPr>
        <w:tab/>
      </w:r>
      <w:r>
        <w:rPr>
          <w:sz w:val="21"/>
        </w:rPr>
        <w:t>C.</w:t>
      </w:r>
      <w:r>
        <w:rPr>
          <w:spacing w:val="1"/>
          <w:sz w:val="21"/>
        </w:rPr>
        <w:t xml:space="preserve"> </w:t>
      </w:r>
      <w:r>
        <w:rPr>
          <w:sz w:val="21"/>
        </w:rPr>
        <w:t>提高坯料的塑性</w:t>
      </w:r>
    </w:p>
    <w:p>
      <w:pPr>
        <w:pStyle w:val="9"/>
        <w:numPr>
          <w:ilvl w:val="0"/>
          <w:numId w:val="12"/>
        </w:numPr>
        <w:tabs>
          <w:tab w:val="left" w:pos="983"/>
          <w:tab w:val="left" w:pos="984"/>
          <w:tab w:val="left" w:pos="3607"/>
        </w:tabs>
        <w:spacing w:before="173" w:after="0" w:line="240" w:lineRule="auto"/>
        <w:ind w:left="984" w:right="0" w:hanging="420"/>
        <w:jc w:val="left"/>
        <w:rPr>
          <w:sz w:val="21"/>
        </w:rPr>
      </w:pPr>
      <w:r>
        <w:rPr>
          <w:sz w:val="21"/>
        </w:rPr>
        <w:t>冲压基本工序有</w:t>
      </w:r>
      <w:r>
        <w:rPr>
          <w:sz w:val="21"/>
          <w:u w:val="single"/>
        </w:rPr>
        <w:t xml:space="preserve"> </w:t>
      </w:r>
      <w:r>
        <w:rPr>
          <w:sz w:val="21"/>
          <w:u w:val="single"/>
        </w:rPr>
        <w:tab/>
      </w:r>
      <w:r>
        <w:rPr>
          <w:sz w:val="21"/>
        </w:rPr>
        <w:t>。</w:t>
      </w:r>
      <w:r>
        <w:rPr>
          <w:rFonts w:hint="eastAsia"/>
          <w:sz w:val="21"/>
          <w:lang w:val="en-US" w:eastAsia="zh-CN"/>
        </w:rPr>
        <w:t>BC</w:t>
      </w:r>
    </w:p>
    <w:p>
      <w:pPr>
        <w:pStyle w:val="9"/>
        <w:numPr>
          <w:ilvl w:val="1"/>
          <w:numId w:val="12"/>
        </w:numPr>
        <w:tabs>
          <w:tab w:val="left" w:pos="1510"/>
          <w:tab w:val="left" w:pos="2558"/>
          <w:tab w:val="left" w:pos="3923"/>
          <w:tab w:val="left" w:pos="5392"/>
        </w:tabs>
        <w:spacing w:before="170" w:after="0" w:line="240" w:lineRule="auto"/>
        <w:ind w:left="1509" w:right="0" w:hanging="318"/>
        <w:jc w:val="left"/>
        <w:rPr>
          <w:sz w:val="21"/>
        </w:rPr>
      </w:pPr>
      <w:r>
        <w:rPr>
          <w:sz w:val="21"/>
        </w:rPr>
        <w:t>拔长</w:t>
      </w:r>
      <w:r>
        <w:rPr>
          <w:sz w:val="21"/>
        </w:rPr>
        <w:tab/>
      </w:r>
      <w:r>
        <w:rPr>
          <w:sz w:val="21"/>
        </w:rPr>
        <w:t>B.</w:t>
      </w:r>
      <w:r>
        <w:rPr>
          <w:spacing w:val="-3"/>
          <w:sz w:val="21"/>
        </w:rPr>
        <w:t xml:space="preserve"> </w:t>
      </w:r>
      <w:r>
        <w:rPr>
          <w:sz w:val="21"/>
        </w:rPr>
        <w:t>弯曲</w:t>
      </w:r>
      <w:r>
        <w:rPr>
          <w:sz w:val="21"/>
        </w:rPr>
        <w:tab/>
      </w:r>
      <w:r>
        <w:rPr>
          <w:sz w:val="21"/>
        </w:rPr>
        <w:t>C.</w:t>
      </w:r>
      <w:r>
        <w:rPr>
          <w:spacing w:val="-2"/>
          <w:sz w:val="21"/>
        </w:rPr>
        <w:t xml:space="preserve"> </w:t>
      </w:r>
      <w:r>
        <w:rPr>
          <w:sz w:val="21"/>
        </w:rPr>
        <w:t>冲裁</w:t>
      </w:r>
      <w:r>
        <w:rPr>
          <w:sz w:val="21"/>
        </w:rPr>
        <w:tab/>
      </w:r>
      <w:r>
        <w:rPr>
          <w:sz w:val="21"/>
        </w:rPr>
        <w:t>D.镦粗.</w:t>
      </w: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4"/>
        <w:spacing w:before="10"/>
        <w:ind w:left="0" w:firstLine="0"/>
        <w:rPr>
          <w:sz w:val="27"/>
        </w:rPr>
      </w:pPr>
    </w:p>
    <w:p>
      <w:pPr>
        <w:pStyle w:val="2"/>
        <w:tabs>
          <w:tab w:val="left" w:pos="661"/>
        </w:tabs>
        <w:spacing w:before="1"/>
        <w:ind w:left="99"/>
      </w:pPr>
      <w:r>
        <w:t>焊</w:t>
      </w:r>
      <w:r>
        <w:tab/>
      </w:r>
      <w:r>
        <w:t>接</w:t>
      </w:r>
    </w:p>
    <w:p>
      <w:pPr>
        <w:pStyle w:val="3"/>
        <w:spacing w:before="174"/>
      </w:pPr>
      <w:r>
        <w:t>一．判断</w:t>
      </w:r>
    </w:p>
    <w:p>
      <w:pPr>
        <w:pStyle w:val="9"/>
        <w:numPr>
          <w:ilvl w:val="0"/>
          <w:numId w:val="13"/>
        </w:numPr>
        <w:tabs>
          <w:tab w:val="left" w:pos="983"/>
          <w:tab w:val="left" w:pos="984"/>
        </w:tabs>
        <w:spacing w:before="170" w:after="0" w:line="240" w:lineRule="auto"/>
        <w:ind w:left="984" w:right="0" w:hanging="420"/>
        <w:jc w:val="left"/>
        <w:rPr>
          <w:sz w:val="21"/>
        </w:rPr>
      </w:pPr>
      <w:r>
        <w:rPr>
          <w:sz w:val="21"/>
        </w:rPr>
        <w:t>坡口的主要作用是为了保证焊透。</w:t>
      </w:r>
      <w:r>
        <w:t>√</w:t>
      </w:r>
    </w:p>
    <w:p>
      <w:pPr>
        <w:pStyle w:val="9"/>
        <w:numPr>
          <w:ilvl w:val="0"/>
          <w:numId w:val="13"/>
        </w:numPr>
        <w:tabs>
          <w:tab w:val="left" w:pos="983"/>
          <w:tab w:val="left" w:pos="984"/>
        </w:tabs>
        <w:spacing w:before="173" w:after="0" w:line="240" w:lineRule="auto"/>
        <w:ind w:left="984" w:right="0" w:hanging="420"/>
        <w:jc w:val="left"/>
        <w:rPr>
          <w:sz w:val="21"/>
        </w:rPr>
      </w:pPr>
      <w:r>
        <w:rPr>
          <w:sz w:val="21"/>
        </w:rPr>
        <w:t>焊条直径增大时,相应的焊接电流也增大。</w:t>
      </w:r>
      <w:r>
        <w:t>√</w:t>
      </w:r>
    </w:p>
    <w:p>
      <w:pPr>
        <w:pStyle w:val="9"/>
        <w:numPr>
          <w:ilvl w:val="0"/>
          <w:numId w:val="13"/>
        </w:numPr>
        <w:tabs>
          <w:tab w:val="left" w:pos="983"/>
          <w:tab w:val="left" w:pos="984"/>
        </w:tabs>
        <w:spacing w:before="170" w:after="0" w:line="240" w:lineRule="auto"/>
        <w:ind w:left="984" w:right="0" w:hanging="420"/>
        <w:jc w:val="left"/>
        <w:rPr>
          <w:sz w:val="21"/>
        </w:rPr>
      </w:pPr>
      <w:r>
        <w:rPr>
          <w:sz w:val="21"/>
        </w:rPr>
        <w:t>焊接不锈钢容器,不能采用二氧化碳气体保护焊。</w:t>
      </w:r>
      <w:r>
        <w:t>√</w:t>
      </w:r>
    </w:p>
    <w:p>
      <w:pPr>
        <w:pStyle w:val="9"/>
        <w:numPr>
          <w:ilvl w:val="0"/>
          <w:numId w:val="13"/>
        </w:numPr>
        <w:tabs>
          <w:tab w:val="left" w:pos="983"/>
          <w:tab w:val="left" w:pos="984"/>
        </w:tabs>
        <w:spacing w:before="170" w:after="0" w:line="240" w:lineRule="auto"/>
        <w:ind w:left="984" w:right="0" w:hanging="420"/>
        <w:jc w:val="left"/>
        <w:rPr>
          <w:sz w:val="21"/>
        </w:rPr>
      </w:pPr>
      <w:r>
        <w:rPr>
          <w:sz w:val="21"/>
        </w:rPr>
        <w:t>埋弧自动焊只适用于平焊和立焊位置。</w:t>
      </w:r>
      <w:r>
        <w:t>ⅹ</w:t>
      </w:r>
    </w:p>
    <w:p>
      <w:pPr>
        <w:pStyle w:val="9"/>
        <w:numPr>
          <w:ilvl w:val="0"/>
          <w:numId w:val="13"/>
        </w:numPr>
        <w:tabs>
          <w:tab w:val="left" w:pos="983"/>
          <w:tab w:val="left" w:pos="984"/>
        </w:tabs>
        <w:spacing w:before="173" w:after="0" w:line="240" w:lineRule="auto"/>
        <w:ind w:left="984" w:right="0" w:hanging="420"/>
        <w:jc w:val="left"/>
        <w:rPr>
          <w:sz w:val="21"/>
        </w:rPr>
      </w:pPr>
      <w:r>
        <w:rPr>
          <w:sz w:val="21"/>
        </w:rPr>
        <w:t>点焊可焊接有密封要求的薄板结构。</w:t>
      </w:r>
      <w:r>
        <w:t>ⅹ</w:t>
      </w:r>
    </w:p>
    <w:p>
      <w:pPr>
        <w:pStyle w:val="9"/>
        <w:numPr>
          <w:ilvl w:val="0"/>
          <w:numId w:val="13"/>
        </w:numPr>
        <w:tabs>
          <w:tab w:val="left" w:pos="983"/>
          <w:tab w:val="left" w:pos="984"/>
        </w:tabs>
        <w:spacing w:before="170" w:after="0" w:line="240" w:lineRule="auto"/>
        <w:ind w:left="984" w:right="0" w:hanging="420"/>
        <w:jc w:val="left"/>
        <w:rPr>
          <w:sz w:val="21"/>
        </w:rPr>
      </w:pPr>
      <w:r>
        <w:rPr>
          <w:sz w:val="21"/>
        </w:rPr>
        <w:t>压力焊只需加压，不能加热。</w:t>
      </w:r>
      <w:r>
        <w:t>ⅹ</w:t>
      </w:r>
    </w:p>
    <w:p>
      <w:pPr>
        <w:pStyle w:val="9"/>
        <w:numPr>
          <w:ilvl w:val="0"/>
          <w:numId w:val="13"/>
        </w:numPr>
        <w:tabs>
          <w:tab w:val="left" w:pos="983"/>
          <w:tab w:val="left" w:pos="984"/>
        </w:tabs>
        <w:spacing w:before="170" w:after="0" w:line="240" w:lineRule="auto"/>
        <w:ind w:left="984" w:right="0" w:hanging="420"/>
        <w:jc w:val="left"/>
        <w:rPr>
          <w:sz w:val="21"/>
        </w:rPr>
      </w:pPr>
      <w:r>
        <w:rPr>
          <w:sz w:val="21"/>
        </w:rPr>
        <w:t>直流电弧焊机工作时工件接正极称反接。</w:t>
      </w:r>
      <w:r>
        <w:t>ⅹ</w:t>
      </w:r>
    </w:p>
    <w:p>
      <w:pPr>
        <w:pStyle w:val="9"/>
        <w:numPr>
          <w:ilvl w:val="0"/>
          <w:numId w:val="13"/>
        </w:numPr>
        <w:tabs>
          <w:tab w:val="left" w:pos="983"/>
          <w:tab w:val="left" w:pos="984"/>
        </w:tabs>
        <w:spacing w:before="172" w:after="0" w:line="240" w:lineRule="auto"/>
        <w:ind w:left="984" w:right="0" w:hanging="420"/>
        <w:jc w:val="left"/>
        <w:rPr>
          <w:sz w:val="21"/>
        </w:rPr>
      </w:pPr>
      <w:r>
        <w:rPr>
          <w:sz w:val="21"/>
        </w:rPr>
        <w:t>直流电弧阳极区温度比阴极区低。</w:t>
      </w:r>
      <w:r>
        <w:t>ⅹ</w:t>
      </w:r>
    </w:p>
    <w:p>
      <w:pPr>
        <w:pStyle w:val="9"/>
        <w:numPr>
          <w:ilvl w:val="0"/>
          <w:numId w:val="13"/>
        </w:numPr>
        <w:tabs>
          <w:tab w:val="left" w:pos="983"/>
          <w:tab w:val="left" w:pos="984"/>
        </w:tabs>
        <w:spacing w:before="170" w:after="0" w:line="240" w:lineRule="auto"/>
        <w:ind w:left="984" w:right="0" w:hanging="420"/>
        <w:jc w:val="left"/>
        <w:rPr>
          <w:sz w:val="21"/>
        </w:rPr>
      </w:pPr>
      <w:r>
        <w:rPr>
          <w:sz w:val="21"/>
        </w:rPr>
        <w:t>点焊焊接工件时必须添加填充材料。</w:t>
      </w:r>
      <w:r>
        <w:t>ⅹ</w:t>
      </w:r>
    </w:p>
    <w:p>
      <w:pPr>
        <w:pStyle w:val="9"/>
        <w:numPr>
          <w:ilvl w:val="0"/>
          <w:numId w:val="13"/>
        </w:numPr>
        <w:tabs>
          <w:tab w:val="left" w:pos="984"/>
        </w:tabs>
        <w:spacing w:before="171" w:after="0" w:line="240" w:lineRule="auto"/>
        <w:ind w:left="984" w:right="0" w:hanging="420"/>
        <w:jc w:val="left"/>
        <w:rPr>
          <w:sz w:val="21"/>
        </w:rPr>
      </w:pPr>
      <w:r>
        <w:rPr>
          <w:sz w:val="21"/>
        </w:rPr>
        <w:t>点焊焊件只在有限的接触面上实现连接，因此适用于焊接密封件。</w:t>
      </w:r>
      <w:r>
        <w:t>ⅹ</w:t>
      </w:r>
    </w:p>
    <w:p>
      <w:pPr>
        <w:pStyle w:val="9"/>
        <w:numPr>
          <w:ilvl w:val="0"/>
          <w:numId w:val="13"/>
        </w:numPr>
        <w:tabs>
          <w:tab w:val="left" w:pos="984"/>
        </w:tabs>
        <w:spacing w:before="172" w:after="0" w:line="240" w:lineRule="auto"/>
        <w:ind w:left="984" w:right="0" w:hanging="420"/>
        <w:jc w:val="left"/>
        <w:rPr>
          <w:sz w:val="21"/>
        </w:rPr>
      </w:pPr>
      <w:r>
        <w:rPr>
          <w:sz w:val="21"/>
        </w:rPr>
        <w:t>点焊属于熔化焊。</w:t>
      </w:r>
      <w:r>
        <w:t>ⅹ</w:t>
      </w:r>
    </w:p>
    <w:p>
      <w:pPr>
        <w:pStyle w:val="9"/>
        <w:numPr>
          <w:ilvl w:val="0"/>
          <w:numId w:val="13"/>
        </w:numPr>
        <w:tabs>
          <w:tab w:val="left" w:pos="984"/>
        </w:tabs>
        <w:spacing w:before="170" w:after="0" w:line="240" w:lineRule="auto"/>
        <w:ind w:left="984" w:right="0" w:hanging="420"/>
        <w:jc w:val="left"/>
        <w:rPr>
          <w:sz w:val="21"/>
        </w:rPr>
      </w:pPr>
      <w:r>
        <w:rPr>
          <w:sz w:val="21"/>
        </w:rPr>
        <w:t>钎焊可以实现异种材料焊接。</w:t>
      </w:r>
      <w:r>
        <w:t>√</w:t>
      </w:r>
    </w:p>
    <w:p>
      <w:pPr>
        <w:spacing w:after="0" w:line="240" w:lineRule="auto"/>
        <w:jc w:val="left"/>
        <w:rPr>
          <w:sz w:val="21"/>
        </w:rPr>
        <w:sectPr>
          <w:pgSz w:w="11910" w:h="16840"/>
          <w:pgMar w:top="1220" w:right="1060" w:bottom="1200" w:left="960" w:header="0" w:footer="925" w:gutter="0"/>
        </w:sectPr>
      </w:pPr>
    </w:p>
    <w:p>
      <w:pPr>
        <w:pStyle w:val="3"/>
        <w:spacing w:before="54"/>
      </w:pPr>
      <w:r>
        <w:t>二．单选</w:t>
      </w:r>
    </w:p>
    <w:p>
      <w:pPr>
        <w:pStyle w:val="9"/>
        <w:numPr>
          <w:ilvl w:val="0"/>
          <w:numId w:val="14"/>
        </w:numPr>
        <w:tabs>
          <w:tab w:val="left" w:pos="983"/>
          <w:tab w:val="left" w:pos="984"/>
          <w:tab w:val="left" w:pos="2558"/>
        </w:tabs>
        <w:spacing w:before="1" w:after="0" w:line="440" w:lineRule="atLeast"/>
        <w:ind w:left="984" w:right="400" w:hanging="420"/>
        <w:jc w:val="left"/>
        <w:rPr>
          <w:sz w:val="21"/>
        </w:rPr>
      </w:pPr>
      <w:r>
        <w:rPr>
          <w:sz w:val="21"/>
        </w:rPr>
        <w:t>用低碳钢制造圆筒形焊件</w:t>
      </w:r>
      <w:r>
        <w:rPr>
          <w:spacing w:val="-59"/>
          <w:sz w:val="21"/>
        </w:rPr>
        <w:t xml:space="preserve"> </w:t>
      </w:r>
      <w:r>
        <w:rPr>
          <w:sz w:val="21"/>
        </w:rPr>
        <w:t>3</w:t>
      </w:r>
      <w:r>
        <w:rPr>
          <w:spacing w:val="-58"/>
          <w:sz w:val="21"/>
        </w:rPr>
        <w:t xml:space="preserve"> </w:t>
      </w:r>
      <w:r>
        <w:rPr>
          <w:sz w:val="21"/>
        </w:rPr>
        <w:t>件，直径Φ200mm，长度</w:t>
      </w:r>
      <w:r>
        <w:rPr>
          <w:spacing w:val="-59"/>
          <w:sz w:val="21"/>
        </w:rPr>
        <w:t xml:space="preserve"> </w:t>
      </w:r>
      <w:r>
        <w:rPr>
          <w:sz w:val="21"/>
        </w:rPr>
        <w:t>2000mm，板厚</w:t>
      </w:r>
      <w:r>
        <w:rPr>
          <w:spacing w:val="-56"/>
          <w:sz w:val="21"/>
        </w:rPr>
        <w:t xml:space="preserve"> </w:t>
      </w:r>
      <w:r>
        <w:rPr>
          <w:sz w:val="21"/>
        </w:rPr>
        <w:t>6mm，在下列焊接方法中应选用</w:t>
      </w:r>
      <w:r>
        <w:rPr>
          <w:sz w:val="21"/>
          <w:u w:val="single"/>
        </w:rPr>
        <w:t xml:space="preserve"> </w:t>
      </w:r>
      <w:r>
        <w:rPr>
          <w:sz w:val="21"/>
          <w:u w:val="single"/>
        </w:rPr>
        <w:tab/>
      </w:r>
      <w:r>
        <w:rPr>
          <w:sz w:val="21"/>
        </w:rPr>
        <w:t>。</w:t>
      </w:r>
      <w:r>
        <w:rPr>
          <w:rFonts w:hint="eastAsia"/>
          <w:sz w:val="21"/>
          <w:lang w:val="en-US" w:eastAsia="zh-CN"/>
        </w:rPr>
        <w:t>A</w:t>
      </w:r>
    </w:p>
    <w:p>
      <w:pPr>
        <w:pStyle w:val="9"/>
        <w:numPr>
          <w:ilvl w:val="1"/>
          <w:numId w:val="14"/>
        </w:numPr>
        <w:tabs>
          <w:tab w:val="left" w:pos="1613"/>
          <w:tab w:val="left" w:pos="2872"/>
          <w:tab w:val="left" w:pos="4447"/>
          <w:tab w:val="left" w:pos="5812"/>
        </w:tabs>
        <w:spacing w:before="57" w:after="0" w:line="240" w:lineRule="auto"/>
        <w:ind w:left="1612" w:right="0" w:hanging="315"/>
        <w:jc w:val="left"/>
        <w:rPr>
          <w:sz w:val="21"/>
        </w:rPr>
      </w:pPr>
      <w:r>
        <w:rPr>
          <w:sz w:val="21"/>
        </w:rPr>
        <w:t>手弧焊</w:t>
      </w:r>
      <w:r>
        <w:rPr>
          <w:sz w:val="21"/>
        </w:rPr>
        <w:tab/>
      </w:r>
      <w:r>
        <w:rPr>
          <w:sz w:val="21"/>
        </w:rPr>
        <w:t>B.埋弧焊</w:t>
      </w:r>
      <w:r>
        <w:rPr>
          <w:sz w:val="21"/>
        </w:rPr>
        <w:tab/>
      </w:r>
      <w:r>
        <w:rPr>
          <w:sz w:val="21"/>
        </w:rPr>
        <w:t>C.气焊</w:t>
      </w:r>
      <w:r>
        <w:rPr>
          <w:sz w:val="21"/>
        </w:rPr>
        <w:tab/>
      </w:r>
      <w:r>
        <w:rPr>
          <w:sz w:val="21"/>
        </w:rPr>
        <w:t>D.缝焊</w:t>
      </w:r>
    </w:p>
    <w:p>
      <w:pPr>
        <w:pStyle w:val="9"/>
        <w:numPr>
          <w:ilvl w:val="0"/>
          <w:numId w:val="14"/>
        </w:numPr>
        <w:tabs>
          <w:tab w:val="left" w:pos="983"/>
          <w:tab w:val="left" w:pos="984"/>
        </w:tabs>
        <w:spacing w:before="170" w:after="0" w:line="240" w:lineRule="auto"/>
        <w:ind w:left="984" w:right="0" w:hanging="420"/>
        <w:jc w:val="left"/>
        <w:rPr>
          <w:sz w:val="21"/>
        </w:rPr>
      </w:pPr>
      <w:r>
        <w:rPr>
          <w:sz w:val="21"/>
        </w:rPr>
        <w:t>金属钎焊时：</w:t>
      </w:r>
      <w:r>
        <w:rPr>
          <w:rFonts w:hint="eastAsia"/>
          <w:sz w:val="21"/>
          <w:lang w:val="en-US" w:eastAsia="zh-CN"/>
        </w:rPr>
        <w:t>A</w:t>
      </w:r>
    </w:p>
    <w:p>
      <w:pPr>
        <w:pStyle w:val="9"/>
        <w:numPr>
          <w:ilvl w:val="1"/>
          <w:numId w:val="14"/>
        </w:numPr>
        <w:tabs>
          <w:tab w:val="left" w:pos="1299"/>
          <w:tab w:val="left" w:pos="4132"/>
        </w:tabs>
        <w:spacing w:before="170" w:after="0" w:line="240" w:lineRule="auto"/>
        <w:ind w:left="1298" w:right="0" w:hanging="315"/>
        <w:jc w:val="left"/>
        <w:rPr>
          <w:sz w:val="21"/>
        </w:rPr>
      </w:pPr>
      <w:r>
        <w:rPr>
          <w:sz w:val="21"/>
        </w:rPr>
        <w:t>焊件不熔化,钎料熔化</w:t>
      </w:r>
      <w:r>
        <w:rPr>
          <w:sz w:val="21"/>
        </w:rPr>
        <w:tab/>
      </w:r>
      <w:r>
        <w:rPr>
          <w:sz w:val="21"/>
        </w:rPr>
        <w:t>C.</w:t>
      </w:r>
      <w:r>
        <w:rPr>
          <w:spacing w:val="-6"/>
          <w:sz w:val="21"/>
        </w:rPr>
        <w:t xml:space="preserve"> </w:t>
      </w:r>
      <w:r>
        <w:rPr>
          <w:sz w:val="21"/>
        </w:rPr>
        <w:t>焊件和钎料都要局部熔化;</w:t>
      </w:r>
    </w:p>
    <w:p>
      <w:pPr>
        <w:pStyle w:val="9"/>
        <w:numPr>
          <w:ilvl w:val="1"/>
          <w:numId w:val="14"/>
        </w:numPr>
        <w:tabs>
          <w:tab w:val="left" w:pos="1299"/>
          <w:tab w:val="left" w:pos="4132"/>
        </w:tabs>
        <w:spacing w:before="173" w:after="0" w:line="240" w:lineRule="auto"/>
        <w:ind w:left="1298" w:right="0" w:hanging="315"/>
        <w:jc w:val="left"/>
        <w:rPr>
          <w:sz w:val="21"/>
        </w:rPr>
      </w:pPr>
      <w:r>
        <w:rPr>
          <w:sz w:val="21"/>
        </w:rPr>
        <w:t>焊件熔化,钎料不熔化</w:t>
      </w:r>
      <w:r>
        <w:rPr>
          <w:sz w:val="21"/>
        </w:rPr>
        <w:tab/>
      </w:r>
      <w:r>
        <w:rPr>
          <w:sz w:val="21"/>
        </w:rPr>
        <w:t>D.</w:t>
      </w:r>
      <w:r>
        <w:rPr>
          <w:spacing w:val="-7"/>
          <w:sz w:val="21"/>
        </w:rPr>
        <w:t xml:space="preserve"> </w:t>
      </w:r>
      <w:r>
        <w:rPr>
          <w:sz w:val="21"/>
        </w:rPr>
        <w:t>焊件局部熔化,钎料全部熔化.</w:t>
      </w:r>
    </w:p>
    <w:p>
      <w:pPr>
        <w:pStyle w:val="9"/>
        <w:numPr>
          <w:ilvl w:val="0"/>
          <w:numId w:val="14"/>
        </w:numPr>
        <w:tabs>
          <w:tab w:val="left" w:pos="983"/>
          <w:tab w:val="left" w:pos="984"/>
        </w:tabs>
        <w:spacing w:before="170" w:after="0" w:line="240" w:lineRule="auto"/>
        <w:ind w:left="984" w:right="0" w:hanging="420"/>
        <w:jc w:val="left"/>
        <w:rPr>
          <w:sz w:val="21"/>
        </w:rPr>
      </w:pPr>
      <w:r>
        <w:rPr>
          <w:spacing w:val="-2"/>
          <w:sz w:val="21"/>
        </w:rPr>
        <w:t xml:space="preserve">用低碳钢焊接圆筒形焊件，直径 </w:t>
      </w:r>
      <w:r>
        <w:rPr>
          <w:sz w:val="21"/>
        </w:rPr>
        <w:t>φ300mm</w:t>
      </w:r>
      <w:r>
        <w:rPr>
          <w:spacing w:val="-2"/>
          <w:sz w:val="21"/>
        </w:rPr>
        <w:t xml:space="preserve">，长度 </w:t>
      </w:r>
      <w:r>
        <w:rPr>
          <w:sz w:val="21"/>
        </w:rPr>
        <w:t>1500mm</w:t>
      </w:r>
      <w:r>
        <w:rPr>
          <w:spacing w:val="-1"/>
          <w:sz w:val="21"/>
        </w:rPr>
        <w:t xml:space="preserve">，板厚 </w:t>
      </w:r>
      <w:r>
        <w:rPr>
          <w:sz w:val="21"/>
        </w:rPr>
        <w:t>1mm</w:t>
      </w:r>
      <w:r>
        <w:rPr>
          <w:spacing w:val="-8"/>
          <w:sz w:val="21"/>
        </w:rPr>
        <w:t xml:space="preserve"> 在下列焊接方法中应选用</w:t>
      </w:r>
    </w:p>
    <w:p>
      <w:pPr>
        <w:pStyle w:val="4"/>
        <w:tabs>
          <w:tab w:val="left" w:pos="2138"/>
        </w:tabs>
        <w:ind w:left="984" w:firstLine="0"/>
        <w:rPr>
          <w:rFonts w:hint="eastAsia" w:eastAsia="宋体"/>
          <w:lang w:val="en-US" w:eastAsia="zh-CN"/>
        </w:rPr>
      </w:pPr>
      <w:r>
        <w:rPr>
          <w:rFonts w:ascii="Times New Roman" w:eastAsia="Times New Roman"/>
          <w:w w:val="99"/>
          <w:u w:val="single"/>
        </w:rPr>
        <w:t xml:space="preserve"> </w:t>
      </w:r>
      <w:r>
        <w:rPr>
          <w:rFonts w:ascii="Times New Roman" w:eastAsia="Times New Roman"/>
          <w:u w:val="single"/>
        </w:rPr>
        <w:tab/>
      </w:r>
      <w:r>
        <w:t>。</w:t>
      </w:r>
      <w:r>
        <w:rPr>
          <w:rFonts w:hint="eastAsia"/>
          <w:lang w:val="en-US" w:eastAsia="zh-CN"/>
        </w:rPr>
        <w:t>C</w:t>
      </w:r>
    </w:p>
    <w:p>
      <w:pPr>
        <w:pStyle w:val="9"/>
        <w:numPr>
          <w:ilvl w:val="1"/>
          <w:numId w:val="14"/>
        </w:numPr>
        <w:tabs>
          <w:tab w:val="left" w:pos="1510"/>
          <w:tab w:val="left" w:pos="2872"/>
          <w:tab w:val="left" w:pos="4449"/>
          <w:tab w:val="left" w:pos="7283"/>
        </w:tabs>
        <w:spacing w:before="173" w:after="0" w:line="240" w:lineRule="auto"/>
        <w:ind w:left="1509" w:right="0" w:hanging="318"/>
        <w:jc w:val="left"/>
        <w:rPr>
          <w:sz w:val="21"/>
        </w:rPr>
      </w:pPr>
      <w:r>
        <w:rPr>
          <w:sz w:val="21"/>
        </w:rPr>
        <w:t>手弧焊</w:t>
      </w:r>
      <w:r>
        <w:rPr>
          <w:sz w:val="21"/>
        </w:rPr>
        <w:tab/>
      </w:r>
      <w:r>
        <w:rPr>
          <w:sz w:val="21"/>
        </w:rPr>
        <w:t>B. 埋弧焊</w:t>
      </w:r>
      <w:r>
        <w:rPr>
          <w:sz w:val="21"/>
        </w:rPr>
        <w:tab/>
      </w:r>
      <w:r>
        <w:rPr>
          <w:sz w:val="21"/>
        </w:rPr>
        <w:t>C.</w:t>
      </w:r>
      <w:r>
        <w:rPr>
          <w:spacing w:val="-3"/>
          <w:sz w:val="21"/>
        </w:rPr>
        <w:t xml:space="preserve"> </w:t>
      </w:r>
      <w:r>
        <w:rPr>
          <w:sz w:val="21"/>
        </w:rPr>
        <w:t>二氧化碳气体保护焊</w:t>
      </w:r>
      <w:r>
        <w:rPr>
          <w:sz w:val="21"/>
        </w:rPr>
        <w:tab/>
      </w:r>
      <w:r>
        <w:rPr>
          <w:sz w:val="21"/>
        </w:rPr>
        <w:t>D.</w:t>
      </w:r>
      <w:r>
        <w:rPr>
          <w:spacing w:val="-1"/>
          <w:sz w:val="21"/>
        </w:rPr>
        <w:t xml:space="preserve"> </w:t>
      </w:r>
      <w:r>
        <w:rPr>
          <w:sz w:val="21"/>
        </w:rPr>
        <w:t>氩弧焊</w:t>
      </w:r>
    </w:p>
    <w:p>
      <w:pPr>
        <w:pStyle w:val="9"/>
        <w:numPr>
          <w:ilvl w:val="0"/>
          <w:numId w:val="14"/>
        </w:numPr>
        <w:tabs>
          <w:tab w:val="left" w:pos="983"/>
          <w:tab w:val="left" w:pos="984"/>
          <w:tab w:val="left" w:pos="7283"/>
        </w:tabs>
        <w:spacing w:before="170" w:after="0" w:line="240" w:lineRule="auto"/>
        <w:ind w:left="984" w:right="0" w:hanging="420"/>
        <w:jc w:val="left"/>
        <w:rPr>
          <w:sz w:val="21"/>
        </w:rPr>
      </w:pPr>
      <w:r>
        <w:rPr>
          <w:sz w:val="21"/>
        </w:rPr>
        <w:t>有一批重要的铝合金密封容器需要焊接,试选用焊接方法</w:t>
      </w:r>
      <w:r>
        <w:rPr>
          <w:sz w:val="21"/>
          <w:u w:val="single"/>
        </w:rPr>
        <w:t xml:space="preserve"> </w:t>
      </w:r>
      <w:r>
        <w:rPr>
          <w:sz w:val="21"/>
          <w:u w:val="single"/>
        </w:rPr>
        <w:tab/>
      </w:r>
      <w:r>
        <w:rPr>
          <w:sz w:val="21"/>
        </w:rPr>
        <w:t>。</w:t>
      </w:r>
      <w:r>
        <w:rPr>
          <w:rFonts w:hint="eastAsia"/>
          <w:sz w:val="21"/>
          <w:lang w:val="en-US" w:eastAsia="zh-CN"/>
        </w:rPr>
        <w:t>C</w:t>
      </w:r>
    </w:p>
    <w:p>
      <w:pPr>
        <w:pStyle w:val="9"/>
        <w:numPr>
          <w:ilvl w:val="1"/>
          <w:numId w:val="14"/>
        </w:numPr>
        <w:tabs>
          <w:tab w:val="left" w:pos="1510"/>
          <w:tab w:val="left" w:pos="2663"/>
          <w:tab w:val="left" w:pos="5603"/>
          <w:tab w:val="left" w:pos="7178"/>
        </w:tabs>
        <w:spacing w:before="170" w:after="0" w:line="240" w:lineRule="auto"/>
        <w:ind w:left="1509" w:right="0" w:hanging="318"/>
        <w:jc w:val="left"/>
        <w:rPr>
          <w:sz w:val="21"/>
        </w:rPr>
      </w:pPr>
      <w:r>
        <w:rPr>
          <w:sz w:val="21"/>
        </w:rPr>
        <w:t>埋弧焊</w:t>
      </w:r>
      <w:r>
        <w:rPr>
          <w:sz w:val="21"/>
        </w:rPr>
        <w:tab/>
      </w:r>
      <w:r>
        <w:rPr>
          <w:sz w:val="21"/>
        </w:rPr>
        <w:t>B.</w:t>
      </w:r>
      <w:r>
        <w:rPr>
          <w:spacing w:val="-4"/>
          <w:sz w:val="21"/>
        </w:rPr>
        <w:t xml:space="preserve"> </w:t>
      </w:r>
      <w:r>
        <w:rPr>
          <w:sz w:val="21"/>
        </w:rPr>
        <w:t>二氧化碳气体保护焊</w:t>
      </w:r>
      <w:r>
        <w:rPr>
          <w:sz w:val="21"/>
        </w:rPr>
        <w:tab/>
      </w:r>
      <w:r>
        <w:rPr>
          <w:sz w:val="21"/>
        </w:rPr>
        <w:t>C.</w:t>
      </w:r>
      <w:r>
        <w:rPr>
          <w:spacing w:val="-2"/>
          <w:sz w:val="21"/>
        </w:rPr>
        <w:t xml:space="preserve"> </w:t>
      </w:r>
      <w:r>
        <w:rPr>
          <w:sz w:val="21"/>
        </w:rPr>
        <w:t>氩弧焊</w:t>
      </w:r>
      <w:r>
        <w:rPr>
          <w:sz w:val="21"/>
        </w:rPr>
        <w:tab/>
      </w:r>
      <w:r>
        <w:rPr>
          <w:sz w:val="21"/>
        </w:rPr>
        <w:t>D.</w:t>
      </w:r>
      <w:r>
        <w:rPr>
          <w:spacing w:val="-1"/>
          <w:sz w:val="21"/>
        </w:rPr>
        <w:t xml:space="preserve"> </w:t>
      </w:r>
      <w:r>
        <w:rPr>
          <w:sz w:val="21"/>
        </w:rPr>
        <w:t>点焊</w:t>
      </w:r>
    </w:p>
    <w:p>
      <w:pPr>
        <w:pStyle w:val="9"/>
        <w:numPr>
          <w:ilvl w:val="0"/>
          <w:numId w:val="14"/>
        </w:numPr>
        <w:tabs>
          <w:tab w:val="left" w:pos="983"/>
          <w:tab w:val="left" w:pos="984"/>
        </w:tabs>
        <w:spacing w:before="172" w:after="0" w:line="240" w:lineRule="auto"/>
        <w:ind w:left="984" w:right="0" w:hanging="420"/>
        <w:jc w:val="left"/>
        <w:rPr>
          <w:sz w:val="21"/>
        </w:rPr>
      </w:pPr>
      <w:r>
        <w:rPr>
          <w:sz w:val="21"/>
        </w:rPr>
        <w:t>车刀的硬质合金刀头与中碳钢刀体焊接,应采用什么焊接方法?</w:t>
      </w:r>
      <w:r>
        <w:rPr>
          <w:rFonts w:hint="eastAsia"/>
          <w:sz w:val="21"/>
          <w:lang w:val="en-US" w:eastAsia="zh-CN"/>
        </w:rPr>
        <w:t>C</w:t>
      </w:r>
    </w:p>
    <w:p>
      <w:pPr>
        <w:pStyle w:val="9"/>
        <w:numPr>
          <w:ilvl w:val="1"/>
          <w:numId w:val="14"/>
        </w:numPr>
        <w:tabs>
          <w:tab w:val="left" w:pos="1510"/>
          <w:tab w:val="left" w:pos="2558"/>
          <w:tab w:val="left" w:pos="4238"/>
          <w:tab w:val="left" w:pos="6129"/>
        </w:tabs>
        <w:spacing w:before="171" w:after="0" w:line="240" w:lineRule="auto"/>
        <w:ind w:left="1509" w:right="0" w:hanging="318"/>
        <w:jc w:val="left"/>
        <w:rPr>
          <w:sz w:val="21"/>
        </w:rPr>
      </w:pPr>
      <w:r>
        <w:rPr>
          <w:sz w:val="21"/>
        </w:rPr>
        <w:t>气焊</w:t>
      </w:r>
      <w:r>
        <w:rPr>
          <w:sz w:val="21"/>
        </w:rPr>
        <w:tab/>
      </w:r>
      <w:r>
        <w:rPr>
          <w:sz w:val="21"/>
        </w:rPr>
        <w:t>B.</w:t>
      </w:r>
      <w:r>
        <w:rPr>
          <w:spacing w:val="-2"/>
          <w:sz w:val="21"/>
        </w:rPr>
        <w:t xml:space="preserve"> </w:t>
      </w:r>
      <w:r>
        <w:rPr>
          <w:sz w:val="21"/>
        </w:rPr>
        <w:t>氩弧焊</w:t>
      </w:r>
      <w:r>
        <w:rPr>
          <w:sz w:val="21"/>
        </w:rPr>
        <w:tab/>
      </w:r>
      <w:r>
        <w:rPr>
          <w:sz w:val="21"/>
        </w:rPr>
        <w:t>C.</w:t>
      </w:r>
      <w:r>
        <w:rPr>
          <w:spacing w:val="-3"/>
          <w:sz w:val="21"/>
        </w:rPr>
        <w:t xml:space="preserve"> </w:t>
      </w:r>
      <w:r>
        <w:rPr>
          <w:sz w:val="21"/>
        </w:rPr>
        <w:t>钎焊</w:t>
      </w:r>
      <w:r>
        <w:rPr>
          <w:sz w:val="21"/>
        </w:rPr>
        <w:tab/>
      </w:r>
      <w:r>
        <w:rPr>
          <w:sz w:val="21"/>
        </w:rPr>
        <w:t>D.</w:t>
      </w:r>
      <w:r>
        <w:rPr>
          <w:spacing w:val="-1"/>
          <w:sz w:val="21"/>
        </w:rPr>
        <w:t xml:space="preserve"> </w:t>
      </w:r>
      <w:r>
        <w:rPr>
          <w:sz w:val="21"/>
        </w:rPr>
        <w:t>对焊</w:t>
      </w:r>
    </w:p>
    <w:p>
      <w:pPr>
        <w:pStyle w:val="9"/>
        <w:numPr>
          <w:ilvl w:val="0"/>
          <w:numId w:val="14"/>
        </w:numPr>
        <w:tabs>
          <w:tab w:val="left" w:pos="983"/>
          <w:tab w:val="left" w:pos="984"/>
          <w:tab w:val="left" w:pos="4658"/>
        </w:tabs>
        <w:spacing w:before="170" w:after="0" w:line="240" w:lineRule="auto"/>
        <w:ind w:left="984" w:right="0" w:hanging="420"/>
        <w:jc w:val="left"/>
        <w:rPr>
          <w:sz w:val="21"/>
        </w:rPr>
      </w:pPr>
      <w:r>
        <w:rPr>
          <w:sz w:val="21"/>
        </w:rPr>
        <w:t>钎焊时使用的填充金属称为</w:t>
      </w:r>
      <w:r>
        <w:rPr>
          <w:sz w:val="21"/>
          <w:u w:val="single"/>
        </w:rPr>
        <w:t xml:space="preserve"> </w:t>
      </w:r>
      <w:r>
        <w:rPr>
          <w:sz w:val="21"/>
          <w:u w:val="single"/>
        </w:rPr>
        <w:tab/>
      </w:r>
      <w:r>
        <w:rPr>
          <w:sz w:val="21"/>
        </w:rPr>
        <w:t>。</w:t>
      </w:r>
      <w:r>
        <w:rPr>
          <w:rFonts w:hint="eastAsia"/>
          <w:sz w:val="21"/>
          <w:lang w:val="en-US" w:eastAsia="zh-CN"/>
        </w:rPr>
        <w:t>C</w:t>
      </w:r>
    </w:p>
    <w:p>
      <w:pPr>
        <w:pStyle w:val="9"/>
        <w:numPr>
          <w:ilvl w:val="1"/>
          <w:numId w:val="14"/>
        </w:numPr>
        <w:tabs>
          <w:tab w:val="left" w:pos="1404"/>
          <w:tab w:val="left" w:pos="2349"/>
          <w:tab w:val="left" w:pos="3609"/>
          <w:tab w:val="left" w:pos="4869"/>
        </w:tabs>
        <w:spacing w:before="172" w:after="0" w:line="240" w:lineRule="auto"/>
        <w:ind w:left="1404" w:right="0" w:hanging="315"/>
        <w:jc w:val="left"/>
        <w:rPr>
          <w:sz w:val="21"/>
        </w:rPr>
      </w:pPr>
      <w:r>
        <w:rPr>
          <w:sz w:val="21"/>
        </w:rPr>
        <w:t>焊条;</w:t>
      </w:r>
      <w:r>
        <w:rPr>
          <w:sz w:val="21"/>
        </w:rPr>
        <w:tab/>
      </w:r>
      <w:r>
        <w:rPr>
          <w:sz w:val="21"/>
        </w:rPr>
        <w:t>B.</w:t>
      </w:r>
      <w:r>
        <w:rPr>
          <w:spacing w:val="-2"/>
          <w:sz w:val="21"/>
        </w:rPr>
        <w:t xml:space="preserve"> </w:t>
      </w:r>
      <w:r>
        <w:rPr>
          <w:sz w:val="21"/>
        </w:rPr>
        <w:t>焊丝;</w:t>
      </w:r>
      <w:r>
        <w:rPr>
          <w:sz w:val="21"/>
        </w:rPr>
        <w:tab/>
      </w:r>
      <w:r>
        <w:rPr>
          <w:sz w:val="21"/>
        </w:rPr>
        <w:t>C.</w:t>
      </w:r>
      <w:r>
        <w:rPr>
          <w:spacing w:val="-2"/>
          <w:sz w:val="21"/>
        </w:rPr>
        <w:t xml:space="preserve"> </w:t>
      </w:r>
      <w:r>
        <w:rPr>
          <w:sz w:val="21"/>
        </w:rPr>
        <w:t>钎料;</w:t>
      </w:r>
      <w:r>
        <w:rPr>
          <w:sz w:val="21"/>
        </w:rPr>
        <w:tab/>
      </w:r>
      <w:r>
        <w:rPr>
          <w:sz w:val="21"/>
        </w:rPr>
        <w:t>D.</w:t>
      </w:r>
      <w:r>
        <w:rPr>
          <w:spacing w:val="-1"/>
          <w:sz w:val="21"/>
        </w:rPr>
        <w:t xml:space="preserve"> </w:t>
      </w:r>
      <w:r>
        <w:rPr>
          <w:sz w:val="21"/>
        </w:rPr>
        <w:t>钎剂</w:t>
      </w:r>
    </w:p>
    <w:p>
      <w:pPr>
        <w:pStyle w:val="9"/>
        <w:numPr>
          <w:ilvl w:val="0"/>
          <w:numId w:val="14"/>
        </w:numPr>
        <w:tabs>
          <w:tab w:val="left" w:pos="983"/>
          <w:tab w:val="left" w:pos="984"/>
        </w:tabs>
        <w:spacing w:before="170" w:after="0" w:line="391" w:lineRule="auto"/>
        <w:ind w:left="984" w:right="359" w:hanging="420"/>
        <w:jc w:val="left"/>
        <w:rPr>
          <w:sz w:val="21"/>
        </w:rPr>
      </w:pPr>
      <w:r>
        <w:rPr>
          <w:spacing w:val="-8"/>
          <w:sz w:val="21"/>
        </w:rPr>
        <w:t xml:space="preserve">焊接工字梁如图 </w:t>
      </w:r>
      <w:r>
        <w:rPr>
          <w:sz w:val="21"/>
        </w:rPr>
        <w:t>10</w:t>
      </w:r>
      <w:r>
        <w:rPr>
          <w:spacing w:val="-18"/>
          <w:sz w:val="21"/>
        </w:rPr>
        <w:t xml:space="preserve"> 所示, 长 </w:t>
      </w:r>
      <w:r>
        <w:rPr>
          <w:sz w:val="21"/>
        </w:rPr>
        <w:t>6m</w:t>
      </w:r>
      <w:r>
        <w:rPr>
          <w:spacing w:val="-13"/>
          <w:sz w:val="21"/>
        </w:rPr>
        <w:t xml:space="preserve">, 板厚 </w:t>
      </w:r>
      <w:r>
        <w:rPr>
          <w:sz w:val="21"/>
        </w:rPr>
        <w:t>8mm</w:t>
      </w:r>
      <w:r>
        <w:rPr>
          <w:spacing w:val="-13"/>
          <w:sz w:val="21"/>
        </w:rPr>
        <w:t xml:space="preserve">, 生产 </w:t>
      </w:r>
      <w:r>
        <w:rPr>
          <w:sz w:val="21"/>
        </w:rPr>
        <w:t>100</w:t>
      </w:r>
      <w:r>
        <w:rPr>
          <w:spacing w:val="-11"/>
          <w:sz w:val="21"/>
        </w:rPr>
        <w:t xml:space="preserve"> 件, 在下列焊接方法中焊接焊缝 </w:t>
      </w:r>
      <w:r>
        <w:rPr>
          <w:sz w:val="21"/>
        </w:rPr>
        <w:t>A</w:t>
      </w:r>
      <w:r>
        <w:rPr>
          <w:spacing w:val="-2"/>
          <w:sz w:val="21"/>
        </w:rPr>
        <w:t xml:space="preserve"> 适宜的是哪一种?</w:t>
      </w:r>
      <w:r>
        <w:rPr>
          <w:rFonts w:hint="eastAsia"/>
          <w:spacing w:val="-2"/>
          <w:sz w:val="21"/>
          <w:lang w:val="en-US" w:eastAsia="zh-CN"/>
        </w:rPr>
        <w:t>B</w:t>
      </w:r>
    </w:p>
    <w:p>
      <w:pPr>
        <w:pStyle w:val="9"/>
        <w:numPr>
          <w:ilvl w:val="1"/>
          <w:numId w:val="14"/>
        </w:numPr>
        <w:tabs>
          <w:tab w:val="left" w:pos="1404"/>
          <w:tab w:val="left" w:pos="2872"/>
          <w:tab w:val="left" w:pos="4658"/>
          <w:tab w:val="left" w:pos="6023"/>
        </w:tabs>
        <w:spacing w:before="4" w:after="0" w:line="240" w:lineRule="auto"/>
        <w:ind w:left="1404" w:right="0" w:hanging="315"/>
        <w:jc w:val="left"/>
        <w:rPr>
          <w:sz w:val="21"/>
        </w:rPr>
      </w:pPr>
      <w:r>
        <w:rPr>
          <w:sz w:val="21"/>
        </w:rPr>
        <w:t>手弧焊</w:t>
      </w:r>
      <w:r>
        <w:rPr>
          <w:sz w:val="21"/>
        </w:rPr>
        <w:tab/>
      </w:r>
      <w:r>
        <w:rPr>
          <w:sz w:val="21"/>
        </w:rPr>
        <w:t>B. 埋弧焊</w:t>
      </w:r>
      <w:r>
        <w:rPr>
          <w:sz w:val="21"/>
        </w:rPr>
        <w:tab/>
      </w:r>
      <w:r>
        <w:rPr>
          <w:sz w:val="21"/>
        </w:rPr>
        <w:t>C.</w:t>
      </w:r>
      <w:r>
        <w:rPr>
          <w:spacing w:val="-3"/>
          <w:sz w:val="21"/>
        </w:rPr>
        <w:t xml:space="preserve"> </w:t>
      </w:r>
      <w:r>
        <w:rPr>
          <w:sz w:val="21"/>
        </w:rPr>
        <w:t>气焊</w:t>
      </w:r>
      <w:r>
        <w:rPr>
          <w:sz w:val="21"/>
        </w:rPr>
        <w:tab/>
      </w:r>
      <w:r>
        <w:rPr>
          <w:sz w:val="21"/>
        </w:rPr>
        <w:t>D.</w:t>
      </w:r>
      <w:r>
        <w:rPr>
          <w:spacing w:val="-1"/>
          <w:sz w:val="21"/>
        </w:rPr>
        <w:t xml:space="preserve"> </w:t>
      </w:r>
      <w:r>
        <w:rPr>
          <w:sz w:val="21"/>
        </w:rPr>
        <w:t>氩弧焊</w:t>
      </w:r>
    </w:p>
    <w:p>
      <w:pPr>
        <w:pStyle w:val="9"/>
        <w:numPr>
          <w:ilvl w:val="0"/>
          <w:numId w:val="14"/>
        </w:numPr>
        <w:tabs>
          <w:tab w:val="left" w:pos="983"/>
          <w:tab w:val="left" w:pos="984"/>
        </w:tabs>
        <w:spacing w:before="170" w:after="0" w:line="391" w:lineRule="auto"/>
        <w:ind w:left="984" w:right="359" w:hanging="420"/>
        <w:jc w:val="left"/>
        <w:rPr>
          <w:sz w:val="21"/>
        </w:rPr>
      </w:pPr>
      <w:r>
        <w:rPr>
          <w:spacing w:val="-8"/>
          <w:sz w:val="21"/>
        </w:rPr>
        <w:t xml:space="preserve">焊接工字梁如图 </w:t>
      </w:r>
      <w:r>
        <w:rPr>
          <w:sz w:val="21"/>
        </w:rPr>
        <w:t>10</w:t>
      </w:r>
      <w:r>
        <w:rPr>
          <w:spacing w:val="-18"/>
          <w:sz w:val="21"/>
        </w:rPr>
        <w:t xml:space="preserve"> 所示, 长 </w:t>
      </w:r>
      <w:r>
        <w:rPr>
          <w:sz w:val="21"/>
        </w:rPr>
        <w:t>6m</w:t>
      </w:r>
      <w:r>
        <w:rPr>
          <w:spacing w:val="-13"/>
          <w:sz w:val="21"/>
        </w:rPr>
        <w:t xml:space="preserve">, 板厚 </w:t>
      </w:r>
      <w:r>
        <w:rPr>
          <w:sz w:val="21"/>
        </w:rPr>
        <w:t>8mm</w:t>
      </w:r>
      <w:r>
        <w:rPr>
          <w:spacing w:val="-13"/>
          <w:sz w:val="21"/>
        </w:rPr>
        <w:t xml:space="preserve">, 生产 </w:t>
      </w:r>
      <w:r>
        <w:rPr>
          <w:sz w:val="21"/>
        </w:rPr>
        <w:t>100</w:t>
      </w:r>
      <w:r>
        <w:rPr>
          <w:spacing w:val="-11"/>
          <w:sz w:val="21"/>
        </w:rPr>
        <w:t xml:space="preserve"> 件, 在下列焊接方法中焊接焊缝 </w:t>
      </w:r>
      <w:r>
        <w:rPr>
          <w:sz w:val="21"/>
        </w:rPr>
        <w:t>B</w:t>
      </w:r>
      <w:r>
        <w:rPr>
          <w:spacing w:val="-2"/>
          <w:sz w:val="21"/>
        </w:rPr>
        <w:t xml:space="preserve"> 适宜的是哪一种?</w:t>
      </w:r>
      <w:r>
        <w:rPr>
          <w:rFonts w:hint="eastAsia"/>
          <w:spacing w:val="-2"/>
          <w:sz w:val="21"/>
          <w:lang w:val="en-US" w:eastAsia="zh-CN"/>
        </w:rPr>
        <w:t>A</w:t>
      </w:r>
    </w:p>
    <w:p>
      <w:pPr>
        <w:pStyle w:val="9"/>
        <w:numPr>
          <w:ilvl w:val="1"/>
          <w:numId w:val="14"/>
        </w:numPr>
        <w:tabs>
          <w:tab w:val="left" w:pos="1510"/>
          <w:tab w:val="left" w:pos="2769"/>
          <w:tab w:val="left" w:pos="4343"/>
          <w:tab w:val="left" w:pos="5709"/>
        </w:tabs>
        <w:spacing w:before="4" w:after="0" w:line="240" w:lineRule="auto"/>
        <w:ind w:left="1509" w:right="0" w:hanging="318"/>
        <w:jc w:val="left"/>
        <w:rPr>
          <w:sz w:val="21"/>
        </w:rPr>
      </w:pPr>
      <w:r>
        <w:rPr>
          <w:sz w:val="21"/>
        </w:rPr>
        <w:t>手弧焊</w:t>
      </w:r>
      <w:r>
        <w:rPr>
          <w:sz w:val="21"/>
        </w:rPr>
        <w:tab/>
      </w:r>
      <w:r>
        <w:rPr>
          <w:sz w:val="21"/>
        </w:rPr>
        <w:t>B.</w:t>
      </w:r>
      <w:r>
        <w:rPr>
          <w:spacing w:val="-2"/>
          <w:sz w:val="21"/>
        </w:rPr>
        <w:t xml:space="preserve"> </w:t>
      </w:r>
      <w:r>
        <w:rPr>
          <w:sz w:val="21"/>
        </w:rPr>
        <w:t>埋弧焊</w:t>
      </w:r>
      <w:r>
        <w:rPr>
          <w:sz w:val="21"/>
        </w:rPr>
        <w:tab/>
      </w:r>
      <w:r>
        <w:rPr>
          <w:sz w:val="21"/>
        </w:rPr>
        <w:t>C.</w:t>
      </w:r>
      <w:r>
        <w:rPr>
          <w:spacing w:val="-3"/>
          <w:sz w:val="21"/>
        </w:rPr>
        <w:t xml:space="preserve"> </w:t>
      </w:r>
      <w:r>
        <w:rPr>
          <w:sz w:val="21"/>
        </w:rPr>
        <w:t>气焊</w:t>
      </w:r>
      <w:r>
        <w:rPr>
          <w:sz w:val="21"/>
        </w:rPr>
        <w:tab/>
      </w:r>
      <w:r>
        <w:rPr>
          <w:sz w:val="21"/>
        </w:rPr>
        <w:t>D.</w:t>
      </w:r>
      <w:r>
        <w:rPr>
          <w:spacing w:val="-1"/>
          <w:sz w:val="21"/>
        </w:rPr>
        <w:t xml:space="preserve"> </w:t>
      </w:r>
      <w:r>
        <w:rPr>
          <w:sz w:val="21"/>
        </w:rPr>
        <w:t>氩弧焊.</w:t>
      </w:r>
    </w:p>
    <w:p>
      <w:pPr>
        <w:pStyle w:val="9"/>
        <w:numPr>
          <w:ilvl w:val="0"/>
          <w:numId w:val="14"/>
        </w:numPr>
        <w:tabs>
          <w:tab w:val="left" w:pos="983"/>
          <w:tab w:val="left" w:pos="984"/>
          <w:tab w:val="left" w:pos="4447"/>
        </w:tabs>
        <w:spacing w:before="170" w:after="0" w:line="240" w:lineRule="auto"/>
        <w:ind w:left="984" w:right="0" w:hanging="420"/>
        <w:jc w:val="left"/>
        <w:rPr>
          <w:sz w:val="21"/>
        </w:rPr>
      </w:pPr>
      <w:r>
        <w:rPr>
          <w:sz w:val="21"/>
        </w:rPr>
        <w:t>电焊条规格的表示方法是</w:t>
      </w:r>
      <w:r>
        <w:rPr>
          <w:sz w:val="21"/>
          <w:u w:val="single"/>
        </w:rPr>
        <w:t xml:space="preserve"> </w:t>
      </w:r>
      <w:r>
        <w:rPr>
          <w:sz w:val="21"/>
          <w:u w:val="single"/>
        </w:rPr>
        <w:tab/>
      </w:r>
      <w:r>
        <w:rPr>
          <w:sz w:val="21"/>
        </w:rPr>
        <w:t>。</w:t>
      </w:r>
      <w:r>
        <w:rPr>
          <w:rFonts w:hint="eastAsia"/>
          <w:sz w:val="21"/>
          <w:lang w:val="en-US" w:eastAsia="zh-CN"/>
        </w:rPr>
        <w:t>B</w:t>
      </w:r>
    </w:p>
    <w:p>
      <w:pPr>
        <w:pStyle w:val="4"/>
        <w:tabs>
          <w:tab w:val="left" w:pos="3083"/>
          <w:tab w:val="left" w:pos="5289"/>
        </w:tabs>
        <w:ind w:left="1089" w:firstLine="0"/>
      </w:pPr>
      <w:r>
        <w:t>A、焊条长度</w:t>
      </w:r>
      <w:r>
        <w:tab/>
      </w:r>
      <w:r>
        <w:t>B、焊条直径</w:t>
      </w:r>
      <w:r>
        <w:tab/>
      </w:r>
      <w:r>
        <w:t>C、焊条药皮的颜色</w:t>
      </w:r>
    </w:p>
    <w:p>
      <w:pPr>
        <w:pStyle w:val="9"/>
        <w:numPr>
          <w:ilvl w:val="0"/>
          <w:numId w:val="14"/>
        </w:numPr>
        <w:tabs>
          <w:tab w:val="left" w:pos="1087"/>
          <w:tab w:val="left" w:pos="1088"/>
        </w:tabs>
        <w:spacing w:before="173" w:after="0" w:line="240" w:lineRule="auto"/>
        <w:ind w:left="1087" w:right="0" w:hanging="524"/>
        <w:jc w:val="left"/>
        <w:rPr>
          <w:sz w:val="21"/>
        </w:rPr>
      </w:pPr>
      <w:r>
        <w:rPr>
          <w:sz w:val="21"/>
        </w:rPr>
        <w:t>焊接厚钢板所用的焊条直径要比焊接薄钢板用的焊条直径：</w:t>
      </w:r>
      <w:r>
        <w:rPr>
          <w:rFonts w:hint="eastAsia"/>
          <w:sz w:val="21"/>
          <w:lang w:val="en-US" w:eastAsia="zh-CN"/>
        </w:rPr>
        <w:t>A</w:t>
      </w:r>
    </w:p>
    <w:p>
      <w:pPr>
        <w:pStyle w:val="9"/>
        <w:numPr>
          <w:ilvl w:val="1"/>
          <w:numId w:val="14"/>
        </w:numPr>
        <w:tabs>
          <w:tab w:val="left" w:pos="1510"/>
          <w:tab w:val="left" w:pos="2452"/>
          <w:tab w:val="left" w:pos="3712"/>
        </w:tabs>
        <w:spacing w:before="170" w:after="0" w:line="240" w:lineRule="auto"/>
        <w:ind w:left="1509" w:right="0" w:hanging="318"/>
        <w:jc w:val="left"/>
        <w:rPr>
          <w:sz w:val="21"/>
        </w:rPr>
      </w:pPr>
      <w:r>
        <w:rPr>
          <w:sz w:val="21"/>
        </w:rPr>
        <w:t>大</w:t>
      </w:r>
      <w:r>
        <w:rPr>
          <w:sz w:val="21"/>
        </w:rPr>
        <w:tab/>
      </w:r>
      <w:r>
        <w:rPr>
          <w:sz w:val="21"/>
        </w:rPr>
        <w:t>B.小</w:t>
      </w:r>
      <w:r>
        <w:rPr>
          <w:sz w:val="21"/>
        </w:rPr>
        <w:tab/>
      </w:r>
      <w:r>
        <w:rPr>
          <w:sz w:val="21"/>
        </w:rPr>
        <w:t>C.一样大</w:t>
      </w:r>
    </w:p>
    <w:p>
      <w:pPr>
        <w:pStyle w:val="9"/>
        <w:numPr>
          <w:ilvl w:val="0"/>
          <w:numId w:val="14"/>
        </w:numPr>
        <w:tabs>
          <w:tab w:val="left" w:pos="984"/>
          <w:tab w:val="left" w:pos="2769"/>
          <w:tab w:val="left" w:pos="4238"/>
          <w:tab w:val="left" w:pos="5759"/>
          <w:tab w:val="left" w:pos="7598"/>
        </w:tabs>
        <w:spacing w:before="170" w:after="0" w:line="393" w:lineRule="auto"/>
        <w:ind w:left="1192" w:right="1090" w:rightChars="0" w:hanging="629"/>
        <w:jc w:val="left"/>
        <w:rPr>
          <w:sz w:val="21"/>
        </w:rPr>
      </w:pPr>
      <w:r>
        <w:rPr>
          <w:sz w:val="21"/>
        </w:rPr>
        <w:t>用钢板拼焊如图</w:t>
      </w:r>
      <w:r>
        <w:rPr>
          <w:spacing w:val="-55"/>
          <w:sz w:val="21"/>
        </w:rPr>
        <w:t xml:space="preserve"> </w:t>
      </w:r>
      <w:r>
        <w:rPr>
          <w:sz w:val="21"/>
        </w:rPr>
        <w:t>11</w:t>
      </w:r>
      <w:r>
        <w:rPr>
          <w:spacing w:val="-55"/>
          <w:sz w:val="21"/>
        </w:rPr>
        <w:t xml:space="preserve"> </w:t>
      </w:r>
      <w:r>
        <w:rPr>
          <w:sz w:val="21"/>
        </w:rPr>
        <w:t>所示工件,</w:t>
      </w:r>
      <w:r>
        <w:rPr>
          <w:spacing w:val="-2"/>
          <w:sz w:val="21"/>
        </w:rPr>
        <w:t xml:space="preserve"> </w:t>
      </w:r>
      <w:r>
        <w:rPr>
          <w:sz w:val="21"/>
        </w:rPr>
        <w:t>其中</w:t>
      </w:r>
      <w:r>
        <w:rPr>
          <w:spacing w:val="-54"/>
          <w:sz w:val="21"/>
        </w:rPr>
        <w:t xml:space="preserve"> </w:t>
      </w:r>
      <w:r>
        <w:rPr>
          <w:sz w:val="21"/>
        </w:rPr>
        <w:t>A</w:t>
      </w:r>
      <w:r>
        <w:rPr>
          <w:spacing w:val="-54"/>
          <w:sz w:val="21"/>
        </w:rPr>
        <w:t xml:space="preserve"> </w:t>
      </w:r>
      <w:r>
        <w:rPr>
          <w:sz w:val="21"/>
        </w:rPr>
        <w:t>与</w:t>
      </w:r>
      <w:r>
        <w:rPr>
          <w:spacing w:val="-54"/>
          <w:sz w:val="21"/>
        </w:rPr>
        <w:t xml:space="preserve"> </w:t>
      </w:r>
      <w:r>
        <w:rPr>
          <w:sz w:val="21"/>
        </w:rPr>
        <w:t>C</w:t>
      </w:r>
      <w:r>
        <w:rPr>
          <w:spacing w:val="-53"/>
          <w:sz w:val="21"/>
        </w:rPr>
        <w:t xml:space="preserve"> </w:t>
      </w:r>
      <w:r>
        <w:rPr>
          <w:sz w:val="21"/>
        </w:rPr>
        <w:t>件之间的接头型式是</w:t>
      </w:r>
      <w:r>
        <w:rPr>
          <w:sz w:val="21"/>
          <w:u w:val="single"/>
        </w:rPr>
        <w:t xml:space="preserve"> </w:t>
      </w:r>
      <w:r>
        <w:rPr>
          <w:sz w:val="21"/>
          <w:u w:val="single"/>
        </w:rPr>
        <w:tab/>
      </w:r>
      <w:r>
        <w:rPr>
          <w:spacing w:val="-17"/>
          <w:sz w:val="21"/>
        </w:rPr>
        <w:t>。</w:t>
      </w:r>
      <w:r>
        <w:rPr>
          <w:rFonts w:hint="eastAsia"/>
          <w:spacing w:val="-17"/>
          <w:sz w:val="21"/>
          <w:lang w:val="en-US" w:eastAsia="zh-CN"/>
        </w:rPr>
        <w:t>C</w:t>
      </w:r>
    </w:p>
    <w:p>
      <w:pPr>
        <w:pStyle w:val="9"/>
        <w:numPr>
          <w:numId w:val="0"/>
        </w:numPr>
        <w:tabs>
          <w:tab w:val="left" w:pos="984"/>
          <w:tab w:val="left" w:pos="2769"/>
          <w:tab w:val="left" w:pos="4238"/>
          <w:tab w:val="left" w:pos="5759"/>
          <w:tab w:val="left" w:pos="7598"/>
        </w:tabs>
        <w:spacing w:before="170" w:after="0" w:line="393" w:lineRule="auto"/>
        <w:ind w:left="563" w:leftChars="0" w:right="1090" w:rightChars="0"/>
        <w:jc w:val="left"/>
        <w:rPr>
          <w:sz w:val="21"/>
        </w:rPr>
      </w:pPr>
      <w:r>
        <w:rPr>
          <w:sz w:val="21"/>
        </w:rPr>
        <w:t>A．对接</w:t>
      </w:r>
      <w:r>
        <w:rPr>
          <w:sz w:val="21"/>
        </w:rPr>
        <w:tab/>
      </w:r>
      <w:r>
        <w:rPr>
          <w:sz w:val="21"/>
        </w:rPr>
        <w:t>B.</w:t>
      </w:r>
      <w:r>
        <w:rPr>
          <w:spacing w:val="-3"/>
          <w:sz w:val="21"/>
        </w:rPr>
        <w:t xml:space="preserve"> </w:t>
      </w:r>
      <w:r>
        <w:rPr>
          <w:sz w:val="21"/>
        </w:rPr>
        <w:t>搭接</w:t>
      </w:r>
      <w:r>
        <w:rPr>
          <w:sz w:val="21"/>
        </w:rPr>
        <w:tab/>
      </w:r>
      <w:r>
        <w:rPr>
          <w:sz w:val="21"/>
        </w:rPr>
        <w:t>C.T</w:t>
      </w:r>
      <w:r>
        <w:rPr>
          <w:spacing w:val="-54"/>
          <w:sz w:val="21"/>
        </w:rPr>
        <w:t xml:space="preserve"> </w:t>
      </w:r>
      <w:r>
        <w:rPr>
          <w:sz w:val="21"/>
        </w:rPr>
        <w:t>形接</w:t>
      </w:r>
      <w:r>
        <w:rPr>
          <w:sz w:val="21"/>
        </w:rPr>
        <w:tab/>
      </w:r>
      <w:r>
        <w:rPr>
          <w:sz w:val="21"/>
        </w:rPr>
        <w:t>D.角接</w:t>
      </w:r>
    </w:p>
    <w:p>
      <w:pPr>
        <w:pStyle w:val="9"/>
        <w:numPr>
          <w:ilvl w:val="0"/>
          <w:numId w:val="14"/>
        </w:numPr>
        <w:tabs>
          <w:tab w:val="left" w:pos="984"/>
        </w:tabs>
        <w:spacing w:before="0" w:after="0" w:line="267" w:lineRule="exact"/>
        <w:ind w:left="984" w:right="0" w:hanging="420"/>
        <w:jc w:val="left"/>
        <w:rPr>
          <w:sz w:val="21"/>
        </w:rPr>
      </w:pPr>
      <w:r>
        <w:rPr>
          <w:sz w:val="21"/>
        </w:rPr>
        <w:t>下列哪种焊接可实现不同金属的连接？</w:t>
      </w:r>
      <w:r>
        <w:rPr>
          <w:rFonts w:hint="eastAsia"/>
          <w:sz w:val="21"/>
          <w:lang w:val="en-US" w:eastAsia="zh-CN"/>
        </w:rPr>
        <w:t>D</w:t>
      </w:r>
    </w:p>
    <w:p>
      <w:pPr>
        <w:pStyle w:val="9"/>
        <w:numPr>
          <w:ilvl w:val="1"/>
          <w:numId w:val="14"/>
        </w:numPr>
        <w:tabs>
          <w:tab w:val="left" w:pos="1510"/>
          <w:tab w:val="left" w:pos="2872"/>
          <w:tab w:val="left" w:pos="4238"/>
          <w:tab w:val="left" w:pos="6338"/>
        </w:tabs>
        <w:spacing w:before="170" w:after="0" w:line="240" w:lineRule="auto"/>
        <w:ind w:left="1509" w:right="0" w:hanging="318"/>
        <w:jc w:val="left"/>
        <w:rPr>
          <w:sz w:val="21"/>
        </w:rPr>
      </w:pPr>
      <w:r>
        <w:rPr>
          <w:sz w:val="21"/>
        </w:rPr>
        <w:t>氩弧焊;</w:t>
      </w:r>
      <w:r>
        <w:rPr>
          <w:sz w:val="21"/>
        </w:rPr>
        <w:tab/>
      </w:r>
      <w:r>
        <w:rPr>
          <w:sz w:val="21"/>
        </w:rPr>
        <w:t>B.</w:t>
      </w:r>
      <w:r>
        <w:rPr>
          <w:spacing w:val="-1"/>
          <w:sz w:val="21"/>
        </w:rPr>
        <w:t xml:space="preserve"> </w:t>
      </w:r>
      <w:r>
        <w:rPr>
          <w:sz w:val="21"/>
        </w:rPr>
        <w:t>气焊</w:t>
      </w:r>
      <w:r>
        <w:rPr>
          <w:sz w:val="21"/>
        </w:rPr>
        <w:tab/>
      </w:r>
      <w:r>
        <w:rPr>
          <w:sz w:val="21"/>
        </w:rPr>
        <w:t>C.手工电弧焊焊;</w:t>
      </w:r>
      <w:r>
        <w:rPr>
          <w:sz w:val="21"/>
        </w:rPr>
        <w:tab/>
      </w:r>
      <w:r>
        <w:rPr>
          <w:sz w:val="21"/>
        </w:rPr>
        <w:t>D.</w:t>
      </w:r>
      <w:r>
        <w:rPr>
          <w:spacing w:val="-1"/>
          <w:sz w:val="21"/>
        </w:rPr>
        <w:t xml:space="preserve"> </w:t>
      </w:r>
      <w:r>
        <w:rPr>
          <w:sz w:val="21"/>
        </w:rPr>
        <w:t>钎焊</w:t>
      </w:r>
    </w:p>
    <w:p>
      <w:pPr>
        <w:pStyle w:val="9"/>
        <w:numPr>
          <w:ilvl w:val="0"/>
          <w:numId w:val="14"/>
        </w:numPr>
        <w:tabs>
          <w:tab w:val="left" w:pos="984"/>
          <w:tab w:val="left" w:pos="5603"/>
        </w:tabs>
        <w:spacing w:before="173" w:after="0" w:line="240" w:lineRule="auto"/>
        <w:ind w:left="984" w:right="0" w:hanging="420"/>
        <w:jc w:val="left"/>
        <w:rPr>
          <w:sz w:val="21"/>
        </w:rPr>
      </w:pPr>
      <w:r>
        <w:rPr>
          <w:sz w:val="21"/>
        </w:rPr>
        <w:t>用碱性焊条焊接工件时，只能用</w:t>
      </w:r>
      <w:r>
        <w:rPr>
          <w:sz w:val="21"/>
          <w:u w:val="single"/>
        </w:rPr>
        <w:t xml:space="preserve"> </w:t>
      </w:r>
      <w:r>
        <w:rPr>
          <w:sz w:val="21"/>
          <w:u w:val="single"/>
        </w:rPr>
        <w:tab/>
      </w:r>
      <w:r>
        <w:rPr>
          <w:sz w:val="21"/>
        </w:rPr>
        <w:t>。</w:t>
      </w:r>
      <w:r>
        <w:rPr>
          <w:rFonts w:hint="eastAsia"/>
          <w:sz w:val="21"/>
          <w:lang w:val="en-US" w:eastAsia="zh-CN"/>
        </w:rPr>
        <w:t>D</w:t>
      </w:r>
    </w:p>
    <w:p>
      <w:pPr>
        <w:pStyle w:val="9"/>
        <w:numPr>
          <w:ilvl w:val="1"/>
          <w:numId w:val="14"/>
        </w:numPr>
        <w:tabs>
          <w:tab w:val="left" w:pos="1196"/>
          <w:tab w:val="left" w:pos="4343"/>
        </w:tabs>
        <w:spacing w:before="170" w:after="0" w:line="391" w:lineRule="auto"/>
        <w:ind w:left="984" w:right="2814" w:firstLine="0"/>
        <w:jc w:val="left"/>
        <w:rPr>
          <w:sz w:val="21"/>
        </w:rPr>
      </w:pPr>
      <w:r>
        <w:rPr>
          <w:sz w:val="21"/>
        </w:rPr>
        <w:t>交流弧焊机，采用反接方式</w:t>
      </w:r>
      <w:r>
        <w:rPr>
          <w:sz w:val="21"/>
        </w:rPr>
        <w:tab/>
      </w:r>
      <w:r>
        <w:rPr>
          <w:sz w:val="21"/>
        </w:rPr>
        <w:t>B.交流弧焊机，采用正接方</w:t>
      </w:r>
      <w:r>
        <w:rPr>
          <w:spacing w:val="-10"/>
          <w:sz w:val="21"/>
        </w:rPr>
        <w:t>式</w:t>
      </w:r>
      <w:r>
        <w:rPr>
          <w:sz w:val="21"/>
        </w:rPr>
        <w:t>C.直流弧焊机，采用正接方式</w:t>
      </w:r>
      <w:r>
        <w:rPr>
          <w:sz w:val="21"/>
        </w:rPr>
        <w:tab/>
      </w:r>
      <w:r>
        <w:rPr>
          <w:sz w:val="21"/>
        </w:rPr>
        <w:t>D.直流弧焊机，采用反接方</w:t>
      </w:r>
      <w:r>
        <w:rPr>
          <w:spacing w:val="-10"/>
          <w:sz w:val="21"/>
        </w:rPr>
        <w:t>式</w:t>
      </w:r>
    </w:p>
    <w:p>
      <w:pPr>
        <w:spacing w:after="0" w:line="391" w:lineRule="auto"/>
        <w:jc w:val="left"/>
        <w:rPr>
          <w:sz w:val="21"/>
        </w:rPr>
        <w:sectPr>
          <w:pgSz w:w="11910" w:h="16840"/>
          <w:pgMar w:top="1220" w:right="1060" w:bottom="1200" w:left="960" w:header="0" w:footer="925" w:gutter="0"/>
        </w:sectPr>
      </w:pPr>
    </w:p>
    <w:p>
      <w:pPr>
        <w:pStyle w:val="9"/>
        <w:numPr>
          <w:ilvl w:val="0"/>
          <w:numId w:val="14"/>
        </w:numPr>
        <w:tabs>
          <w:tab w:val="left" w:pos="984"/>
        </w:tabs>
        <w:spacing w:before="49" w:after="0" w:line="240" w:lineRule="auto"/>
        <w:ind w:left="984" w:right="0" w:hanging="420"/>
        <w:jc w:val="left"/>
        <w:rPr>
          <w:sz w:val="21"/>
        </w:rPr>
      </w:pPr>
      <w:r>
        <w:rPr>
          <w:sz w:val="21"/>
        </w:rPr>
        <w:t>用碱性焊条焊接工件时,应采用下列哪种接线方式:</w:t>
      </w:r>
      <w:r>
        <w:rPr>
          <w:rFonts w:hint="eastAsia"/>
          <w:sz w:val="21"/>
          <w:lang w:val="en-US" w:eastAsia="zh-CN"/>
        </w:rPr>
        <w:t>B</w:t>
      </w:r>
    </w:p>
    <w:p>
      <w:pPr>
        <w:pStyle w:val="9"/>
        <w:numPr>
          <w:ilvl w:val="1"/>
          <w:numId w:val="14"/>
        </w:numPr>
        <w:tabs>
          <w:tab w:val="left" w:pos="1404"/>
          <w:tab w:val="left" w:pos="2769"/>
          <w:tab w:val="left" w:pos="4449"/>
          <w:tab w:val="left" w:pos="6129"/>
        </w:tabs>
        <w:spacing w:before="170" w:after="0" w:line="240" w:lineRule="auto"/>
        <w:ind w:left="1404" w:right="0" w:hanging="212"/>
        <w:jc w:val="left"/>
        <w:rPr>
          <w:sz w:val="21"/>
        </w:rPr>
      </w:pPr>
      <w:r>
        <w:rPr>
          <w:sz w:val="21"/>
        </w:rPr>
        <w:t>直流正接</w:t>
      </w:r>
      <w:r>
        <w:rPr>
          <w:sz w:val="21"/>
        </w:rPr>
        <w:tab/>
      </w:r>
      <w:r>
        <w:rPr>
          <w:sz w:val="21"/>
        </w:rPr>
        <w:t>B.直流反接</w:t>
      </w:r>
      <w:r>
        <w:rPr>
          <w:sz w:val="21"/>
        </w:rPr>
        <w:tab/>
      </w:r>
      <w:r>
        <w:rPr>
          <w:sz w:val="21"/>
        </w:rPr>
        <w:t>C.交流正接</w:t>
      </w:r>
      <w:r>
        <w:rPr>
          <w:sz w:val="21"/>
        </w:rPr>
        <w:tab/>
      </w:r>
      <w:r>
        <w:rPr>
          <w:sz w:val="21"/>
        </w:rPr>
        <w:t>D.交流反接</w:t>
      </w:r>
    </w:p>
    <w:p>
      <w:pPr>
        <w:pStyle w:val="9"/>
        <w:numPr>
          <w:ilvl w:val="0"/>
          <w:numId w:val="14"/>
        </w:numPr>
        <w:tabs>
          <w:tab w:val="left" w:pos="984"/>
          <w:tab w:val="left" w:pos="6338"/>
        </w:tabs>
        <w:spacing w:before="170" w:after="0" w:line="240" w:lineRule="auto"/>
        <w:ind w:left="984" w:right="0" w:hanging="420"/>
        <w:jc w:val="left"/>
        <w:rPr>
          <w:sz w:val="21"/>
        </w:rPr>
      </w:pPr>
      <w:r>
        <w:rPr>
          <w:sz w:val="21"/>
        </w:rPr>
        <w:t>手工电弧焊焊接薄钢板时，为了防止焊穿，应选用</w:t>
      </w:r>
      <w:r>
        <w:rPr>
          <w:sz w:val="21"/>
          <w:u w:val="single"/>
        </w:rPr>
        <w:t xml:space="preserve"> </w:t>
      </w:r>
      <w:r>
        <w:rPr>
          <w:sz w:val="21"/>
          <w:u w:val="single"/>
        </w:rPr>
        <w:tab/>
      </w:r>
      <w:r>
        <w:rPr>
          <w:sz w:val="21"/>
        </w:rPr>
        <w:t>。</w:t>
      </w:r>
      <w:r>
        <w:rPr>
          <w:rFonts w:hint="eastAsia"/>
          <w:sz w:val="21"/>
          <w:lang w:val="en-US" w:eastAsia="zh-CN"/>
        </w:rPr>
        <w:t>D</w:t>
      </w:r>
    </w:p>
    <w:p>
      <w:pPr>
        <w:pStyle w:val="9"/>
        <w:numPr>
          <w:ilvl w:val="1"/>
          <w:numId w:val="14"/>
        </w:numPr>
        <w:tabs>
          <w:tab w:val="left" w:pos="1404"/>
          <w:tab w:val="left" w:pos="2872"/>
          <w:tab w:val="left" w:pos="4869"/>
          <w:tab w:val="left" w:pos="6549"/>
        </w:tabs>
        <w:spacing w:before="173" w:after="0" w:line="240" w:lineRule="auto"/>
        <w:ind w:left="1404" w:right="0" w:hanging="212"/>
        <w:jc w:val="left"/>
        <w:rPr>
          <w:sz w:val="21"/>
        </w:rPr>
      </w:pPr>
      <w:r>
        <w:rPr>
          <w:sz w:val="21"/>
        </w:rPr>
        <w:t>交流反接</w:t>
      </w:r>
      <w:r>
        <w:rPr>
          <w:sz w:val="21"/>
        </w:rPr>
        <w:tab/>
      </w:r>
      <w:r>
        <w:rPr>
          <w:sz w:val="21"/>
        </w:rPr>
        <w:t>B.交流正接方式</w:t>
      </w:r>
      <w:r>
        <w:rPr>
          <w:sz w:val="21"/>
        </w:rPr>
        <w:tab/>
      </w:r>
      <w:r>
        <w:rPr>
          <w:sz w:val="21"/>
        </w:rPr>
        <w:t>C.直流正接</w:t>
      </w:r>
      <w:r>
        <w:rPr>
          <w:sz w:val="21"/>
        </w:rPr>
        <w:tab/>
      </w:r>
      <w:r>
        <w:rPr>
          <w:sz w:val="21"/>
        </w:rPr>
        <w:t>D.直流反接</w:t>
      </w:r>
    </w:p>
    <w:p>
      <w:pPr>
        <w:pStyle w:val="9"/>
        <w:numPr>
          <w:ilvl w:val="0"/>
          <w:numId w:val="14"/>
        </w:numPr>
        <w:tabs>
          <w:tab w:val="left" w:pos="984"/>
          <w:tab w:val="left" w:pos="3503"/>
        </w:tabs>
        <w:spacing w:before="170" w:after="0" w:line="240" w:lineRule="auto"/>
        <w:ind w:left="984" w:right="0" w:hanging="420"/>
        <w:jc w:val="left"/>
        <w:rPr>
          <w:sz w:val="21"/>
        </w:rPr>
      </w:pPr>
      <w:r>
        <w:rPr>
          <w:sz w:val="21"/>
        </w:rPr>
        <w:t>氩弧焊最适宜焊接</w:t>
      </w:r>
      <w:r>
        <w:rPr>
          <w:sz w:val="21"/>
          <w:u w:val="single"/>
        </w:rPr>
        <w:t xml:space="preserve"> </w:t>
      </w:r>
      <w:r>
        <w:rPr>
          <w:sz w:val="21"/>
          <w:u w:val="single"/>
        </w:rPr>
        <w:tab/>
      </w:r>
      <w:r>
        <w:rPr>
          <w:sz w:val="21"/>
        </w:rPr>
        <w:t>。</w:t>
      </w:r>
      <w:r>
        <w:rPr>
          <w:rFonts w:hint="eastAsia"/>
          <w:sz w:val="21"/>
          <w:lang w:val="en-US" w:eastAsia="zh-CN"/>
        </w:rPr>
        <w:t>C</w:t>
      </w:r>
    </w:p>
    <w:p>
      <w:pPr>
        <w:pStyle w:val="9"/>
        <w:numPr>
          <w:ilvl w:val="1"/>
          <w:numId w:val="14"/>
        </w:numPr>
        <w:tabs>
          <w:tab w:val="left" w:pos="1510"/>
          <w:tab w:val="left" w:pos="2769"/>
          <w:tab w:val="left" w:pos="4132"/>
          <w:tab w:val="left" w:pos="5603"/>
        </w:tabs>
        <w:spacing w:before="170" w:after="0" w:line="240" w:lineRule="auto"/>
        <w:ind w:left="1509" w:right="0" w:hanging="212"/>
        <w:jc w:val="left"/>
        <w:rPr>
          <w:sz w:val="21"/>
        </w:rPr>
      </w:pPr>
      <w:r>
        <w:rPr>
          <w:sz w:val="21"/>
        </w:rPr>
        <w:t>铸铁</w:t>
      </w:r>
      <w:r>
        <w:rPr>
          <w:sz w:val="21"/>
        </w:rPr>
        <w:tab/>
      </w:r>
      <w:r>
        <w:rPr>
          <w:sz w:val="21"/>
        </w:rPr>
        <w:t>B.低碳钢</w:t>
      </w:r>
      <w:r>
        <w:rPr>
          <w:sz w:val="21"/>
        </w:rPr>
        <w:tab/>
      </w:r>
      <w:r>
        <w:rPr>
          <w:sz w:val="21"/>
        </w:rPr>
        <w:t>C.不锈钢</w:t>
      </w:r>
      <w:r>
        <w:rPr>
          <w:sz w:val="21"/>
        </w:rPr>
        <w:tab/>
      </w:r>
      <w:r>
        <w:rPr>
          <w:sz w:val="21"/>
        </w:rPr>
        <w:t>D.合金工具钢</w:t>
      </w:r>
    </w:p>
    <w:p>
      <w:pPr>
        <w:pStyle w:val="4"/>
        <w:spacing w:before="0"/>
        <w:ind w:left="0" w:firstLine="0"/>
        <w:rPr>
          <w:sz w:val="20"/>
        </w:rPr>
      </w:pPr>
    </w:p>
    <w:p>
      <w:pPr>
        <w:pStyle w:val="4"/>
        <w:spacing w:before="12"/>
        <w:ind w:left="0" w:firstLine="0"/>
        <w:rPr>
          <w:sz w:val="18"/>
        </w:rPr>
      </w:pPr>
    </w:p>
    <w:p>
      <w:pPr>
        <w:pStyle w:val="3"/>
      </w:pPr>
      <w:r>
        <w:t>三．多选</w:t>
      </w:r>
    </w:p>
    <w:p>
      <w:pPr>
        <w:pStyle w:val="9"/>
        <w:numPr>
          <w:ilvl w:val="0"/>
          <w:numId w:val="15"/>
        </w:numPr>
        <w:tabs>
          <w:tab w:val="left" w:pos="983"/>
          <w:tab w:val="left" w:pos="984"/>
        </w:tabs>
        <w:spacing w:before="170" w:after="0" w:line="240" w:lineRule="auto"/>
        <w:ind w:left="984" w:right="0" w:hanging="420"/>
        <w:jc w:val="left"/>
        <w:rPr>
          <w:sz w:val="21"/>
        </w:rPr>
      </w:pPr>
      <w:r>
        <w:rPr>
          <w:sz w:val="21"/>
        </w:rPr>
        <w:t>按焊接过程的特点不同,焊接方法可分为哪几类?</w:t>
      </w:r>
      <w:r>
        <w:rPr>
          <w:rFonts w:hint="eastAsia"/>
          <w:sz w:val="21"/>
          <w:lang w:val="en-US" w:eastAsia="zh-CN"/>
        </w:rPr>
        <w:t>BCD</w:t>
      </w:r>
    </w:p>
    <w:p>
      <w:pPr>
        <w:pStyle w:val="9"/>
        <w:numPr>
          <w:ilvl w:val="1"/>
          <w:numId w:val="15"/>
        </w:numPr>
        <w:tabs>
          <w:tab w:val="left" w:pos="1299"/>
          <w:tab w:val="left" w:pos="2347"/>
          <w:tab w:val="left" w:pos="3923"/>
          <w:tab w:val="left" w:pos="5287"/>
        </w:tabs>
        <w:spacing w:before="171" w:after="0" w:line="240" w:lineRule="auto"/>
        <w:ind w:left="1298" w:right="0" w:hanging="315"/>
        <w:jc w:val="left"/>
        <w:rPr>
          <w:sz w:val="21"/>
        </w:rPr>
      </w:pPr>
      <w:r>
        <w:rPr>
          <w:sz w:val="21"/>
        </w:rPr>
        <w:t>气焊</w:t>
      </w:r>
      <w:r>
        <w:rPr>
          <w:sz w:val="21"/>
        </w:rPr>
        <w:tab/>
      </w:r>
      <w:r>
        <w:rPr>
          <w:sz w:val="21"/>
        </w:rPr>
        <w:t>B.</w:t>
      </w:r>
      <w:r>
        <w:rPr>
          <w:spacing w:val="-1"/>
          <w:sz w:val="21"/>
        </w:rPr>
        <w:t xml:space="preserve"> </w:t>
      </w:r>
      <w:r>
        <w:rPr>
          <w:sz w:val="21"/>
        </w:rPr>
        <w:t>压焊</w:t>
      </w:r>
      <w:r>
        <w:rPr>
          <w:sz w:val="21"/>
        </w:rPr>
        <w:tab/>
      </w:r>
      <w:r>
        <w:rPr>
          <w:sz w:val="21"/>
        </w:rPr>
        <w:t>C.</w:t>
      </w:r>
      <w:r>
        <w:rPr>
          <w:spacing w:val="-2"/>
          <w:sz w:val="21"/>
        </w:rPr>
        <w:t xml:space="preserve"> </w:t>
      </w:r>
      <w:r>
        <w:rPr>
          <w:sz w:val="21"/>
        </w:rPr>
        <w:t>熔焊</w:t>
      </w:r>
      <w:r>
        <w:rPr>
          <w:sz w:val="21"/>
        </w:rPr>
        <w:tab/>
      </w:r>
      <w:r>
        <w:rPr>
          <w:sz w:val="21"/>
        </w:rPr>
        <w:t>D.</w:t>
      </w:r>
      <w:r>
        <w:rPr>
          <w:spacing w:val="1"/>
          <w:sz w:val="21"/>
        </w:rPr>
        <w:t xml:space="preserve"> </w:t>
      </w:r>
      <w:r>
        <w:rPr>
          <w:sz w:val="21"/>
        </w:rPr>
        <w:t>钎焊.</w:t>
      </w:r>
    </w:p>
    <w:p>
      <w:pPr>
        <w:pStyle w:val="9"/>
        <w:numPr>
          <w:ilvl w:val="0"/>
          <w:numId w:val="15"/>
        </w:numPr>
        <w:tabs>
          <w:tab w:val="left" w:pos="983"/>
          <w:tab w:val="left" w:pos="984"/>
          <w:tab w:val="left" w:pos="6863"/>
        </w:tabs>
        <w:spacing w:before="172" w:after="0" w:line="240" w:lineRule="auto"/>
        <w:ind w:left="984" w:right="0" w:hanging="420"/>
        <w:jc w:val="left"/>
        <w:rPr>
          <w:sz w:val="21"/>
        </w:rPr>
      </w:pPr>
      <w:r>
        <w:rPr>
          <w:sz w:val="21"/>
        </w:rPr>
        <w:t>用低碳钢角钢制作房架</w:t>
      </w:r>
      <w:r>
        <w:rPr>
          <w:spacing w:val="-57"/>
          <w:sz w:val="21"/>
        </w:rPr>
        <w:t xml:space="preserve"> </w:t>
      </w:r>
      <w:r>
        <w:rPr>
          <w:sz w:val="21"/>
        </w:rPr>
        <w:t>200</w:t>
      </w:r>
      <w:r>
        <w:rPr>
          <w:spacing w:val="-55"/>
          <w:sz w:val="21"/>
        </w:rPr>
        <w:t xml:space="preserve"> </w:t>
      </w:r>
      <w:r>
        <w:rPr>
          <w:sz w:val="21"/>
        </w:rPr>
        <w:t>件,在下列焊接方法中可采用</w:t>
      </w:r>
      <w:r>
        <w:rPr>
          <w:sz w:val="21"/>
          <w:u w:val="single"/>
        </w:rPr>
        <w:t xml:space="preserve"> </w:t>
      </w:r>
      <w:r>
        <w:rPr>
          <w:sz w:val="21"/>
          <w:u w:val="single"/>
        </w:rPr>
        <w:tab/>
      </w:r>
      <w:r>
        <w:rPr>
          <w:sz w:val="21"/>
        </w:rPr>
        <w:t>。</w:t>
      </w:r>
      <w:r>
        <w:rPr>
          <w:rFonts w:hint="eastAsia"/>
          <w:sz w:val="21"/>
          <w:lang w:val="en-US" w:eastAsia="zh-CN"/>
        </w:rPr>
        <w:t>AD</w:t>
      </w:r>
    </w:p>
    <w:p>
      <w:pPr>
        <w:pStyle w:val="9"/>
        <w:numPr>
          <w:ilvl w:val="1"/>
          <w:numId w:val="15"/>
        </w:numPr>
        <w:tabs>
          <w:tab w:val="left" w:pos="1299"/>
          <w:tab w:val="left" w:pos="2347"/>
          <w:tab w:val="left" w:pos="3712"/>
          <w:tab w:val="left" w:pos="4763"/>
        </w:tabs>
        <w:spacing w:before="170" w:after="0" w:line="240" w:lineRule="auto"/>
        <w:ind w:left="1298" w:right="0" w:hanging="315"/>
        <w:jc w:val="left"/>
        <w:rPr>
          <w:sz w:val="21"/>
        </w:rPr>
      </w:pPr>
      <w:r>
        <w:rPr>
          <w:sz w:val="21"/>
        </w:rPr>
        <w:t>手弧焊;</w:t>
      </w:r>
      <w:r>
        <w:rPr>
          <w:sz w:val="21"/>
        </w:rPr>
        <w:tab/>
      </w:r>
      <w:r>
        <w:rPr>
          <w:sz w:val="21"/>
        </w:rPr>
        <w:t>B.</w:t>
      </w:r>
      <w:r>
        <w:rPr>
          <w:spacing w:val="-1"/>
          <w:sz w:val="21"/>
        </w:rPr>
        <w:t xml:space="preserve"> </w:t>
      </w:r>
      <w:r>
        <w:rPr>
          <w:sz w:val="21"/>
        </w:rPr>
        <w:t>埋弧焊;</w:t>
      </w:r>
      <w:r>
        <w:rPr>
          <w:sz w:val="21"/>
        </w:rPr>
        <w:tab/>
      </w:r>
      <w:r>
        <w:rPr>
          <w:sz w:val="21"/>
        </w:rPr>
        <w:t>C.</w:t>
      </w:r>
      <w:r>
        <w:rPr>
          <w:spacing w:val="-2"/>
          <w:sz w:val="21"/>
        </w:rPr>
        <w:t xml:space="preserve"> </w:t>
      </w:r>
      <w:r>
        <w:rPr>
          <w:sz w:val="21"/>
        </w:rPr>
        <w:t>气焊;</w:t>
      </w:r>
      <w:r>
        <w:rPr>
          <w:sz w:val="21"/>
        </w:rPr>
        <w:tab/>
      </w:r>
      <w:r>
        <w:rPr>
          <w:sz w:val="21"/>
        </w:rPr>
        <w:t>D.</w:t>
      </w:r>
      <w:r>
        <w:rPr>
          <w:spacing w:val="-1"/>
          <w:sz w:val="21"/>
        </w:rPr>
        <w:t xml:space="preserve"> </w:t>
      </w:r>
      <w:r>
        <w:rPr>
          <w:sz w:val="21"/>
        </w:rPr>
        <w:t>二氧化碳气体保护焊;</w:t>
      </w:r>
    </w:p>
    <w:p>
      <w:pPr>
        <w:pStyle w:val="9"/>
        <w:numPr>
          <w:ilvl w:val="0"/>
          <w:numId w:val="15"/>
        </w:numPr>
        <w:tabs>
          <w:tab w:val="left" w:pos="983"/>
          <w:tab w:val="left" w:pos="984"/>
          <w:tab w:val="left" w:pos="2138"/>
        </w:tabs>
        <w:spacing w:before="170" w:after="0" w:line="393" w:lineRule="auto"/>
        <w:ind w:left="984" w:right="397" w:hanging="420"/>
        <w:jc w:val="left"/>
        <w:rPr>
          <w:sz w:val="21"/>
        </w:rPr>
      </w:pPr>
      <w:r>
        <w:rPr>
          <w:sz w:val="21"/>
        </w:rPr>
        <w:t>用厚度</w:t>
      </w:r>
      <w:r>
        <w:rPr>
          <w:spacing w:val="-57"/>
          <w:sz w:val="21"/>
        </w:rPr>
        <w:t xml:space="preserve"> </w:t>
      </w:r>
      <w:r>
        <w:rPr>
          <w:sz w:val="21"/>
        </w:rPr>
        <w:t>10mm</w:t>
      </w:r>
      <w:r>
        <w:rPr>
          <w:spacing w:val="-56"/>
          <w:sz w:val="21"/>
        </w:rPr>
        <w:t xml:space="preserve"> </w:t>
      </w:r>
      <w:r>
        <w:rPr>
          <w:sz w:val="21"/>
        </w:rPr>
        <w:t>的低碳钢板制作直径φ1000mm、长度</w:t>
      </w:r>
      <w:r>
        <w:rPr>
          <w:spacing w:val="-56"/>
          <w:sz w:val="21"/>
        </w:rPr>
        <w:t xml:space="preserve"> </w:t>
      </w:r>
      <w:r>
        <w:rPr>
          <w:sz w:val="21"/>
        </w:rPr>
        <w:t>3000mm</w:t>
      </w:r>
      <w:r>
        <w:rPr>
          <w:spacing w:val="-56"/>
          <w:sz w:val="21"/>
        </w:rPr>
        <w:t xml:space="preserve"> </w:t>
      </w:r>
      <w:r>
        <w:rPr>
          <w:sz w:val="21"/>
        </w:rPr>
        <w:t>的圆筒</w:t>
      </w:r>
      <w:r>
        <w:rPr>
          <w:spacing w:val="-56"/>
          <w:sz w:val="21"/>
        </w:rPr>
        <w:t xml:space="preserve"> </w:t>
      </w:r>
      <w:r>
        <w:rPr>
          <w:sz w:val="21"/>
        </w:rPr>
        <w:t>200</w:t>
      </w:r>
      <w:r>
        <w:rPr>
          <w:spacing w:val="-56"/>
          <w:sz w:val="21"/>
        </w:rPr>
        <w:t xml:space="preserve"> </w:t>
      </w:r>
      <w:r>
        <w:rPr>
          <w:sz w:val="21"/>
        </w:rPr>
        <w:t>件,在下列焊接方法中可采用</w:t>
      </w:r>
      <w:r>
        <w:rPr>
          <w:sz w:val="21"/>
          <w:u w:val="single"/>
        </w:rPr>
        <w:t xml:space="preserve"> </w:t>
      </w:r>
      <w:r>
        <w:rPr>
          <w:sz w:val="21"/>
          <w:u w:val="single"/>
        </w:rPr>
        <w:tab/>
      </w:r>
      <w:r>
        <w:rPr>
          <w:sz w:val="21"/>
        </w:rPr>
        <w:t>。</w:t>
      </w:r>
      <w:r>
        <w:rPr>
          <w:rFonts w:hint="eastAsia"/>
          <w:sz w:val="21"/>
          <w:lang w:val="en-US" w:eastAsia="zh-CN"/>
        </w:rPr>
        <w:t>BD</w:t>
      </w:r>
    </w:p>
    <w:p>
      <w:pPr>
        <w:pStyle w:val="9"/>
        <w:numPr>
          <w:ilvl w:val="1"/>
          <w:numId w:val="15"/>
        </w:numPr>
        <w:tabs>
          <w:tab w:val="left" w:pos="1510"/>
          <w:tab w:val="left" w:pos="2663"/>
          <w:tab w:val="left" w:pos="4029"/>
          <w:tab w:val="left" w:pos="5392"/>
        </w:tabs>
        <w:spacing w:before="0" w:after="0" w:line="267" w:lineRule="exact"/>
        <w:ind w:left="1509" w:right="0" w:hanging="318"/>
        <w:jc w:val="left"/>
        <w:rPr>
          <w:sz w:val="21"/>
        </w:rPr>
      </w:pPr>
      <w:r>
        <w:rPr>
          <w:sz w:val="21"/>
        </w:rPr>
        <w:t>氩弧焊</w:t>
      </w:r>
      <w:r>
        <w:rPr>
          <w:sz w:val="21"/>
        </w:rPr>
        <w:tab/>
      </w:r>
      <w:r>
        <w:rPr>
          <w:sz w:val="21"/>
        </w:rPr>
        <w:t>B.</w:t>
      </w:r>
      <w:r>
        <w:rPr>
          <w:spacing w:val="-2"/>
          <w:sz w:val="21"/>
        </w:rPr>
        <w:t xml:space="preserve"> </w:t>
      </w:r>
      <w:r>
        <w:rPr>
          <w:sz w:val="21"/>
        </w:rPr>
        <w:t>埋弧焊</w:t>
      </w:r>
      <w:r>
        <w:rPr>
          <w:sz w:val="21"/>
        </w:rPr>
        <w:tab/>
      </w:r>
      <w:r>
        <w:rPr>
          <w:sz w:val="21"/>
        </w:rPr>
        <w:t>C.</w:t>
      </w:r>
      <w:r>
        <w:rPr>
          <w:spacing w:val="-3"/>
          <w:sz w:val="21"/>
        </w:rPr>
        <w:t xml:space="preserve"> </w:t>
      </w:r>
      <w:r>
        <w:rPr>
          <w:sz w:val="21"/>
        </w:rPr>
        <w:t>气焊</w:t>
      </w:r>
      <w:r>
        <w:rPr>
          <w:sz w:val="21"/>
        </w:rPr>
        <w:tab/>
      </w:r>
      <w:r>
        <w:rPr>
          <w:sz w:val="21"/>
        </w:rPr>
        <w:t>D.</w:t>
      </w:r>
      <w:r>
        <w:rPr>
          <w:spacing w:val="1"/>
          <w:sz w:val="21"/>
        </w:rPr>
        <w:t xml:space="preserve"> </w:t>
      </w:r>
      <w:r>
        <w:rPr>
          <w:sz w:val="21"/>
        </w:rPr>
        <w:t>二氧化碳气体保护焊.</w:t>
      </w:r>
    </w:p>
    <w:p>
      <w:pPr>
        <w:pStyle w:val="9"/>
        <w:numPr>
          <w:ilvl w:val="0"/>
          <w:numId w:val="15"/>
        </w:numPr>
        <w:tabs>
          <w:tab w:val="left" w:pos="983"/>
          <w:tab w:val="left" w:pos="984"/>
          <w:tab w:val="left" w:pos="7912"/>
        </w:tabs>
        <w:spacing w:before="170" w:after="0" w:line="240" w:lineRule="auto"/>
        <w:ind w:left="984" w:right="0" w:hanging="420"/>
        <w:jc w:val="left"/>
        <w:rPr>
          <w:sz w:val="21"/>
        </w:rPr>
      </w:pPr>
      <w:r>
        <w:rPr>
          <w:sz w:val="21"/>
        </w:rPr>
        <w:t>用厚度</w:t>
      </w:r>
      <w:r>
        <w:rPr>
          <w:spacing w:val="-55"/>
          <w:sz w:val="21"/>
        </w:rPr>
        <w:t xml:space="preserve"> </w:t>
      </w:r>
      <w:r>
        <w:rPr>
          <w:sz w:val="21"/>
        </w:rPr>
        <w:t>3mm</w:t>
      </w:r>
      <w:r>
        <w:rPr>
          <w:spacing w:val="-56"/>
          <w:sz w:val="21"/>
        </w:rPr>
        <w:t xml:space="preserve"> </w:t>
      </w:r>
      <w:r>
        <w:rPr>
          <w:sz w:val="21"/>
        </w:rPr>
        <w:t>的不锈钢板制作清洗槽</w:t>
      </w:r>
      <w:r>
        <w:rPr>
          <w:spacing w:val="-53"/>
          <w:sz w:val="21"/>
        </w:rPr>
        <w:t xml:space="preserve"> </w:t>
      </w:r>
      <w:r>
        <w:rPr>
          <w:sz w:val="21"/>
        </w:rPr>
        <w:t>100</w:t>
      </w:r>
      <w:r>
        <w:rPr>
          <w:spacing w:val="-55"/>
          <w:sz w:val="21"/>
        </w:rPr>
        <w:t xml:space="preserve"> </w:t>
      </w:r>
      <w:r>
        <w:rPr>
          <w:sz w:val="21"/>
        </w:rPr>
        <w:t>件,在下列焊接方法中可采用</w:t>
      </w:r>
      <w:r>
        <w:rPr>
          <w:sz w:val="21"/>
          <w:u w:val="single"/>
        </w:rPr>
        <w:t xml:space="preserve"> </w:t>
      </w:r>
      <w:r>
        <w:rPr>
          <w:sz w:val="21"/>
          <w:u w:val="single"/>
        </w:rPr>
        <w:tab/>
      </w:r>
      <w:r>
        <w:rPr>
          <w:sz w:val="21"/>
        </w:rPr>
        <w:t>。</w:t>
      </w:r>
      <w:r>
        <w:rPr>
          <w:rFonts w:hint="eastAsia"/>
          <w:sz w:val="21"/>
          <w:lang w:val="en-US" w:eastAsia="zh-CN"/>
        </w:rPr>
        <w:t>AD</w:t>
      </w:r>
    </w:p>
    <w:p>
      <w:pPr>
        <w:pStyle w:val="9"/>
        <w:numPr>
          <w:ilvl w:val="1"/>
          <w:numId w:val="15"/>
        </w:numPr>
        <w:tabs>
          <w:tab w:val="left" w:pos="1510"/>
          <w:tab w:val="left" w:pos="2872"/>
          <w:tab w:val="left" w:pos="4132"/>
          <w:tab w:val="left" w:pos="6969"/>
        </w:tabs>
        <w:spacing w:before="173" w:after="0" w:line="240" w:lineRule="auto"/>
        <w:ind w:left="1509" w:right="0" w:hanging="318"/>
        <w:jc w:val="left"/>
        <w:rPr>
          <w:sz w:val="21"/>
        </w:rPr>
      </w:pPr>
      <w:r>
        <w:rPr>
          <w:sz w:val="21"/>
        </w:rPr>
        <w:t>手弧焊</w:t>
      </w:r>
      <w:r>
        <w:rPr>
          <w:sz w:val="21"/>
        </w:rPr>
        <w:tab/>
      </w:r>
      <w:r>
        <w:rPr>
          <w:sz w:val="21"/>
        </w:rPr>
        <w:t>B. 点焊;</w:t>
      </w:r>
      <w:r>
        <w:rPr>
          <w:sz w:val="21"/>
        </w:rPr>
        <w:tab/>
      </w:r>
      <w:r>
        <w:rPr>
          <w:sz w:val="21"/>
        </w:rPr>
        <w:t>C.</w:t>
      </w:r>
      <w:r>
        <w:rPr>
          <w:spacing w:val="-1"/>
          <w:sz w:val="21"/>
        </w:rPr>
        <w:t xml:space="preserve"> </w:t>
      </w:r>
      <w:r>
        <w:rPr>
          <w:sz w:val="21"/>
        </w:rPr>
        <w:t>二氧化碳气体保护焊</w:t>
      </w:r>
      <w:r>
        <w:rPr>
          <w:sz w:val="21"/>
        </w:rPr>
        <w:tab/>
      </w:r>
      <w:r>
        <w:rPr>
          <w:sz w:val="21"/>
        </w:rPr>
        <w:t>D.</w:t>
      </w:r>
      <w:r>
        <w:rPr>
          <w:spacing w:val="-1"/>
          <w:sz w:val="21"/>
        </w:rPr>
        <w:t xml:space="preserve"> </w:t>
      </w:r>
      <w:r>
        <w:rPr>
          <w:sz w:val="21"/>
        </w:rPr>
        <w:t>氩弧焊</w:t>
      </w:r>
    </w:p>
    <w:p>
      <w:pPr>
        <w:pStyle w:val="9"/>
        <w:numPr>
          <w:ilvl w:val="0"/>
          <w:numId w:val="15"/>
        </w:numPr>
        <w:tabs>
          <w:tab w:val="left" w:pos="983"/>
          <w:tab w:val="left" w:pos="984"/>
          <w:tab w:val="left" w:pos="4867"/>
        </w:tabs>
        <w:spacing w:before="170" w:after="0" w:line="240" w:lineRule="auto"/>
        <w:ind w:left="984" w:right="0" w:hanging="420"/>
        <w:jc w:val="left"/>
        <w:rPr>
          <w:sz w:val="21"/>
        </w:rPr>
      </w:pPr>
      <w:r>
        <w:rPr>
          <w:sz w:val="21"/>
        </w:rPr>
        <w:t>焊条按熔渣化学性质的不同分为</w:t>
      </w:r>
      <w:r>
        <w:rPr>
          <w:sz w:val="21"/>
          <w:u w:val="single"/>
        </w:rPr>
        <w:t xml:space="preserve"> </w:t>
      </w:r>
      <w:r>
        <w:rPr>
          <w:sz w:val="21"/>
          <w:u w:val="single"/>
        </w:rPr>
        <w:tab/>
      </w:r>
      <w:r>
        <w:rPr>
          <w:sz w:val="21"/>
        </w:rPr>
        <w:t>。</w:t>
      </w:r>
      <w:r>
        <w:rPr>
          <w:rFonts w:hint="eastAsia"/>
          <w:sz w:val="21"/>
          <w:lang w:val="en-US" w:eastAsia="zh-CN"/>
        </w:rPr>
        <w:t>AD</w:t>
      </w:r>
    </w:p>
    <w:p>
      <w:pPr>
        <w:pStyle w:val="9"/>
        <w:numPr>
          <w:ilvl w:val="1"/>
          <w:numId w:val="15"/>
        </w:numPr>
        <w:tabs>
          <w:tab w:val="left" w:pos="1404"/>
          <w:tab w:val="left" w:pos="2663"/>
          <w:tab w:val="left" w:pos="4132"/>
          <w:tab w:val="left" w:pos="5709"/>
        </w:tabs>
        <w:spacing w:before="170" w:after="0" w:line="240" w:lineRule="auto"/>
        <w:ind w:left="1404" w:right="0" w:hanging="212"/>
        <w:jc w:val="left"/>
        <w:rPr>
          <w:sz w:val="21"/>
        </w:rPr>
      </w:pPr>
      <w:r>
        <w:rPr>
          <w:sz w:val="21"/>
        </w:rPr>
        <w:t>酸性焊条</w:t>
      </w:r>
      <w:r>
        <w:rPr>
          <w:sz w:val="21"/>
        </w:rPr>
        <w:tab/>
      </w:r>
      <w:r>
        <w:rPr>
          <w:sz w:val="21"/>
        </w:rPr>
        <w:t>B.阳性焊条</w:t>
      </w:r>
      <w:r>
        <w:rPr>
          <w:sz w:val="21"/>
        </w:rPr>
        <w:tab/>
      </w:r>
      <w:r>
        <w:rPr>
          <w:sz w:val="21"/>
        </w:rPr>
        <w:t>C.阴性焊条</w:t>
      </w:r>
      <w:r>
        <w:rPr>
          <w:sz w:val="21"/>
        </w:rPr>
        <w:tab/>
      </w:r>
      <w:r>
        <w:rPr>
          <w:sz w:val="21"/>
        </w:rPr>
        <w:t>D.碱性焊条</w:t>
      </w:r>
    </w:p>
    <w:p>
      <w:pPr>
        <w:pStyle w:val="9"/>
        <w:numPr>
          <w:ilvl w:val="0"/>
          <w:numId w:val="15"/>
        </w:numPr>
        <w:tabs>
          <w:tab w:val="left" w:pos="983"/>
          <w:tab w:val="left" w:pos="984"/>
        </w:tabs>
        <w:spacing w:before="173" w:after="0" w:line="240" w:lineRule="auto"/>
        <w:ind w:left="984" w:right="0" w:hanging="420"/>
        <w:jc w:val="left"/>
        <w:rPr>
          <w:sz w:val="21"/>
        </w:rPr>
      </w:pPr>
      <w:r>
        <w:rPr>
          <w:sz w:val="21"/>
        </w:rPr>
        <w:t>下列哪些焊接，在焊接过程中不允许加压。</w:t>
      </w:r>
      <w:r>
        <w:rPr>
          <w:rFonts w:hint="eastAsia"/>
          <w:sz w:val="21"/>
          <w:lang w:val="en-US" w:eastAsia="zh-CN"/>
        </w:rPr>
        <w:t>ACD</w:t>
      </w:r>
    </w:p>
    <w:p>
      <w:pPr>
        <w:pStyle w:val="9"/>
        <w:numPr>
          <w:ilvl w:val="1"/>
          <w:numId w:val="15"/>
        </w:numPr>
        <w:tabs>
          <w:tab w:val="left" w:pos="1299"/>
          <w:tab w:val="left" w:pos="2978"/>
          <w:tab w:val="left" w:pos="4447"/>
          <w:tab w:val="left" w:pos="5918"/>
        </w:tabs>
        <w:spacing w:before="170" w:after="0" w:line="240" w:lineRule="auto"/>
        <w:ind w:left="1298" w:right="0" w:hanging="315"/>
        <w:jc w:val="left"/>
        <w:rPr>
          <w:sz w:val="21"/>
        </w:rPr>
      </w:pPr>
      <w:r>
        <w:rPr>
          <w:sz w:val="21"/>
        </w:rPr>
        <w:t>手工电弧焊</w:t>
      </w:r>
      <w:r>
        <w:rPr>
          <w:sz w:val="21"/>
        </w:rPr>
        <w:tab/>
      </w:r>
      <w:r>
        <w:rPr>
          <w:sz w:val="21"/>
        </w:rPr>
        <w:t>B.</w:t>
      </w:r>
      <w:r>
        <w:rPr>
          <w:spacing w:val="-3"/>
          <w:sz w:val="21"/>
        </w:rPr>
        <w:t xml:space="preserve"> </w:t>
      </w:r>
      <w:r>
        <w:rPr>
          <w:sz w:val="21"/>
        </w:rPr>
        <w:t>压焊</w:t>
      </w:r>
      <w:r>
        <w:rPr>
          <w:sz w:val="21"/>
        </w:rPr>
        <w:tab/>
      </w:r>
      <w:r>
        <w:rPr>
          <w:sz w:val="21"/>
        </w:rPr>
        <w:t>C.</w:t>
      </w:r>
      <w:r>
        <w:rPr>
          <w:spacing w:val="1"/>
          <w:sz w:val="21"/>
        </w:rPr>
        <w:t xml:space="preserve"> </w:t>
      </w:r>
      <w:r>
        <w:rPr>
          <w:sz w:val="21"/>
        </w:rPr>
        <w:t>熔焊;</w:t>
      </w:r>
      <w:r>
        <w:rPr>
          <w:sz w:val="21"/>
        </w:rPr>
        <w:tab/>
      </w:r>
      <w:r>
        <w:rPr>
          <w:sz w:val="21"/>
        </w:rPr>
        <w:t>D.</w:t>
      </w:r>
      <w:r>
        <w:rPr>
          <w:spacing w:val="-2"/>
          <w:sz w:val="21"/>
        </w:rPr>
        <w:t xml:space="preserve"> </w:t>
      </w:r>
      <w:r>
        <w:rPr>
          <w:sz w:val="21"/>
        </w:rPr>
        <w:t>钎焊.</w:t>
      </w:r>
    </w:p>
    <w:p>
      <w:pPr>
        <w:pStyle w:val="9"/>
        <w:numPr>
          <w:ilvl w:val="0"/>
          <w:numId w:val="15"/>
        </w:numPr>
        <w:tabs>
          <w:tab w:val="left" w:pos="983"/>
          <w:tab w:val="left" w:pos="984"/>
        </w:tabs>
        <w:spacing w:before="170" w:after="0" w:line="240" w:lineRule="auto"/>
        <w:ind w:left="984" w:right="0" w:hanging="420"/>
        <w:jc w:val="left"/>
        <w:rPr>
          <w:sz w:val="21"/>
        </w:rPr>
      </w:pPr>
      <w:r>
        <w:rPr>
          <w:sz w:val="21"/>
        </w:rPr>
        <w:t>下列哪些焊接，在焊接过程中需用填充材料。</w:t>
      </w:r>
      <w:r>
        <w:rPr>
          <w:rFonts w:hint="eastAsia"/>
          <w:sz w:val="21"/>
          <w:lang w:val="en-US" w:eastAsia="zh-CN"/>
        </w:rPr>
        <w:t>AD</w:t>
      </w:r>
    </w:p>
    <w:p>
      <w:pPr>
        <w:pStyle w:val="9"/>
        <w:numPr>
          <w:ilvl w:val="1"/>
          <w:numId w:val="15"/>
        </w:numPr>
        <w:tabs>
          <w:tab w:val="left" w:pos="1613"/>
          <w:tab w:val="left" w:pos="3292"/>
          <w:tab w:val="left" w:pos="4763"/>
          <w:tab w:val="left" w:pos="6232"/>
        </w:tabs>
        <w:spacing w:before="173" w:after="0" w:line="240" w:lineRule="auto"/>
        <w:ind w:left="1612" w:right="0" w:hanging="315"/>
        <w:jc w:val="left"/>
        <w:rPr>
          <w:sz w:val="21"/>
        </w:rPr>
      </w:pPr>
      <w:r>
        <w:rPr>
          <w:sz w:val="21"/>
        </w:rPr>
        <w:t>手工电弧焊</w:t>
      </w:r>
      <w:r>
        <w:rPr>
          <w:sz w:val="21"/>
        </w:rPr>
        <w:tab/>
      </w:r>
      <w:r>
        <w:rPr>
          <w:sz w:val="21"/>
        </w:rPr>
        <w:t>B.</w:t>
      </w:r>
      <w:r>
        <w:rPr>
          <w:spacing w:val="-1"/>
          <w:sz w:val="21"/>
        </w:rPr>
        <w:t xml:space="preserve"> </w:t>
      </w:r>
      <w:r>
        <w:rPr>
          <w:sz w:val="21"/>
        </w:rPr>
        <w:t>点焊</w:t>
      </w:r>
      <w:r>
        <w:rPr>
          <w:sz w:val="21"/>
        </w:rPr>
        <w:tab/>
      </w:r>
      <w:r>
        <w:rPr>
          <w:sz w:val="21"/>
        </w:rPr>
        <w:t>C.</w:t>
      </w:r>
      <w:r>
        <w:rPr>
          <w:spacing w:val="-2"/>
          <w:sz w:val="21"/>
        </w:rPr>
        <w:t xml:space="preserve"> </w:t>
      </w:r>
      <w:r>
        <w:rPr>
          <w:sz w:val="21"/>
        </w:rPr>
        <w:t>缝焊</w:t>
      </w:r>
      <w:r>
        <w:rPr>
          <w:sz w:val="21"/>
        </w:rPr>
        <w:tab/>
      </w:r>
      <w:r>
        <w:rPr>
          <w:sz w:val="21"/>
        </w:rPr>
        <w:t>D.</w:t>
      </w:r>
      <w:r>
        <w:rPr>
          <w:spacing w:val="1"/>
          <w:sz w:val="21"/>
        </w:rPr>
        <w:t xml:space="preserve"> </w:t>
      </w:r>
      <w:r>
        <w:rPr>
          <w:sz w:val="21"/>
        </w:rPr>
        <w:t>埋弧焊.</w:t>
      </w: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4"/>
        <w:spacing w:before="6"/>
        <w:ind w:left="0" w:firstLine="0"/>
        <w:rPr>
          <w:sz w:val="28"/>
        </w:rPr>
      </w:pPr>
    </w:p>
    <w:p>
      <w:pPr>
        <w:pStyle w:val="2"/>
        <w:tabs>
          <w:tab w:val="left" w:pos="800"/>
        </w:tabs>
        <w:spacing w:before="62"/>
        <w:ind w:left="99"/>
      </w:pPr>
      <w:r>
        <w:t>车</w:t>
      </w:r>
      <w:r>
        <w:tab/>
      </w:r>
      <w:r>
        <w:t>工</w:t>
      </w:r>
    </w:p>
    <w:p>
      <w:pPr>
        <w:pStyle w:val="3"/>
        <w:spacing w:before="112"/>
      </w:pPr>
      <w:r>
        <w:t>一．判断</w:t>
      </w:r>
    </w:p>
    <w:p>
      <w:pPr>
        <w:pStyle w:val="9"/>
        <w:numPr>
          <w:ilvl w:val="0"/>
          <w:numId w:val="16"/>
        </w:numPr>
        <w:tabs>
          <w:tab w:val="left" w:pos="878"/>
          <w:tab w:val="left" w:pos="879"/>
        </w:tabs>
        <w:spacing w:before="163" w:after="0" w:line="240" w:lineRule="auto"/>
        <w:ind w:left="878" w:right="0" w:hanging="421"/>
        <w:jc w:val="left"/>
        <w:rPr>
          <w:sz w:val="21"/>
        </w:rPr>
      </w:pPr>
      <w:r>
        <w:rPr>
          <w:sz w:val="21"/>
        </w:rPr>
        <w:t>车削左旋螺纹时, 车床主轴应反转，车刀应由右向左移动。</w:t>
      </w:r>
      <w:r>
        <w:rPr>
          <w:sz w:val="24"/>
        </w:rPr>
        <w:t>ⅹ</w:t>
      </w:r>
    </w:p>
    <w:p>
      <w:pPr>
        <w:pStyle w:val="9"/>
        <w:numPr>
          <w:ilvl w:val="0"/>
          <w:numId w:val="16"/>
        </w:numPr>
        <w:tabs>
          <w:tab w:val="left" w:pos="819"/>
        </w:tabs>
        <w:spacing w:before="170" w:after="0" w:line="240" w:lineRule="auto"/>
        <w:ind w:left="818" w:right="0" w:hanging="361"/>
        <w:jc w:val="left"/>
        <w:rPr>
          <w:sz w:val="21"/>
        </w:rPr>
      </w:pPr>
      <w:r>
        <w:rPr>
          <w:spacing w:val="-10"/>
          <w:sz w:val="21"/>
        </w:rPr>
        <w:t xml:space="preserve">加工时车床 </w:t>
      </w:r>
      <w:r>
        <w:rPr>
          <w:sz w:val="21"/>
        </w:rPr>
        <w:t>A</w:t>
      </w:r>
      <w:r>
        <w:rPr>
          <w:spacing w:val="-17"/>
          <w:sz w:val="21"/>
        </w:rPr>
        <w:t xml:space="preserve"> 主轴转速为 </w:t>
      </w:r>
      <w:r>
        <w:rPr>
          <w:sz w:val="21"/>
        </w:rPr>
        <w:t>600r/min</w:t>
      </w:r>
      <w:r>
        <w:rPr>
          <w:spacing w:val="-12"/>
          <w:sz w:val="21"/>
        </w:rPr>
        <w:t xml:space="preserve">, 车床 </w:t>
      </w:r>
      <w:r>
        <w:rPr>
          <w:sz w:val="21"/>
        </w:rPr>
        <w:t>B</w:t>
      </w:r>
      <w:r>
        <w:rPr>
          <w:spacing w:val="-16"/>
          <w:sz w:val="21"/>
        </w:rPr>
        <w:t xml:space="preserve"> 主轴转速为 </w:t>
      </w:r>
      <w:r>
        <w:rPr>
          <w:sz w:val="21"/>
        </w:rPr>
        <w:t>400r/min</w:t>
      </w:r>
      <w:r>
        <w:rPr>
          <w:spacing w:val="-12"/>
          <w:sz w:val="21"/>
        </w:rPr>
        <w:t xml:space="preserve">, 车床 </w:t>
      </w:r>
      <w:r>
        <w:rPr>
          <w:sz w:val="21"/>
        </w:rPr>
        <w:t>A</w:t>
      </w:r>
      <w:r>
        <w:rPr>
          <w:spacing w:val="-14"/>
          <w:sz w:val="21"/>
        </w:rPr>
        <w:t xml:space="preserve"> 的切速一定大于 </w:t>
      </w:r>
      <w:r>
        <w:rPr>
          <w:sz w:val="21"/>
        </w:rPr>
        <w:t>B。</w:t>
      </w:r>
      <w:r>
        <w:rPr>
          <w:sz w:val="24"/>
        </w:rPr>
        <w:t>ⅹ</w:t>
      </w:r>
    </w:p>
    <w:p>
      <w:pPr>
        <w:pStyle w:val="9"/>
        <w:numPr>
          <w:ilvl w:val="0"/>
          <w:numId w:val="16"/>
        </w:numPr>
        <w:tabs>
          <w:tab w:val="left" w:pos="819"/>
        </w:tabs>
        <w:spacing w:before="170" w:after="0" w:line="240" w:lineRule="auto"/>
        <w:ind w:left="818" w:right="0" w:hanging="361"/>
        <w:jc w:val="left"/>
        <w:rPr>
          <w:sz w:val="21"/>
        </w:rPr>
      </w:pPr>
      <w:r>
        <w:rPr>
          <w:sz w:val="21"/>
        </w:rPr>
        <w:t>45</w:t>
      </w:r>
      <w:r>
        <w:rPr>
          <w:spacing w:val="-8"/>
          <w:sz w:val="21"/>
        </w:rPr>
        <w:t xml:space="preserve"> 度弯头刀既能车外圆, 又能车端面。</w:t>
      </w:r>
      <w:r>
        <w:rPr>
          <w:rFonts w:hint="eastAsia"/>
          <w:spacing w:val="-8"/>
          <w:sz w:val="21"/>
          <w:lang w:val="en-US" w:eastAsia="zh-CN"/>
        </w:rPr>
        <w:t>√</w:t>
      </w:r>
    </w:p>
    <w:p>
      <w:pPr>
        <w:pStyle w:val="9"/>
        <w:numPr>
          <w:ilvl w:val="0"/>
          <w:numId w:val="16"/>
        </w:numPr>
        <w:spacing w:before="173" w:after="0" w:line="240" w:lineRule="auto"/>
        <w:ind w:left="818" w:right="-10" w:rightChars="0" w:hanging="361"/>
        <w:jc w:val="left"/>
        <w:rPr>
          <w:rFonts w:hint="default" w:eastAsia="宋体"/>
          <w:sz w:val="21"/>
          <w:lang w:val="en-US" w:eastAsia="zh-CN"/>
        </w:rPr>
        <w:sectPr>
          <w:pgSz w:w="11910" w:h="16840"/>
          <w:pgMar w:top="1340" w:right="1060" w:bottom="1200" w:left="960" w:header="0" w:footer="925" w:gutter="0"/>
        </w:sectPr>
      </w:pPr>
      <w:r>
        <w:rPr>
          <w:sz w:val="21"/>
        </w:rPr>
        <w:t>偏移尾架法既可车外锥面, 也可车内锥面。</w:t>
      </w:r>
      <w:r>
        <w:rPr>
          <w:rFonts w:hint="eastAsia"/>
          <w:sz w:val="21"/>
          <w:lang w:val="en-US" w:eastAsia="zh-CN"/>
        </w:rPr>
        <w:t>×</w:t>
      </w:r>
    </w:p>
    <w:p>
      <w:pPr>
        <w:pStyle w:val="9"/>
        <w:numPr>
          <w:ilvl w:val="0"/>
          <w:numId w:val="16"/>
        </w:numPr>
        <w:tabs>
          <w:tab w:val="left" w:pos="819"/>
        </w:tabs>
        <w:spacing w:before="49" w:after="0" w:line="240" w:lineRule="auto"/>
        <w:ind w:left="818" w:right="0" w:hanging="361"/>
        <w:jc w:val="left"/>
        <w:rPr>
          <w:sz w:val="21"/>
        </w:rPr>
      </w:pPr>
      <w:r>
        <w:rPr>
          <w:spacing w:val="-3"/>
          <w:sz w:val="21"/>
        </w:rPr>
        <w:t xml:space="preserve">三爪卡盘装夹工件时, 其自动对中的精度约为 </w:t>
      </w:r>
      <w:r>
        <w:rPr>
          <w:sz w:val="21"/>
        </w:rPr>
        <w:t>0.05─0.15mm。</w:t>
      </w:r>
      <w:r>
        <w:rPr>
          <w:rFonts w:hint="eastAsia"/>
          <w:spacing w:val="-8"/>
          <w:sz w:val="21"/>
          <w:lang w:val="en-US" w:eastAsia="zh-CN"/>
        </w:rPr>
        <w:t>√</w:t>
      </w:r>
    </w:p>
    <w:p>
      <w:pPr>
        <w:pStyle w:val="9"/>
        <w:numPr>
          <w:ilvl w:val="0"/>
          <w:numId w:val="16"/>
        </w:numPr>
        <w:tabs>
          <w:tab w:val="left" w:pos="819"/>
        </w:tabs>
        <w:spacing w:before="170" w:after="0" w:line="240" w:lineRule="auto"/>
        <w:ind w:left="818" w:right="0" w:hanging="361"/>
        <w:jc w:val="left"/>
        <w:rPr>
          <w:sz w:val="21"/>
        </w:rPr>
      </w:pPr>
      <w:r>
        <w:rPr>
          <w:sz w:val="21"/>
        </w:rPr>
        <w:t>四爪卡盘装夹工件时, 四个卡爪是同时自动对中的。</w:t>
      </w:r>
      <w:r>
        <w:rPr>
          <w:rFonts w:hint="eastAsia"/>
          <w:sz w:val="21"/>
          <w:lang w:val="en-US" w:eastAsia="zh-CN"/>
        </w:rPr>
        <w:t>×</w:t>
      </w:r>
    </w:p>
    <w:p>
      <w:pPr>
        <w:pStyle w:val="9"/>
        <w:numPr>
          <w:ilvl w:val="0"/>
          <w:numId w:val="16"/>
        </w:numPr>
        <w:tabs>
          <w:tab w:val="left" w:pos="819"/>
        </w:tabs>
        <w:spacing w:before="170" w:after="0" w:line="240" w:lineRule="auto"/>
        <w:ind w:left="818" w:right="0" w:hanging="361"/>
        <w:jc w:val="left"/>
        <w:rPr>
          <w:sz w:val="21"/>
        </w:rPr>
      </w:pPr>
      <w:r>
        <w:rPr>
          <w:spacing w:val="-1"/>
          <w:sz w:val="21"/>
        </w:rPr>
        <w:t>精车时进行"试切", 其目的是为了保证加工面的形状精度。</w:t>
      </w:r>
      <w:r>
        <w:rPr>
          <w:rFonts w:hint="eastAsia"/>
          <w:sz w:val="21"/>
          <w:lang w:val="en-US" w:eastAsia="zh-CN"/>
        </w:rPr>
        <w:t>×</w:t>
      </w:r>
    </w:p>
    <w:p>
      <w:pPr>
        <w:pStyle w:val="9"/>
        <w:numPr>
          <w:ilvl w:val="0"/>
          <w:numId w:val="16"/>
        </w:numPr>
        <w:tabs>
          <w:tab w:val="left" w:pos="819"/>
        </w:tabs>
        <w:spacing w:before="173" w:after="0" w:line="240" w:lineRule="auto"/>
        <w:ind w:left="818" w:right="0" w:hanging="361"/>
        <w:jc w:val="left"/>
        <w:rPr>
          <w:sz w:val="21"/>
        </w:rPr>
      </w:pPr>
      <w:r>
        <w:rPr>
          <w:sz w:val="21"/>
        </w:rPr>
        <w:t>在同样的切削条件下, 进给量 f</w:t>
      </w:r>
      <w:r>
        <w:rPr>
          <w:spacing w:val="-1"/>
          <w:sz w:val="21"/>
        </w:rPr>
        <w:t xml:space="preserve"> 越小, 则粗糙度 </w:t>
      </w:r>
      <w:r>
        <w:rPr>
          <w:sz w:val="21"/>
        </w:rPr>
        <w:t>Ra</w:t>
      </w:r>
      <w:r>
        <w:rPr>
          <w:spacing w:val="-1"/>
          <w:sz w:val="21"/>
        </w:rPr>
        <w:t xml:space="preserve"> 值越大。</w:t>
      </w:r>
      <w:r>
        <w:rPr>
          <w:rFonts w:hint="eastAsia"/>
          <w:sz w:val="21"/>
          <w:lang w:val="en-US" w:eastAsia="zh-CN"/>
        </w:rPr>
        <w:t>×</w:t>
      </w:r>
    </w:p>
    <w:p>
      <w:pPr>
        <w:pStyle w:val="9"/>
        <w:numPr>
          <w:ilvl w:val="0"/>
          <w:numId w:val="16"/>
        </w:numPr>
        <w:tabs>
          <w:tab w:val="left" w:pos="819"/>
        </w:tabs>
        <w:spacing w:before="170" w:after="0" w:line="240" w:lineRule="auto"/>
        <w:ind w:left="818" w:right="0" w:hanging="361"/>
        <w:jc w:val="left"/>
        <w:rPr>
          <w:sz w:val="21"/>
        </w:rPr>
      </w:pPr>
      <w:r>
        <w:rPr>
          <w:sz w:val="21"/>
        </w:rPr>
        <w:t>在车床上镗孔只能镗通孔, 而不能镗台阶孔或盲孔(不通孔)。</w:t>
      </w:r>
      <w:r>
        <w:rPr>
          <w:rFonts w:hint="eastAsia"/>
          <w:sz w:val="21"/>
          <w:lang w:val="en-US" w:eastAsia="zh-CN"/>
        </w:rPr>
        <w:t>×</w:t>
      </w:r>
    </w:p>
    <w:p>
      <w:pPr>
        <w:pStyle w:val="9"/>
        <w:numPr>
          <w:ilvl w:val="0"/>
          <w:numId w:val="16"/>
        </w:numPr>
        <w:tabs>
          <w:tab w:val="left" w:pos="819"/>
        </w:tabs>
        <w:spacing w:before="49" w:after="0" w:line="240" w:lineRule="auto"/>
        <w:ind w:left="818" w:right="0" w:hanging="361"/>
        <w:jc w:val="left"/>
        <w:rPr>
          <w:sz w:val="21"/>
        </w:rPr>
      </w:pPr>
      <w:r>
        <w:rPr>
          <w:sz w:val="21"/>
        </w:rPr>
        <w:t>车削所能达到的粗糙度 Ra</w:t>
      </w:r>
      <w:r>
        <w:rPr>
          <w:spacing w:val="-1"/>
          <w:sz w:val="21"/>
        </w:rPr>
        <w:t xml:space="preserve"> 值一般为 </w:t>
      </w:r>
      <w:r>
        <w:rPr>
          <w:sz w:val="21"/>
        </w:rPr>
        <w:t>12.5─1.6μm。</w:t>
      </w:r>
      <w:r>
        <w:rPr>
          <w:rFonts w:hint="eastAsia"/>
          <w:spacing w:val="-8"/>
          <w:sz w:val="21"/>
          <w:lang w:val="en-US" w:eastAsia="zh-CN"/>
        </w:rPr>
        <w:t>√</w:t>
      </w:r>
    </w:p>
    <w:p>
      <w:pPr>
        <w:pStyle w:val="9"/>
        <w:numPr>
          <w:ilvl w:val="0"/>
          <w:numId w:val="16"/>
        </w:numPr>
        <w:tabs>
          <w:tab w:val="left" w:pos="879"/>
        </w:tabs>
        <w:spacing w:before="173" w:after="0" w:line="240" w:lineRule="auto"/>
        <w:ind w:left="878" w:right="0" w:hanging="498"/>
        <w:jc w:val="left"/>
        <w:rPr>
          <w:sz w:val="21"/>
        </w:rPr>
      </w:pPr>
      <w:r>
        <w:rPr>
          <w:spacing w:val="-1"/>
          <w:sz w:val="21"/>
        </w:rPr>
        <w:t>用双顶尖安装轴类零件, 车削时是靠顶尖与顶尖孔的摩擦力带动工件旋转的。</w:t>
      </w:r>
      <w:r>
        <w:rPr>
          <w:rFonts w:hint="eastAsia"/>
          <w:sz w:val="21"/>
          <w:lang w:val="en-US" w:eastAsia="zh-CN"/>
        </w:rPr>
        <w:t>×</w:t>
      </w:r>
    </w:p>
    <w:p>
      <w:pPr>
        <w:pStyle w:val="9"/>
        <w:numPr>
          <w:ilvl w:val="0"/>
          <w:numId w:val="16"/>
        </w:numPr>
        <w:tabs>
          <w:tab w:val="left" w:pos="879"/>
        </w:tabs>
        <w:spacing w:before="170" w:after="0" w:line="240" w:lineRule="auto"/>
        <w:ind w:left="878" w:right="0" w:hanging="498"/>
        <w:jc w:val="left"/>
        <w:rPr>
          <w:sz w:val="21"/>
        </w:rPr>
      </w:pPr>
      <w:r>
        <w:rPr>
          <w:w w:val="95"/>
          <w:sz w:val="21"/>
        </w:rPr>
        <w:t>进给量既为车刀移动的速度。</w:t>
      </w:r>
      <w:r>
        <w:rPr>
          <w:rFonts w:hint="eastAsia"/>
          <w:sz w:val="21"/>
          <w:lang w:val="en-US" w:eastAsia="zh-CN"/>
        </w:rPr>
        <w:t>×</w:t>
      </w:r>
    </w:p>
    <w:p>
      <w:pPr>
        <w:pStyle w:val="9"/>
        <w:numPr>
          <w:ilvl w:val="0"/>
          <w:numId w:val="16"/>
        </w:numPr>
        <w:tabs>
          <w:tab w:val="left" w:pos="879"/>
        </w:tabs>
        <w:spacing w:before="170" w:after="0" w:line="240" w:lineRule="auto"/>
        <w:ind w:left="878" w:right="0" w:hanging="498"/>
        <w:jc w:val="left"/>
        <w:rPr>
          <w:sz w:val="21"/>
        </w:rPr>
      </w:pPr>
      <w:r>
        <w:rPr>
          <w:w w:val="95"/>
          <w:sz w:val="21"/>
        </w:rPr>
        <w:t>跟刀架，应安装在大滑板上。</w:t>
      </w:r>
      <w:r>
        <w:rPr>
          <w:rFonts w:hint="eastAsia"/>
          <w:spacing w:val="-8"/>
          <w:sz w:val="21"/>
          <w:lang w:val="en-US" w:eastAsia="zh-CN"/>
        </w:rPr>
        <w:t>√</w:t>
      </w:r>
    </w:p>
    <w:p>
      <w:pPr>
        <w:pStyle w:val="9"/>
        <w:numPr>
          <w:ilvl w:val="0"/>
          <w:numId w:val="16"/>
        </w:numPr>
        <w:tabs>
          <w:tab w:val="left" w:pos="879"/>
        </w:tabs>
        <w:spacing w:before="173" w:after="0" w:line="240" w:lineRule="auto"/>
        <w:ind w:left="878" w:right="0" w:hanging="498"/>
        <w:jc w:val="left"/>
        <w:rPr>
          <w:sz w:val="21"/>
        </w:rPr>
      </w:pPr>
      <w:r>
        <w:rPr>
          <w:sz w:val="21"/>
        </w:rPr>
        <w:t>在车床上加工孔的刀具都应安装在尾座套筒上。</w:t>
      </w:r>
      <w:r>
        <w:rPr>
          <w:rFonts w:hint="eastAsia"/>
          <w:sz w:val="21"/>
          <w:lang w:val="en-US" w:eastAsia="zh-CN"/>
        </w:rPr>
        <w:t>×</w:t>
      </w:r>
    </w:p>
    <w:p>
      <w:pPr>
        <w:pStyle w:val="9"/>
        <w:numPr>
          <w:ilvl w:val="0"/>
          <w:numId w:val="16"/>
        </w:numPr>
        <w:tabs>
          <w:tab w:val="left" w:pos="879"/>
        </w:tabs>
        <w:spacing w:before="170" w:after="0" w:line="391" w:lineRule="auto"/>
        <w:ind w:left="381" w:right="2630" w:rightChars="0" w:firstLine="0"/>
        <w:jc w:val="left"/>
        <w:rPr>
          <w:sz w:val="21"/>
        </w:rPr>
      </w:pPr>
      <w:r>
        <w:rPr>
          <w:sz w:val="21"/>
        </w:rPr>
        <w:t>车刀移动速度的快慢不完全取决于进给量</w:t>
      </w:r>
      <w:r>
        <w:rPr>
          <w:rFonts w:hint="eastAsia"/>
          <w:sz w:val="21"/>
          <w:lang w:val="en-US" w:eastAsia="zh-CN"/>
        </w:rPr>
        <w:t>√</w:t>
      </w:r>
    </w:p>
    <w:p>
      <w:pPr>
        <w:pStyle w:val="9"/>
        <w:numPr>
          <w:numId w:val="0"/>
        </w:numPr>
        <w:tabs>
          <w:tab w:val="left" w:pos="879"/>
        </w:tabs>
        <w:spacing w:before="170" w:after="0" w:line="391" w:lineRule="auto"/>
        <w:ind w:left="381" w:leftChars="0" w:right="2630" w:rightChars="0"/>
        <w:jc w:val="left"/>
        <w:rPr>
          <w:b/>
          <w:bCs/>
          <w:sz w:val="21"/>
        </w:rPr>
      </w:pPr>
      <w:r>
        <w:rPr>
          <w:spacing w:val="1"/>
          <w:w w:val="99"/>
          <w:sz w:val="21"/>
        </w:rPr>
        <w:t>16</w:t>
      </w:r>
      <w:r>
        <w:rPr>
          <w:w w:val="99"/>
          <w:sz w:val="21"/>
        </w:rPr>
        <w:t>．</w:t>
      </w:r>
      <w:r>
        <w:rPr>
          <w:spacing w:val="-29"/>
          <w:sz w:val="21"/>
        </w:rPr>
        <w:t xml:space="preserve"> </w:t>
      </w:r>
      <w:r>
        <w:rPr>
          <w:spacing w:val="-1"/>
          <w:w w:val="99"/>
          <w:sz w:val="21"/>
        </w:rPr>
        <w:t>千分尺的读数精度是</w:t>
      </w:r>
      <w:r>
        <w:rPr>
          <w:spacing w:val="-53"/>
          <w:sz w:val="21"/>
        </w:rPr>
        <w:t xml:space="preserve"> </w:t>
      </w:r>
      <w:r>
        <w:rPr>
          <w:spacing w:val="1"/>
          <w:w w:val="99"/>
          <w:sz w:val="21"/>
        </w:rPr>
        <w:t>1/1</w:t>
      </w:r>
      <w:r>
        <w:rPr>
          <w:spacing w:val="-2"/>
          <w:w w:val="99"/>
          <w:sz w:val="21"/>
        </w:rPr>
        <w:t>0</w:t>
      </w:r>
      <w:r>
        <w:rPr>
          <w:spacing w:val="1"/>
          <w:w w:val="99"/>
          <w:sz w:val="21"/>
        </w:rPr>
        <w:t>0</w:t>
      </w:r>
      <w:r>
        <w:rPr>
          <w:spacing w:val="-2"/>
          <w:w w:val="99"/>
          <w:sz w:val="21"/>
        </w:rPr>
        <w:t>0</w:t>
      </w:r>
      <w:r>
        <w:rPr>
          <w:spacing w:val="2"/>
          <w:w w:val="99"/>
          <w:sz w:val="21"/>
        </w:rPr>
        <w:t>（</w:t>
      </w:r>
      <w:r>
        <w:rPr>
          <w:spacing w:val="1"/>
          <w:w w:val="99"/>
          <w:sz w:val="21"/>
        </w:rPr>
        <w:t>0.0</w:t>
      </w:r>
      <w:r>
        <w:rPr>
          <w:spacing w:val="-2"/>
          <w:w w:val="99"/>
          <w:sz w:val="21"/>
        </w:rPr>
        <w:t>0</w:t>
      </w:r>
      <w:r>
        <w:rPr>
          <w:spacing w:val="1"/>
          <w:w w:val="99"/>
          <w:sz w:val="21"/>
        </w:rPr>
        <w:t>1</w:t>
      </w:r>
      <w:r>
        <w:rPr>
          <w:spacing w:val="-106"/>
          <w:w w:val="99"/>
          <w:sz w:val="21"/>
        </w:rPr>
        <w:t>）</w:t>
      </w:r>
      <w:r>
        <w:rPr>
          <w:w w:val="99"/>
          <w:sz w:val="21"/>
        </w:rPr>
        <w:t>。</w:t>
      </w:r>
      <w:r>
        <w:rPr>
          <w:rFonts w:hint="eastAsia"/>
          <w:sz w:val="21"/>
          <w:lang w:val="en-US" w:eastAsia="zh-CN"/>
        </w:rPr>
        <w:t>×</w:t>
      </w:r>
    </w:p>
    <w:p>
      <w:pPr>
        <w:pStyle w:val="9"/>
        <w:numPr>
          <w:ilvl w:val="0"/>
          <w:numId w:val="17"/>
        </w:numPr>
        <w:tabs>
          <w:tab w:val="left" w:pos="879"/>
        </w:tabs>
        <w:spacing w:before="3" w:after="0" w:line="240" w:lineRule="auto"/>
        <w:ind w:left="878" w:right="0" w:hanging="498"/>
        <w:jc w:val="left"/>
        <w:rPr>
          <w:sz w:val="21"/>
        </w:rPr>
      </w:pPr>
      <w:r>
        <w:rPr>
          <w:w w:val="95"/>
          <w:sz w:val="21"/>
        </w:rPr>
        <w:t>刀具是由三面二刃一尖组成。</w:t>
      </w:r>
      <w:r>
        <w:rPr>
          <w:rFonts w:hint="eastAsia"/>
          <w:sz w:val="21"/>
          <w:lang w:val="en-US" w:eastAsia="zh-CN"/>
        </w:rPr>
        <w:t>×</w:t>
      </w:r>
    </w:p>
    <w:p>
      <w:pPr>
        <w:pStyle w:val="9"/>
        <w:numPr>
          <w:ilvl w:val="0"/>
          <w:numId w:val="17"/>
        </w:numPr>
        <w:tabs>
          <w:tab w:val="left" w:pos="879"/>
        </w:tabs>
        <w:spacing w:before="170" w:after="0" w:line="240" w:lineRule="auto"/>
        <w:ind w:left="878" w:right="0" w:hanging="498"/>
        <w:jc w:val="left"/>
        <w:rPr>
          <w:sz w:val="21"/>
        </w:rPr>
      </w:pPr>
      <w:r>
        <w:rPr>
          <w:sz w:val="21"/>
        </w:rPr>
        <w:t>中心钻用于钻中心孔，不能加工锥面。</w:t>
      </w:r>
      <w:r>
        <w:rPr>
          <w:rFonts w:hint="eastAsia"/>
          <w:sz w:val="21"/>
          <w:lang w:val="en-US" w:eastAsia="zh-CN"/>
        </w:rPr>
        <w:t>√</w:t>
      </w:r>
    </w:p>
    <w:p>
      <w:pPr>
        <w:pStyle w:val="9"/>
        <w:numPr>
          <w:ilvl w:val="0"/>
          <w:numId w:val="17"/>
        </w:numPr>
        <w:tabs>
          <w:tab w:val="left" w:pos="879"/>
        </w:tabs>
        <w:spacing w:before="171" w:after="0" w:line="240" w:lineRule="auto"/>
        <w:ind w:left="878" w:right="0" w:hanging="498"/>
        <w:jc w:val="left"/>
        <w:rPr>
          <w:sz w:val="21"/>
        </w:rPr>
      </w:pPr>
      <w:r>
        <w:rPr>
          <w:spacing w:val="-14"/>
          <w:sz w:val="21"/>
        </w:rPr>
        <w:t xml:space="preserve">车削图 </w:t>
      </w:r>
      <w:r>
        <w:rPr>
          <w:sz w:val="21"/>
        </w:rPr>
        <w:t>15</w:t>
      </w:r>
      <w:r>
        <w:rPr>
          <w:spacing w:val="-8"/>
          <w:sz w:val="21"/>
        </w:rPr>
        <w:t xml:space="preserve"> 所示的左旋螺纹时, “对开螺母”不必闭合。</w:t>
      </w:r>
      <w:r>
        <w:rPr>
          <w:rFonts w:hint="eastAsia"/>
          <w:sz w:val="21"/>
          <w:lang w:val="en-US" w:eastAsia="zh-CN"/>
        </w:rPr>
        <w:t>×</w:t>
      </w:r>
    </w:p>
    <w:p>
      <w:pPr>
        <w:pStyle w:val="9"/>
        <w:numPr>
          <w:ilvl w:val="0"/>
          <w:numId w:val="17"/>
        </w:numPr>
        <w:tabs>
          <w:tab w:val="left" w:pos="879"/>
        </w:tabs>
        <w:spacing w:before="172" w:after="0" w:line="240" w:lineRule="auto"/>
        <w:ind w:left="878" w:right="0" w:hanging="498"/>
        <w:jc w:val="left"/>
        <w:rPr>
          <w:sz w:val="21"/>
        </w:rPr>
      </w:pPr>
      <w:r>
        <w:rPr>
          <w:spacing w:val="-27"/>
          <w:sz w:val="21"/>
        </w:rPr>
        <w:t xml:space="preserve">图 </w:t>
      </w:r>
      <w:r>
        <w:rPr>
          <w:sz w:val="21"/>
        </w:rPr>
        <w:t>15</w:t>
      </w:r>
      <w:r>
        <w:rPr>
          <w:spacing w:val="-8"/>
          <w:sz w:val="21"/>
        </w:rPr>
        <w:t xml:space="preserve"> 中螺纹左右的倒角应在螺纹车削之后加工。</w:t>
      </w:r>
      <w:r>
        <w:rPr>
          <w:rFonts w:hint="eastAsia"/>
          <w:sz w:val="21"/>
          <w:lang w:val="en-US" w:eastAsia="zh-CN"/>
        </w:rPr>
        <w:t>×</w:t>
      </w:r>
    </w:p>
    <w:p>
      <w:pPr>
        <w:pStyle w:val="4"/>
        <w:spacing w:before="0"/>
        <w:ind w:left="0" w:firstLine="0"/>
        <w:rPr>
          <w:sz w:val="20"/>
        </w:rPr>
      </w:pPr>
    </w:p>
    <w:p>
      <w:pPr>
        <w:pStyle w:val="4"/>
        <w:spacing w:before="7"/>
        <w:ind w:left="0" w:firstLine="0"/>
        <w:rPr>
          <w:sz w:val="27"/>
        </w:rPr>
      </w:pPr>
    </w:p>
    <w:p>
      <w:pPr>
        <w:pStyle w:val="3"/>
      </w:pPr>
      <w:r>
        <w:t>二．单选</w:t>
      </w:r>
    </w:p>
    <w:p>
      <w:pPr>
        <w:pStyle w:val="9"/>
        <w:numPr>
          <w:ilvl w:val="0"/>
          <w:numId w:val="18"/>
        </w:numPr>
        <w:tabs>
          <w:tab w:val="left" w:pos="878"/>
          <w:tab w:val="left" w:pos="879"/>
        </w:tabs>
        <w:spacing w:before="173" w:after="0" w:line="240" w:lineRule="auto"/>
        <w:ind w:left="878" w:right="0" w:hanging="421"/>
        <w:jc w:val="left"/>
        <w:rPr>
          <w:sz w:val="21"/>
        </w:rPr>
      </w:pPr>
      <w:r>
        <w:rPr>
          <w:spacing w:val="-18"/>
          <w:sz w:val="21"/>
        </w:rPr>
        <w:t xml:space="preserve">如图 </w:t>
      </w:r>
      <w:r>
        <w:rPr>
          <w:sz w:val="21"/>
        </w:rPr>
        <w:t>12</w:t>
      </w:r>
      <w:r>
        <w:rPr>
          <w:spacing w:val="-8"/>
          <w:sz w:val="21"/>
        </w:rPr>
        <w:t xml:space="preserve"> 所示，毛坯为方钢, 车削标注粗糙度符号的表面时, 工件装夹应用哪一种附件?</w:t>
      </w:r>
      <w:r>
        <w:rPr>
          <w:rFonts w:hint="eastAsia"/>
          <w:spacing w:val="-8"/>
          <w:sz w:val="21"/>
          <w:lang w:val="en-US" w:eastAsia="zh-CN"/>
        </w:rPr>
        <w:t>D</w:t>
      </w:r>
    </w:p>
    <w:p>
      <w:pPr>
        <w:pStyle w:val="9"/>
        <w:numPr>
          <w:ilvl w:val="1"/>
          <w:numId w:val="18"/>
        </w:numPr>
        <w:tabs>
          <w:tab w:val="left" w:pos="1193"/>
          <w:tab w:val="left" w:pos="2138"/>
          <w:tab w:val="left" w:pos="4027"/>
          <w:tab w:val="left" w:pos="5707"/>
        </w:tabs>
        <w:spacing w:before="170" w:after="0" w:line="240" w:lineRule="auto"/>
        <w:ind w:left="1192" w:right="0" w:hanging="315"/>
        <w:jc w:val="left"/>
        <w:rPr>
          <w:sz w:val="21"/>
        </w:rPr>
      </w:pPr>
      <w:r>
        <w:rPr>
          <w:sz w:val="21"/>
        </w:rPr>
        <w:t>花盘</w:t>
      </w:r>
      <w:r>
        <w:rPr>
          <w:sz w:val="21"/>
        </w:rPr>
        <w:tab/>
      </w:r>
      <w:r>
        <w:rPr>
          <w:sz w:val="21"/>
        </w:rPr>
        <w:t>B.</w:t>
      </w:r>
      <w:r>
        <w:rPr>
          <w:spacing w:val="-3"/>
          <w:sz w:val="21"/>
        </w:rPr>
        <w:t xml:space="preserve"> </w:t>
      </w:r>
      <w:r>
        <w:rPr>
          <w:sz w:val="21"/>
        </w:rPr>
        <w:t>花盘及弯板</w:t>
      </w:r>
      <w:r>
        <w:rPr>
          <w:sz w:val="21"/>
        </w:rPr>
        <w:tab/>
      </w:r>
      <w:r>
        <w:rPr>
          <w:sz w:val="21"/>
        </w:rPr>
        <w:t>C.</w:t>
      </w:r>
      <w:r>
        <w:rPr>
          <w:spacing w:val="-1"/>
          <w:sz w:val="21"/>
        </w:rPr>
        <w:t xml:space="preserve"> </w:t>
      </w:r>
      <w:r>
        <w:rPr>
          <w:sz w:val="21"/>
        </w:rPr>
        <w:t>三爪卡盘</w:t>
      </w:r>
      <w:r>
        <w:rPr>
          <w:sz w:val="21"/>
        </w:rPr>
        <w:tab/>
      </w:r>
      <w:r>
        <w:rPr>
          <w:sz w:val="21"/>
        </w:rPr>
        <w:t>D.</w:t>
      </w:r>
      <w:r>
        <w:rPr>
          <w:spacing w:val="1"/>
          <w:sz w:val="21"/>
        </w:rPr>
        <w:t xml:space="preserve"> </w:t>
      </w:r>
      <w:r>
        <w:rPr>
          <w:sz w:val="21"/>
        </w:rPr>
        <w:t>四爪卡盘</w:t>
      </w:r>
    </w:p>
    <w:p>
      <w:pPr>
        <w:pStyle w:val="9"/>
        <w:numPr>
          <w:ilvl w:val="0"/>
          <w:numId w:val="18"/>
        </w:numPr>
        <w:tabs>
          <w:tab w:val="left" w:pos="878"/>
          <w:tab w:val="left" w:pos="879"/>
        </w:tabs>
        <w:spacing w:before="170" w:after="0" w:line="240" w:lineRule="auto"/>
        <w:ind w:left="878" w:right="0" w:hanging="421"/>
        <w:jc w:val="left"/>
        <w:rPr>
          <w:sz w:val="21"/>
        </w:rPr>
      </w:pPr>
      <w:r>
        <w:rPr>
          <w:spacing w:val="-18"/>
          <w:sz w:val="21"/>
        </w:rPr>
        <w:t xml:space="preserve">如图 </w:t>
      </w:r>
      <w:r>
        <w:rPr>
          <w:sz w:val="21"/>
        </w:rPr>
        <w:t>12</w:t>
      </w:r>
      <w:r>
        <w:rPr>
          <w:spacing w:val="-8"/>
          <w:sz w:val="21"/>
        </w:rPr>
        <w:t xml:space="preserve"> 所示，毛坯为方钢, 两件, </w:t>
      </w:r>
      <w:r>
        <w:rPr>
          <w:sz w:val="21"/>
        </w:rPr>
        <w:t>φ40H7</w:t>
      </w:r>
      <w:r>
        <w:rPr>
          <w:spacing w:val="-1"/>
          <w:sz w:val="21"/>
        </w:rPr>
        <w:t xml:space="preserve"> 孔的加工方法应选用下列哪一种?</w:t>
      </w:r>
      <w:r>
        <w:rPr>
          <w:rFonts w:hint="eastAsia"/>
          <w:spacing w:val="-1"/>
          <w:sz w:val="21"/>
          <w:lang w:val="en-US" w:eastAsia="zh-CN"/>
        </w:rPr>
        <w:t>C</w:t>
      </w:r>
    </w:p>
    <w:p>
      <w:pPr>
        <w:pStyle w:val="9"/>
        <w:numPr>
          <w:ilvl w:val="1"/>
          <w:numId w:val="18"/>
        </w:numPr>
        <w:tabs>
          <w:tab w:val="left" w:pos="1193"/>
          <w:tab w:val="left" w:pos="2347"/>
          <w:tab w:val="left" w:pos="3607"/>
          <w:tab w:val="left" w:pos="5603"/>
        </w:tabs>
        <w:spacing w:before="173" w:after="0" w:line="240" w:lineRule="auto"/>
        <w:ind w:left="1192" w:right="0" w:hanging="315"/>
        <w:jc w:val="left"/>
        <w:rPr>
          <w:sz w:val="21"/>
        </w:rPr>
      </w:pPr>
      <w:r>
        <w:rPr>
          <w:sz w:val="21"/>
        </w:rPr>
        <w:t>钻孔</w:t>
      </w:r>
      <w:r>
        <w:rPr>
          <w:sz w:val="21"/>
        </w:rPr>
        <w:tab/>
      </w:r>
      <w:r>
        <w:rPr>
          <w:sz w:val="21"/>
        </w:rPr>
        <w:t>B.</w:t>
      </w:r>
      <w:r>
        <w:rPr>
          <w:spacing w:val="-1"/>
          <w:sz w:val="21"/>
        </w:rPr>
        <w:t xml:space="preserve"> </w:t>
      </w:r>
      <w:r>
        <w:rPr>
          <w:sz w:val="21"/>
        </w:rPr>
        <w:t>镗孔</w:t>
      </w:r>
      <w:r>
        <w:rPr>
          <w:sz w:val="21"/>
        </w:rPr>
        <w:tab/>
      </w:r>
      <w:r>
        <w:rPr>
          <w:sz w:val="21"/>
        </w:rPr>
        <w:t>C. 钻孔</w:t>
      </w:r>
      <w:r>
        <w:rPr>
          <w:spacing w:val="-2"/>
          <w:sz w:val="21"/>
        </w:rPr>
        <w:t xml:space="preserve"> </w:t>
      </w:r>
      <w:r>
        <w:rPr>
          <w:sz w:val="21"/>
        </w:rPr>
        <w:t>─ 镗孔</w:t>
      </w:r>
      <w:r>
        <w:rPr>
          <w:sz w:val="21"/>
        </w:rPr>
        <w:tab/>
      </w:r>
      <w:r>
        <w:rPr>
          <w:sz w:val="21"/>
        </w:rPr>
        <w:t>D.</w:t>
      </w:r>
      <w:r>
        <w:rPr>
          <w:spacing w:val="-1"/>
          <w:sz w:val="21"/>
        </w:rPr>
        <w:t xml:space="preserve"> </w:t>
      </w:r>
      <w:r>
        <w:rPr>
          <w:sz w:val="21"/>
        </w:rPr>
        <w:t>钻 ─</w:t>
      </w:r>
      <w:r>
        <w:rPr>
          <w:spacing w:val="-1"/>
          <w:sz w:val="21"/>
        </w:rPr>
        <w:t xml:space="preserve"> </w:t>
      </w:r>
      <w:r>
        <w:rPr>
          <w:sz w:val="21"/>
        </w:rPr>
        <w:t>扩</w:t>
      </w:r>
      <w:r>
        <w:rPr>
          <w:spacing w:val="2"/>
          <w:sz w:val="21"/>
        </w:rPr>
        <w:t xml:space="preserve"> </w:t>
      </w:r>
      <w:r>
        <w:rPr>
          <w:sz w:val="21"/>
        </w:rPr>
        <w:t>─ 铰孔</w:t>
      </w:r>
    </w:p>
    <w:p>
      <w:pPr>
        <w:pStyle w:val="9"/>
        <w:numPr>
          <w:ilvl w:val="0"/>
          <w:numId w:val="18"/>
        </w:numPr>
        <w:tabs>
          <w:tab w:val="left" w:pos="878"/>
          <w:tab w:val="left" w:pos="879"/>
        </w:tabs>
        <w:spacing w:before="170" w:after="0" w:line="240" w:lineRule="auto"/>
        <w:ind w:left="878" w:right="0" w:hanging="421"/>
        <w:jc w:val="left"/>
        <w:rPr>
          <w:sz w:val="21"/>
        </w:rPr>
      </w:pPr>
      <w:r>
        <w:rPr>
          <w:spacing w:val="-18"/>
          <w:sz w:val="21"/>
        </w:rPr>
        <w:t xml:space="preserve">如图 </w:t>
      </w:r>
      <w:r>
        <w:rPr>
          <w:sz w:val="21"/>
        </w:rPr>
        <w:t>12</w:t>
      </w:r>
      <w:r>
        <w:rPr>
          <w:spacing w:val="-8"/>
          <w:sz w:val="21"/>
        </w:rPr>
        <w:t xml:space="preserve"> 所示，方钢毛坯用四爪卡盘装夹时, 应用什么方法找正?</w:t>
      </w:r>
      <w:r>
        <w:rPr>
          <w:rFonts w:hint="eastAsia"/>
          <w:spacing w:val="-8"/>
          <w:sz w:val="21"/>
          <w:lang w:val="en-US" w:eastAsia="zh-CN"/>
        </w:rPr>
        <w:t>B</w:t>
      </w:r>
    </w:p>
    <w:p>
      <w:pPr>
        <w:pStyle w:val="9"/>
        <w:numPr>
          <w:ilvl w:val="1"/>
          <w:numId w:val="18"/>
        </w:numPr>
        <w:tabs>
          <w:tab w:val="left" w:pos="1198"/>
          <w:tab w:val="left" w:pos="2771"/>
          <w:tab w:val="left" w:pos="4977"/>
        </w:tabs>
        <w:spacing w:before="170" w:after="0" w:line="240" w:lineRule="auto"/>
        <w:ind w:left="1197" w:right="0" w:hanging="318"/>
        <w:jc w:val="left"/>
        <w:rPr>
          <w:sz w:val="21"/>
        </w:rPr>
      </w:pPr>
      <w:r>
        <w:rPr>
          <w:sz w:val="21"/>
        </w:rPr>
        <w:t>目测找正</w:t>
      </w:r>
      <w:r>
        <w:rPr>
          <w:sz w:val="21"/>
        </w:rPr>
        <w:tab/>
      </w:r>
      <w:r>
        <w:rPr>
          <w:sz w:val="21"/>
        </w:rPr>
        <w:t>B.</w:t>
      </w:r>
      <w:r>
        <w:rPr>
          <w:spacing w:val="-4"/>
          <w:sz w:val="21"/>
        </w:rPr>
        <w:t xml:space="preserve"> </w:t>
      </w:r>
      <w:r>
        <w:rPr>
          <w:sz w:val="21"/>
        </w:rPr>
        <w:t>用划针盘找正</w:t>
      </w:r>
      <w:r>
        <w:rPr>
          <w:sz w:val="21"/>
        </w:rPr>
        <w:tab/>
      </w:r>
      <w:r>
        <w:rPr>
          <w:sz w:val="21"/>
        </w:rPr>
        <w:t>C.</w:t>
      </w:r>
      <w:r>
        <w:rPr>
          <w:spacing w:val="-1"/>
          <w:sz w:val="21"/>
        </w:rPr>
        <w:t xml:space="preserve"> </w:t>
      </w:r>
      <w:r>
        <w:rPr>
          <w:sz w:val="21"/>
        </w:rPr>
        <w:t>用百分表找正</w:t>
      </w:r>
    </w:p>
    <w:p>
      <w:pPr>
        <w:pStyle w:val="9"/>
        <w:numPr>
          <w:ilvl w:val="0"/>
          <w:numId w:val="18"/>
        </w:numPr>
        <w:tabs>
          <w:tab w:val="left" w:pos="878"/>
          <w:tab w:val="left" w:pos="879"/>
        </w:tabs>
        <w:spacing w:before="172" w:after="0" w:line="240" w:lineRule="auto"/>
        <w:ind w:left="878" w:right="0" w:hanging="421"/>
        <w:jc w:val="left"/>
        <w:rPr>
          <w:sz w:val="21"/>
        </w:rPr>
      </w:pPr>
      <w:r>
        <w:rPr>
          <w:spacing w:val="-18"/>
          <w:sz w:val="21"/>
        </w:rPr>
        <w:t xml:space="preserve">如图 </w:t>
      </w:r>
      <w:r>
        <w:rPr>
          <w:sz w:val="21"/>
        </w:rPr>
        <w:t>12</w:t>
      </w:r>
      <w:r>
        <w:rPr>
          <w:spacing w:val="-8"/>
          <w:sz w:val="21"/>
        </w:rPr>
        <w:t xml:space="preserve"> 所示，在车床上对</w:t>
      </w:r>
      <w:r>
        <w:rPr>
          <w:sz w:val="21"/>
        </w:rPr>
        <w:t>φ40H7</w:t>
      </w:r>
      <w:r>
        <w:rPr>
          <w:spacing w:val="-8"/>
          <w:sz w:val="21"/>
        </w:rPr>
        <w:t xml:space="preserve"> 进行钻孔时, 钻头装在车床的什么部件上?</w:t>
      </w:r>
      <w:r>
        <w:rPr>
          <w:rFonts w:hint="eastAsia"/>
          <w:spacing w:val="-8"/>
          <w:sz w:val="21"/>
          <w:lang w:val="en-US" w:eastAsia="zh-CN"/>
        </w:rPr>
        <w:t>C</w:t>
      </w:r>
    </w:p>
    <w:p>
      <w:pPr>
        <w:pStyle w:val="9"/>
        <w:numPr>
          <w:ilvl w:val="1"/>
          <w:numId w:val="18"/>
        </w:numPr>
        <w:tabs>
          <w:tab w:val="left" w:pos="1198"/>
          <w:tab w:val="left" w:pos="2560"/>
          <w:tab w:val="left" w:pos="4346"/>
          <w:tab w:val="left" w:pos="5817"/>
        </w:tabs>
        <w:spacing w:before="171" w:after="0" w:line="240" w:lineRule="auto"/>
        <w:ind w:left="1197" w:right="0" w:hanging="318"/>
        <w:jc w:val="left"/>
        <w:rPr>
          <w:sz w:val="21"/>
        </w:rPr>
      </w:pPr>
      <w:r>
        <w:rPr>
          <w:sz w:val="21"/>
        </w:rPr>
        <w:t>中滑板上</w:t>
      </w:r>
      <w:r>
        <w:rPr>
          <w:sz w:val="21"/>
        </w:rPr>
        <w:tab/>
      </w:r>
      <w:r>
        <w:rPr>
          <w:sz w:val="21"/>
        </w:rPr>
        <w:t>B.</w:t>
      </w:r>
      <w:r>
        <w:rPr>
          <w:spacing w:val="-1"/>
          <w:sz w:val="21"/>
        </w:rPr>
        <w:t xml:space="preserve"> </w:t>
      </w:r>
      <w:r>
        <w:rPr>
          <w:sz w:val="21"/>
        </w:rPr>
        <w:t>方刀架上</w:t>
      </w:r>
      <w:r>
        <w:rPr>
          <w:sz w:val="21"/>
        </w:rPr>
        <w:tab/>
      </w:r>
      <w:r>
        <w:rPr>
          <w:sz w:val="21"/>
        </w:rPr>
        <w:t>C.</w:t>
      </w:r>
      <w:r>
        <w:rPr>
          <w:spacing w:val="-2"/>
          <w:sz w:val="21"/>
        </w:rPr>
        <w:t xml:space="preserve"> </w:t>
      </w:r>
      <w:r>
        <w:rPr>
          <w:sz w:val="21"/>
        </w:rPr>
        <w:t>尾架上</w:t>
      </w:r>
      <w:r>
        <w:rPr>
          <w:sz w:val="21"/>
        </w:rPr>
        <w:tab/>
      </w:r>
      <w:r>
        <w:rPr>
          <w:sz w:val="21"/>
        </w:rPr>
        <w:t>D.</w:t>
      </w:r>
      <w:r>
        <w:rPr>
          <w:spacing w:val="-1"/>
          <w:sz w:val="21"/>
        </w:rPr>
        <w:t xml:space="preserve"> </w:t>
      </w:r>
      <w:r>
        <w:rPr>
          <w:sz w:val="21"/>
        </w:rPr>
        <w:t>主轴上</w:t>
      </w:r>
    </w:p>
    <w:p>
      <w:pPr>
        <w:pStyle w:val="9"/>
        <w:numPr>
          <w:ilvl w:val="0"/>
          <w:numId w:val="18"/>
        </w:numPr>
        <w:tabs>
          <w:tab w:val="left" w:pos="819"/>
          <w:tab w:val="left" w:pos="3338"/>
        </w:tabs>
        <w:spacing w:before="170" w:after="0" w:line="240" w:lineRule="auto"/>
        <w:ind w:left="818" w:right="0" w:hanging="361"/>
        <w:jc w:val="left"/>
        <w:rPr>
          <w:sz w:val="21"/>
        </w:rPr>
      </w:pPr>
      <w:r>
        <w:rPr>
          <w:sz w:val="21"/>
        </w:rPr>
        <w:t>车刀的斜向移动是由</w:t>
      </w:r>
      <w:r>
        <w:rPr>
          <w:sz w:val="21"/>
          <w:u w:val="single"/>
        </w:rPr>
        <w:t xml:space="preserve"> </w:t>
      </w:r>
      <w:r>
        <w:rPr>
          <w:sz w:val="21"/>
          <w:u w:val="single"/>
        </w:rPr>
        <w:tab/>
      </w:r>
      <w:r>
        <w:rPr>
          <w:sz w:val="21"/>
        </w:rPr>
        <w:t>带动的。</w:t>
      </w:r>
      <w:r>
        <w:rPr>
          <w:rFonts w:hint="eastAsia"/>
          <w:sz w:val="21"/>
          <w:lang w:val="en-US" w:eastAsia="zh-CN"/>
        </w:rPr>
        <w:t>C</w:t>
      </w:r>
    </w:p>
    <w:p>
      <w:pPr>
        <w:pStyle w:val="9"/>
        <w:numPr>
          <w:ilvl w:val="1"/>
          <w:numId w:val="18"/>
        </w:numPr>
        <w:tabs>
          <w:tab w:val="left" w:pos="1134"/>
          <w:tab w:val="left" w:pos="2498"/>
          <w:tab w:val="left" w:pos="4283"/>
          <w:tab w:val="left" w:pos="5752"/>
        </w:tabs>
        <w:spacing w:before="172" w:after="0" w:line="240" w:lineRule="auto"/>
        <w:ind w:left="1134" w:right="0" w:hanging="316"/>
        <w:jc w:val="left"/>
        <w:rPr>
          <w:sz w:val="19"/>
        </w:rPr>
      </w:pPr>
      <w:r>
        <w:rPr>
          <w:sz w:val="21"/>
        </w:rPr>
        <w:t>大拖板</w:t>
      </w:r>
      <w:r>
        <w:rPr>
          <w:sz w:val="21"/>
        </w:rPr>
        <w:tab/>
      </w:r>
      <w:r>
        <w:rPr>
          <w:sz w:val="21"/>
        </w:rPr>
        <w:t>B.中拖板</w:t>
      </w:r>
      <w:r>
        <w:rPr>
          <w:sz w:val="21"/>
        </w:rPr>
        <w:tab/>
      </w:r>
      <w:r>
        <w:rPr>
          <w:sz w:val="21"/>
        </w:rPr>
        <w:t>C.小拖板</w:t>
      </w:r>
      <w:r>
        <w:rPr>
          <w:sz w:val="21"/>
        </w:rPr>
        <w:tab/>
      </w:r>
      <w:r>
        <w:rPr>
          <w:sz w:val="21"/>
        </w:rPr>
        <w:t>D.尾架</w:t>
      </w:r>
    </w:p>
    <w:p>
      <w:pPr>
        <w:pStyle w:val="9"/>
        <w:numPr>
          <w:ilvl w:val="0"/>
          <w:numId w:val="18"/>
        </w:numPr>
        <w:tabs>
          <w:tab w:val="left" w:pos="819"/>
        </w:tabs>
        <w:spacing w:before="170" w:after="0" w:line="240" w:lineRule="auto"/>
        <w:ind w:left="818" w:right="0" w:hanging="361"/>
        <w:jc w:val="left"/>
        <w:rPr>
          <w:sz w:val="21"/>
        </w:rPr>
      </w:pPr>
      <w:r>
        <w:rPr>
          <w:spacing w:val="-8"/>
          <w:sz w:val="21"/>
        </w:rPr>
        <w:t xml:space="preserve">成批生产如图 </w:t>
      </w:r>
      <w:r>
        <w:rPr>
          <w:sz w:val="21"/>
        </w:rPr>
        <w:t>13</w:t>
      </w:r>
      <w:r>
        <w:rPr>
          <w:spacing w:val="-13"/>
          <w:sz w:val="21"/>
        </w:rPr>
        <w:t xml:space="preserve"> 所示，工件材料为 </w:t>
      </w:r>
      <w:r>
        <w:rPr>
          <w:sz w:val="21"/>
        </w:rPr>
        <w:t>HT200</w:t>
      </w:r>
      <w:r>
        <w:rPr>
          <w:spacing w:val="-1"/>
          <w:sz w:val="21"/>
        </w:rPr>
        <w:t>, 应选用哪一种毛坯?</w:t>
      </w:r>
      <w:r>
        <w:rPr>
          <w:rFonts w:hint="eastAsia"/>
          <w:spacing w:val="-1"/>
          <w:sz w:val="21"/>
          <w:lang w:val="en-US" w:eastAsia="zh-CN"/>
        </w:rPr>
        <w:t>B</w:t>
      </w:r>
    </w:p>
    <w:p>
      <w:pPr>
        <w:pStyle w:val="9"/>
        <w:numPr>
          <w:ilvl w:val="1"/>
          <w:numId w:val="18"/>
        </w:numPr>
        <w:tabs>
          <w:tab w:val="left" w:pos="1193"/>
          <w:tab w:val="left" w:pos="2452"/>
          <w:tab w:val="left" w:pos="4447"/>
          <w:tab w:val="left" w:pos="6232"/>
        </w:tabs>
        <w:spacing w:before="171" w:after="0" w:line="240" w:lineRule="auto"/>
        <w:ind w:left="1192" w:right="0" w:hanging="315"/>
        <w:jc w:val="left"/>
        <w:rPr>
          <w:sz w:val="21"/>
        </w:rPr>
      </w:pPr>
      <w:r>
        <w:rPr>
          <w:sz w:val="21"/>
        </w:rPr>
        <w:t>锻件</w:t>
      </w:r>
      <w:r>
        <w:rPr>
          <w:sz w:val="21"/>
        </w:rPr>
        <w:tab/>
      </w:r>
      <w:r>
        <w:rPr>
          <w:sz w:val="21"/>
        </w:rPr>
        <w:t>B.</w:t>
      </w:r>
      <w:r>
        <w:rPr>
          <w:spacing w:val="-3"/>
          <w:sz w:val="21"/>
        </w:rPr>
        <w:t xml:space="preserve"> </w:t>
      </w:r>
      <w:r>
        <w:rPr>
          <w:sz w:val="21"/>
        </w:rPr>
        <w:t>铸件</w:t>
      </w:r>
      <w:r>
        <w:rPr>
          <w:sz w:val="21"/>
        </w:rPr>
        <w:tab/>
      </w:r>
      <w:r>
        <w:rPr>
          <w:sz w:val="21"/>
        </w:rPr>
        <w:t>C. 焊接件</w:t>
      </w:r>
      <w:r>
        <w:rPr>
          <w:sz w:val="21"/>
        </w:rPr>
        <w:tab/>
      </w:r>
      <w:r>
        <w:rPr>
          <w:sz w:val="21"/>
        </w:rPr>
        <w:t>D.</w:t>
      </w:r>
      <w:r>
        <w:rPr>
          <w:spacing w:val="-1"/>
          <w:sz w:val="21"/>
        </w:rPr>
        <w:t xml:space="preserve"> </w:t>
      </w:r>
      <w:r>
        <w:rPr>
          <w:sz w:val="21"/>
        </w:rPr>
        <w:t>板材下料</w:t>
      </w:r>
    </w:p>
    <w:p>
      <w:pPr>
        <w:pStyle w:val="9"/>
        <w:numPr>
          <w:ilvl w:val="0"/>
          <w:numId w:val="18"/>
        </w:numPr>
        <w:tabs>
          <w:tab w:val="left" w:pos="819"/>
        </w:tabs>
        <w:spacing w:before="172" w:after="0" w:line="240" w:lineRule="auto"/>
        <w:ind w:left="818" w:right="0" w:hanging="361"/>
        <w:jc w:val="left"/>
        <w:rPr>
          <w:sz w:val="21"/>
        </w:rPr>
      </w:pPr>
      <w:r>
        <w:rPr>
          <w:spacing w:val="-18"/>
          <w:sz w:val="21"/>
        </w:rPr>
        <w:t xml:space="preserve">如图 </w:t>
      </w:r>
      <w:r>
        <w:rPr>
          <w:sz w:val="21"/>
        </w:rPr>
        <w:t>13</w:t>
      </w:r>
      <w:r>
        <w:rPr>
          <w:spacing w:val="-8"/>
          <w:sz w:val="21"/>
        </w:rPr>
        <w:t xml:space="preserve"> 所示，在车床上加工</w:t>
      </w:r>
      <w:r>
        <w:rPr>
          <w:sz w:val="21"/>
        </w:rPr>
        <w:t>φ30H7</w:t>
      </w:r>
      <w:r>
        <w:rPr>
          <w:spacing w:val="-8"/>
          <w:sz w:val="21"/>
        </w:rPr>
        <w:t xml:space="preserve"> 孔, 应选用哪一种附件装夹工件?</w:t>
      </w:r>
      <w:r>
        <w:rPr>
          <w:rFonts w:hint="eastAsia"/>
          <w:spacing w:val="-8"/>
          <w:sz w:val="21"/>
          <w:lang w:val="en-US" w:eastAsia="zh-CN"/>
        </w:rPr>
        <w:t>D</w:t>
      </w:r>
    </w:p>
    <w:p>
      <w:pPr>
        <w:pStyle w:val="9"/>
        <w:numPr>
          <w:ilvl w:val="1"/>
          <w:numId w:val="18"/>
        </w:numPr>
        <w:tabs>
          <w:tab w:val="left" w:pos="1193"/>
          <w:tab w:val="left" w:pos="3083"/>
          <w:tab w:val="left" w:pos="5183"/>
          <w:tab w:val="left" w:pos="6338"/>
        </w:tabs>
        <w:spacing w:before="170" w:after="0" w:line="240" w:lineRule="auto"/>
        <w:ind w:left="1192" w:right="0" w:hanging="315"/>
        <w:jc w:val="left"/>
        <w:rPr>
          <w:sz w:val="21"/>
        </w:rPr>
      </w:pPr>
      <w:r>
        <w:rPr>
          <w:sz w:val="21"/>
        </w:rPr>
        <w:t>四爪卡盘</w:t>
      </w:r>
      <w:r>
        <w:rPr>
          <w:sz w:val="21"/>
        </w:rPr>
        <w:tab/>
      </w:r>
      <w:r>
        <w:rPr>
          <w:sz w:val="21"/>
        </w:rPr>
        <w:t>B.</w:t>
      </w:r>
      <w:r>
        <w:rPr>
          <w:spacing w:val="-3"/>
          <w:sz w:val="21"/>
        </w:rPr>
        <w:t xml:space="preserve"> </w:t>
      </w:r>
      <w:r>
        <w:rPr>
          <w:sz w:val="21"/>
        </w:rPr>
        <w:t>三爪卡盘</w:t>
      </w:r>
      <w:r>
        <w:rPr>
          <w:sz w:val="21"/>
        </w:rPr>
        <w:tab/>
      </w:r>
      <w:r>
        <w:rPr>
          <w:sz w:val="21"/>
        </w:rPr>
        <w:t>C.</w:t>
      </w:r>
      <w:r>
        <w:rPr>
          <w:spacing w:val="-3"/>
          <w:sz w:val="21"/>
        </w:rPr>
        <w:t xml:space="preserve"> </w:t>
      </w:r>
      <w:r>
        <w:rPr>
          <w:sz w:val="21"/>
        </w:rPr>
        <w:t>花盘</w:t>
      </w:r>
      <w:r>
        <w:rPr>
          <w:sz w:val="21"/>
        </w:rPr>
        <w:tab/>
      </w:r>
      <w:r>
        <w:rPr>
          <w:sz w:val="21"/>
        </w:rPr>
        <w:t>D.</w:t>
      </w:r>
      <w:r>
        <w:rPr>
          <w:spacing w:val="-1"/>
          <w:sz w:val="21"/>
        </w:rPr>
        <w:t xml:space="preserve"> </w:t>
      </w:r>
      <w:r>
        <w:rPr>
          <w:sz w:val="21"/>
        </w:rPr>
        <w:t>花盘及弯板</w:t>
      </w:r>
    </w:p>
    <w:p>
      <w:pPr>
        <w:spacing w:after="0" w:line="240" w:lineRule="auto"/>
        <w:jc w:val="left"/>
        <w:rPr>
          <w:sz w:val="21"/>
        </w:rPr>
        <w:sectPr>
          <w:pgSz w:w="11910" w:h="16840"/>
          <w:pgMar w:top="1340" w:right="1060" w:bottom="1200" w:left="960" w:header="0" w:footer="925" w:gutter="0"/>
        </w:sectPr>
      </w:pPr>
    </w:p>
    <w:p>
      <w:pPr>
        <w:pStyle w:val="9"/>
        <w:numPr>
          <w:ilvl w:val="0"/>
          <w:numId w:val="18"/>
        </w:numPr>
        <w:tabs>
          <w:tab w:val="left" w:pos="819"/>
          <w:tab w:val="left" w:pos="2138"/>
          <w:tab w:val="left" w:pos="3398"/>
          <w:tab w:val="left" w:pos="5498"/>
        </w:tabs>
        <w:spacing w:before="49" w:after="0" w:line="391" w:lineRule="auto"/>
        <w:ind w:left="772" w:right="870" w:rightChars="0" w:hanging="315"/>
        <w:jc w:val="left"/>
        <w:rPr>
          <w:sz w:val="21"/>
        </w:rPr>
      </w:pPr>
      <w:r>
        <w:tab/>
      </w:r>
      <w:r>
        <w:rPr>
          <w:sz w:val="21"/>
        </w:rPr>
        <w:t>如图</w:t>
      </w:r>
      <w:r>
        <w:rPr>
          <w:spacing w:val="-55"/>
          <w:sz w:val="21"/>
        </w:rPr>
        <w:t xml:space="preserve"> </w:t>
      </w:r>
      <w:r>
        <w:rPr>
          <w:sz w:val="21"/>
        </w:rPr>
        <w:t>13</w:t>
      </w:r>
      <w:r>
        <w:rPr>
          <w:spacing w:val="-53"/>
          <w:sz w:val="21"/>
        </w:rPr>
        <w:t xml:space="preserve"> </w:t>
      </w:r>
      <w:r>
        <w:rPr>
          <w:sz w:val="21"/>
        </w:rPr>
        <w:t>所示，工件数量为</w:t>
      </w:r>
      <w:r>
        <w:rPr>
          <w:spacing w:val="-52"/>
          <w:sz w:val="21"/>
        </w:rPr>
        <w:t xml:space="preserve"> </w:t>
      </w:r>
      <w:r>
        <w:rPr>
          <w:sz w:val="21"/>
        </w:rPr>
        <w:t>12</w:t>
      </w:r>
      <w:r>
        <w:rPr>
          <w:spacing w:val="-55"/>
          <w:sz w:val="21"/>
        </w:rPr>
        <w:t xml:space="preserve"> </w:t>
      </w:r>
      <w:r>
        <w:rPr>
          <w:sz w:val="21"/>
        </w:rPr>
        <w:t>件,</w:t>
      </w:r>
      <w:r>
        <w:rPr>
          <w:spacing w:val="-4"/>
          <w:sz w:val="21"/>
        </w:rPr>
        <w:t xml:space="preserve"> </w:t>
      </w:r>
      <w:r>
        <w:rPr>
          <w:sz w:val="21"/>
        </w:rPr>
        <w:t>在车床上加工φ30H7</w:t>
      </w:r>
      <w:r>
        <w:rPr>
          <w:spacing w:val="-58"/>
          <w:sz w:val="21"/>
        </w:rPr>
        <w:t xml:space="preserve"> </w:t>
      </w:r>
      <w:r>
        <w:rPr>
          <w:sz w:val="21"/>
        </w:rPr>
        <w:t>孔,</w:t>
      </w:r>
      <w:r>
        <w:rPr>
          <w:spacing w:val="-3"/>
          <w:sz w:val="21"/>
        </w:rPr>
        <w:t xml:space="preserve"> </w:t>
      </w:r>
      <w:r>
        <w:rPr>
          <w:sz w:val="21"/>
        </w:rPr>
        <w:t>应用下列哪一种加工方法?</w:t>
      </w:r>
      <w:r>
        <w:rPr>
          <w:rFonts w:hint="eastAsia"/>
          <w:sz w:val="21"/>
          <w:lang w:val="en-US" w:eastAsia="zh-CN"/>
        </w:rPr>
        <w:t>C</w:t>
      </w:r>
      <w:r>
        <w:rPr>
          <w:sz w:val="21"/>
        </w:rPr>
        <w:t xml:space="preserve"> A.钻孔</w:t>
      </w:r>
      <w:r>
        <w:rPr>
          <w:sz w:val="21"/>
        </w:rPr>
        <w:tab/>
      </w:r>
      <w:r>
        <w:rPr>
          <w:sz w:val="21"/>
        </w:rPr>
        <w:t>B.</w:t>
      </w:r>
      <w:r>
        <w:rPr>
          <w:spacing w:val="-3"/>
          <w:sz w:val="21"/>
        </w:rPr>
        <w:t xml:space="preserve"> </w:t>
      </w:r>
      <w:r>
        <w:rPr>
          <w:sz w:val="21"/>
        </w:rPr>
        <w:t>镗孔</w:t>
      </w:r>
      <w:r>
        <w:rPr>
          <w:sz w:val="21"/>
        </w:rPr>
        <w:tab/>
      </w:r>
      <w:r>
        <w:rPr>
          <w:sz w:val="21"/>
        </w:rPr>
        <w:t>C.</w:t>
      </w:r>
      <w:r>
        <w:rPr>
          <w:spacing w:val="-2"/>
          <w:sz w:val="21"/>
        </w:rPr>
        <w:t xml:space="preserve"> </w:t>
      </w:r>
      <w:r>
        <w:rPr>
          <w:sz w:val="21"/>
        </w:rPr>
        <w:t>钻孔 ─</w:t>
      </w:r>
      <w:r>
        <w:rPr>
          <w:spacing w:val="-2"/>
          <w:sz w:val="21"/>
        </w:rPr>
        <w:t xml:space="preserve"> </w:t>
      </w:r>
      <w:r>
        <w:rPr>
          <w:sz w:val="21"/>
        </w:rPr>
        <w:t>镗孔</w:t>
      </w:r>
      <w:r>
        <w:rPr>
          <w:sz w:val="21"/>
        </w:rPr>
        <w:tab/>
      </w:r>
      <w:r>
        <w:rPr>
          <w:sz w:val="21"/>
        </w:rPr>
        <w:t>D.</w:t>
      </w:r>
      <w:r>
        <w:rPr>
          <w:spacing w:val="-1"/>
          <w:sz w:val="21"/>
        </w:rPr>
        <w:t xml:space="preserve"> </w:t>
      </w:r>
      <w:r>
        <w:rPr>
          <w:sz w:val="21"/>
        </w:rPr>
        <w:t>钻</w:t>
      </w:r>
      <w:r>
        <w:rPr>
          <w:spacing w:val="-1"/>
          <w:sz w:val="21"/>
        </w:rPr>
        <w:t xml:space="preserve"> </w:t>
      </w:r>
      <w:r>
        <w:rPr>
          <w:sz w:val="21"/>
        </w:rPr>
        <w:t>─</w:t>
      </w:r>
      <w:r>
        <w:rPr>
          <w:spacing w:val="2"/>
          <w:sz w:val="21"/>
        </w:rPr>
        <w:t xml:space="preserve"> </w:t>
      </w:r>
      <w:r>
        <w:rPr>
          <w:sz w:val="21"/>
        </w:rPr>
        <w:t>扩 ─</w:t>
      </w:r>
      <w:r>
        <w:rPr>
          <w:spacing w:val="-1"/>
          <w:sz w:val="21"/>
        </w:rPr>
        <w:t xml:space="preserve"> </w:t>
      </w:r>
      <w:r>
        <w:rPr>
          <w:sz w:val="21"/>
        </w:rPr>
        <w:t>铰孔</w:t>
      </w:r>
    </w:p>
    <w:p>
      <w:pPr>
        <w:pStyle w:val="9"/>
        <w:numPr>
          <w:ilvl w:val="0"/>
          <w:numId w:val="18"/>
        </w:numPr>
        <w:tabs>
          <w:tab w:val="left" w:pos="819"/>
        </w:tabs>
        <w:spacing w:before="1" w:after="0" w:line="240" w:lineRule="auto"/>
        <w:ind w:left="818" w:right="0" w:hanging="361"/>
        <w:jc w:val="left"/>
        <w:rPr>
          <w:sz w:val="21"/>
        </w:rPr>
      </w:pPr>
      <w:r>
        <w:rPr>
          <w:spacing w:val="-18"/>
          <w:sz w:val="21"/>
        </w:rPr>
        <w:t xml:space="preserve">如图 </w:t>
      </w:r>
      <w:r>
        <w:rPr>
          <w:sz w:val="21"/>
        </w:rPr>
        <w:t>14</w:t>
      </w:r>
      <w:r>
        <w:rPr>
          <w:spacing w:val="-8"/>
          <w:sz w:val="21"/>
        </w:rPr>
        <w:t xml:space="preserve"> 所示，图中的“</w:t>
      </w:r>
      <w:r>
        <w:rPr>
          <w:sz w:val="21"/>
        </w:rPr>
        <w:t>A</w:t>
      </w:r>
      <w:r>
        <w:rPr>
          <w:spacing w:val="-1"/>
          <w:sz w:val="21"/>
        </w:rPr>
        <w:t xml:space="preserve"> ”是什么符号？</w:t>
      </w:r>
      <w:r>
        <w:rPr>
          <w:rFonts w:hint="eastAsia"/>
          <w:spacing w:val="-1"/>
          <w:sz w:val="21"/>
          <w:lang w:val="en-US" w:eastAsia="zh-CN"/>
        </w:rPr>
        <w:t>A</w:t>
      </w:r>
    </w:p>
    <w:p>
      <w:pPr>
        <w:pStyle w:val="9"/>
        <w:numPr>
          <w:ilvl w:val="1"/>
          <w:numId w:val="18"/>
        </w:numPr>
        <w:tabs>
          <w:tab w:val="left" w:pos="984"/>
          <w:tab w:val="left" w:pos="2347"/>
          <w:tab w:val="left" w:pos="4238"/>
          <w:tab w:val="left" w:pos="6023"/>
        </w:tabs>
        <w:spacing w:before="173" w:after="0" w:line="240" w:lineRule="auto"/>
        <w:ind w:left="984" w:right="0" w:hanging="212"/>
        <w:jc w:val="left"/>
        <w:rPr>
          <w:sz w:val="19"/>
        </w:rPr>
      </w:pPr>
      <w:r>
        <w:rPr>
          <w:sz w:val="21"/>
        </w:rPr>
        <w:t>基准符号</w:t>
      </w:r>
      <w:r>
        <w:rPr>
          <w:sz w:val="21"/>
        </w:rPr>
        <w:tab/>
      </w:r>
      <w:r>
        <w:rPr>
          <w:sz w:val="21"/>
        </w:rPr>
        <w:t>B.加工顺序号</w:t>
      </w:r>
      <w:r>
        <w:rPr>
          <w:sz w:val="21"/>
        </w:rPr>
        <w:tab/>
      </w:r>
      <w:r>
        <w:rPr>
          <w:sz w:val="21"/>
        </w:rPr>
        <w:t>C.定位面符号</w:t>
      </w:r>
      <w:r>
        <w:rPr>
          <w:sz w:val="21"/>
        </w:rPr>
        <w:tab/>
      </w:r>
      <w:r>
        <w:rPr>
          <w:sz w:val="21"/>
        </w:rPr>
        <w:t>D</w:t>
      </w:r>
      <w:r>
        <w:rPr>
          <w:spacing w:val="-55"/>
          <w:sz w:val="21"/>
        </w:rPr>
        <w:t xml:space="preserve"> </w:t>
      </w:r>
      <w:r>
        <w:rPr>
          <w:sz w:val="21"/>
        </w:rPr>
        <w:t>精加工符号</w:t>
      </w:r>
    </w:p>
    <w:p>
      <w:pPr>
        <w:pStyle w:val="9"/>
        <w:numPr>
          <w:ilvl w:val="0"/>
          <w:numId w:val="18"/>
        </w:numPr>
        <w:tabs>
          <w:tab w:val="left" w:pos="819"/>
        </w:tabs>
        <w:spacing w:before="170" w:after="0" w:line="240" w:lineRule="auto"/>
        <w:ind w:left="818" w:right="0" w:hanging="361"/>
        <w:jc w:val="left"/>
        <w:rPr>
          <w:sz w:val="21"/>
        </w:rPr>
      </w:pPr>
      <w:r>
        <w:rPr>
          <w:spacing w:val="-19"/>
          <w:sz w:val="21"/>
        </w:rPr>
        <w:t xml:space="preserve">如图 </w:t>
      </w:r>
      <w:r>
        <w:rPr>
          <w:sz w:val="21"/>
        </w:rPr>
        <w:t>14</w:t>
      </w:r>
      <w:r>
        <w:rPr>
          <w:spacing w:val="-17"/>
          <w:sz w:val="21"/>
        </w:rPr>
        <w:t xml:space="preserve"> 所示，工件数量为 </w:t>
      </w:r>
      <w:r>
        <w:rPr>
          <w:sz w:val="21"/>
        </w:rPr>
        <w:t>2</w:t>
      </w:r>
      <w:r>
        <w:rPr>
          <w:spacing w:val="-15"/>
          <w:sz w:val="21"/>
        </w:rPr>
        <w:t xml:space="preserve"> 件，毛坯为铸件，无孔，加工</w:t>
      </w:r>
      <w:r>
        <w:rPr>
          <w:sz w:val="21"/>
        </w:rPr>
        <w:t>φ45H7</w:t>
      </w:r>
      <w:r>
        <w:rPr>
          <w:spacing w:val="-8"/>
          <w:sz w:val="21"/>
        </w:rPr>
        <w:t xml:space="preserve"> 孔应选用下列哪一种加工方法?</w:t>
      </w:r>
      <w:r>
        <w:rPr>
          <w:rFonts w:hint="eastAsia"/>
          <w:spacing w:val="-8"/>
          <w:sz w:val="21"/>
          <w:lang w:val="en-US" w:eastAsia="zh-CN"/>
        </w:rPr>
        <w:t>D</w:t>
      </w:r>
    </w:p>
    <w:p>
      <w:pPr>
        <w:pStyle w:val="9"/>
        <w:numPr>
          <w:ilvl w:val="1"/>
          <w:numId w:val="18"/>
        </w:numPr>
        <w:tabs>
          <w:tab w:val="left" w:pos="1133"/>
          <w:tab w:val="left" w:pos="1972"/>
          <w:tab w:val="left" w:pos="3232"/>
          <w:tab w:val="left" w:pos="5227"/>
        </w:tabs>
        <w:spacing w:before="170" w:after="0" w:line="240" w:lineRule="auto"/>
        <w:ind w:left="1132" w:right="0" w:hanging="315"/>
        <w:jc w:val="left"/>
        <w:rPr>
          <w:sz w:val="21"/>
        </w:rPr>
      </w:pPr>
      <w:r>
        <w:rPr>
          <w:sz w:val="21"/>
        </w:rPr>
        <w:t>钻孔</w:t>
      </w:r>
      <w:r>
        <w:rPr>
          <w:sz w:val="21"/>
        </w:rPr>
        <w:tab/>
      </w:r>
      <w:r>
        <w:rPr>
          <w:sz w:val="21"/>
        </w:rPr>
        <w:t>B.</w:t>
      </w:r>
      <w:r>
        <w:rPr>
          <w:spacing w:val="-3"/>
          <w:sz w:val="21"/>
        </w:rPr>
        <w:t xml:space="preserve"> </w:t>
      </w:r>
      <w:r>
        <w:rPr>
          <w:sz w:val="21"/>
        </w:rPr>
        <w:t>镗孔</w:t>
      </w:r>
      <w:r>
        <w:rPr>
          <w:sz w:val="21"/>
        </w:rPr>
        <w:tab/>
      </w:r>
      <w:r>
        <w:rPr>
          <w:sz w:val="21"/>
        </w:rPr>
        <w:t>C.</w:t>
      </w:r>
      <w:r>
        <w:rPr>
          <w:spacing w:val="-2"/>
          <w:sz w:val="21"/>
        </w:rPr>
        <w:t xml:space="preserve"> </w:t>
      </w:r>
      <w:r>
        <w:rPr>
          <w:sz w:val="21"/>
        </w:rPr>
        <w:t>镗孔 ─</w:t>
      </w:r>
      <w:r>
        <w:rPr>
          <w:spacing w:val="-2"/>
          <w:sz w:val="21"/>
        </w:rPr>
        <w:t xml:space="preserve"> </w:t>
      </w:r>
      <w:r>
        <w:rPr>
          <w:sz w:val="21"/>
        </w:rPr>
        <w:t>磨孔</w:t>
      </w:r>
      <w:r>
        <w:rPr>
          <w:sz w:val="21"/>
        </w:rPr>
        <w:tab/>
      </w:r>
      <w:r>
        <w:rPr>
          <w:sz w:val="21"/>
        </w:rPr>
        <w:t>D.</w:t>
      </w:r>
      <w:r>
        <w:rPr>
          <w:spacing w:val="1"/>
          <w:sz w:val="21"/>
        </w:rPr>
        <w:t xml:space="preserve"> </w:t>
      </w:r>
      <w:r>
        <w:rPr>
          <w:sz w:val="21"/>
        </w:rPr>
        <w:t>钻孔 ─</w:t>
      </w:r>
      <w:r>
        <w:rPr>
          <w:spacing w:val="2"/>
          <w:sz w:val="21"/>
        </w:rPr>
        <w:t xml:space="preserve"> </w:t>
      </w:r>
      <w:r>
        <w:rPr>
          <w:sz w:val="21"/>
        </w:rPr>
        <w:t>镗孔</w:t>
      </w:r>
    </w:p>
    <w:p>
      <w:pPr>
        <w:pStyle w:val="9"/>
        <w:numPr>
          <w:ilvl w:val="0"/>
          <w:numId w:val="18"/>
        </w:numPr>
        <w:tabs>
          <w:tab w:val="left" w:pos="819"/>
        </w:tabs>
        <w:spacing w:before="173" w:after="0" w:line="240" w:lineRule="auto"/>
        <w:ind w:left="818" w:right="0" w:hanging="361"/>
        <w:jc w:val="left"/>
        <w:rPr>
          <w:sz w:val="21"/>
        </w:rPr>
      </w:pPr>
      <w:r>
        <w:rPr>
          <w:spacing w:val="-18"/>
          <w:sz w:val="21"/>
        </w:rPr>
        <w:t xml:space="preserve">如图 </w:t>
      </w:r>
      <w:r>
        <w:rPr>
          <w:sz w:val="21"/>
        </w:rPr>
        <w:t>14</w:t>
      </w:r>
      <w:r>
        <w:rPr>
          <w:spacing w:val="-12"/>
          <w:sz w:val="21"/>
        </w:rPr>
        <w:t xml:space="preserve"> 所示，大外圆的粗糙度 </w:t>
      </w:r>
      <w:r>
        <w:rPr>
          <w:sz w:val="21"/>
        </w:rPr>
        <w:t>Ra</w:t>
      </w:r>
      <w:r>
        <w:rPr>
          <w:spacing w:val="-36"/>
          <w:sz w:val="21"/>
        </w:rPr>
        <w:t xml:space="preserve"> 为 </w:t>
      </w:r>
      <w:r>
        <w:rPr>
          <w:sz w:val="21"/>
        </w:rPr>
        <w:t>1.6μm</w:t>
      </w:r>
      <w:r>
        <w:rPr>
          <w:spacing w:val="-8"/>
          <w:sz w:val="21"/>
        </w:rPr>
        <w:t xml:space="preserve"> 应选用下列哪一种加工方法?</w:t>
      </w:r>
      <w:r>
        <w:rPr>
          <w:rFonts w:hint="eastAsia"/>
          <w:spacing w:val="-8"/>
          <w:sz w:val="21"/>
          <w:lang w:val="en-US" w:eastAsia="zh-CN"/>
        </w:rPr>
        <w:t>B</w:t>
      </w:r>
    </w:p>
    <w:p>
      <w:pPr>
        <w:pStyle w:val="9"/>
        <w:numPr>
          <w:ilvl w:val="1"/>
          <w:numId w:val="18"/>
        </w:numPr>
        <w:tabs>
          <w:tab w:val="left" w:pos="1155"/>
          <w:tab w:val="left" w:pos="2099"/>
          <w:tab w:val="left" w:pos="4199"/>
          <w:tab w:val="left" w:pos="6299"/>
        </w:tabs>
        <w:spacing w:before="170" w:after="0" w:line="240" w:lineRule="auto"/>
        <w:ind w:left="1154" w:right="0" w:hanging="315"/>
        <w:jc w:val="left"/>
        <w:rPr>
          <w:sz w:val="21"/>
        </w:rPr>
      </w:pPr>
      <w:r>
        <w:rPr>
          <w:sz w:val="21"/>
        </w:rPr>
        <w:t>粗车</w:t>
      </w:r>
      <w:r>
        <w:rPr>
          <w:sz w:val="21"/>
        </w:rPr>
        <w:tab/>
      </w:r>
      <w:r>
        <w:rPr>
          <w:sz w:val="21"/>
        </w:rPr>
        <w:t>B.</w:t>
      </w:r>
      <w:r>
        <w:rPr>
          <w:spacing w:val="-3"/>
          <w:sz w:val="21"/>
        </w:rPr>
        <w:t xml:space="preserve"> </w:t>
      </w:r>
      <w:r>
        <w:rPr>
          <w:sz w:val="21"/>
        </w:rPr>
        <w:t>粗车 ─</w:t>
      </w:r>
      <w:r>
        <w:rPr>
          <w:spacing w:val="-1"/>
          <w:sz w:val="21"/>
        </w:rPr>
        <w:t xml:space="preserve"> </w:t>
      </w:r>
      <w:r>
        <w:rPr>
          <w:sz w:val="21"/>
        </w:rPr>
        <w:t>精车</w:t>
      </w:r>
      <w:r>
        <w:rPr>
          <w:sz w:val="21"/>
        </w:rPr>
        <w:tab/>
      </w:r>
      <w:r>
        <w:rPr>
          <w:sz w:val="21"/>
        </w:rPr>
        <w:t>C.</w:t>
      </w:r>
      <w:r>
        <w:rPr>
          <w:spacing w:val="-3"/>
          <w:sz w:val="21"/>
        </w:rPr>
        <w:t xml:space="preserve"> </w:t>
      </w:r>
      <w:r>
        <w:rPr>
          <w:sz w:val="21"/>
        </w:rPr>
        <w:t>车削 ─</w:t>
      </w:r>
      <w:r>
        <w:rPr>
          <w:spacing w:val="-1"/>
          <w:sz w:val="21"/>
        </w:rPr>
        <w:t xml:space="preserve"> </w:t>
      </w:r>
      <w:r>
        <w:rPr>
          <w:sz w:val="21"/>
        </w:rPr>
        <w:t>磨削</w:t>
      </w:r>
      <w:r>
        <w:rPr>
          <w:sz w:val="21"/>
        </w:rPr>
        <w:tab/>
      </w:r>
      <w:r>
        <w:rPr>
          <w:sz w:val="21"/>
        </w:rPr>
        <w:t>D.</w:t>
      </w:r>
      <w:r>
        <w:rPr>
          <w:spacing w:val="-1"/>
          <w:sz w:val="21"/>
        </w:rPr>
        <w:t xml:space="preserve"> </w:t>
      </w:r>
      <w:r>
        <w:rPr>
          <w:sz w:val="21"/>
        </w:rPr>
        <w:t>直接磨削</w:t>
      </w:r>
    </w:p>
    <w:p>
      <w:pPr>
        <w:pStyle w:val="9"/>
        <w:numPr>
          <w:ilvl w:val="0"/>
          <w:numId w:val="18"/>
        </w:numPr>
        <w:tabs>
          <w:tab w:val="left" w:pos="819"/>
        </w:tabs>
        <w:spacing w:before="170" w:after="0" w:line="240" w:lineRule="auto"/>
        <w:ind w:left="818" w:right="0" w:hanging="361"/>
        <w:jc w:val="left"/>
        <w:rPr>
          <w:sz w:val="21"/>
        </w:rPr>
      </w:pPr>
      <w:r>
        <w:rPr>
          <w:spacing w:val="-27"/>
          <w:sz w:val="21"/>
        </w:rPr>
        <w:t xml:space="preserve">图 </w:t>
      </w:r>
      <w:r>
        <w:rPr>
          <w:sz w:val="21"/>
        </w:rPr>
        <w:t>15</w:t>
      </w:r>
      <w:r>
        <w:rPr>
          <w:spacing w:val="-8"/>
          <w:sz w:val="21"/>
        </w:rPr>
        <w:t xml:space="preserve"> 中螺纹与圆柱体之间的回转槽, 是螺纹退刀槽还是进刀槽?</w:t>
      </w:r>
      <w:r>
        <w:rPr>
          <w:rFonts w:hint="eastAsia"/>
          <w:spacing w:val="-8"/>
          <w:sz w:val="21"/>
          <w:lang w:val="en-US" w:eastAsia="zh-CN"/>
        </w:rPr>
        <w:t>B</w:t>
      </w:r>
    </w:p>
    <w:p>
      <w:pPr>
        <w:pStyle w:val="9"/>
        <w:numPr>
          <w:ilvl w:val="1"/>
          <w:numId w:val="18"/>
        </w:numPr>
        <w:tabs>
          <w:tab w:val="left" w:pos="1301"/>
          <w:tab w:val="left" w:pos="3295"/>
          <w:tab w:val="left" w:pos="5709"/>
        </w:tabs>
        <w:spacing w:before="173" w:after="0" w:line="240" w:lineRule="auto"/>
        <w:ind w:left="1300" w:right="0" w:hanging="317"/>
        <w:jc w:val="left"/>
        <w:rPr>
          <w:sz w:val="21"/>
        </w:rPr>
      </w:pPr>
      <w:r>
        <w:rPr>
          <w:sz w:val="21"/>
        </w:rPr>
        <w:t>是螺纹退刀槽</w:t>
      </w:r>
      <w:r>
        <w:rPr>
          <w:sz w:val="21"/>
        </w:rPr>
        <w:tab/>
      </w:r>
      <w:r>
        <w:rPr>
          <w:sz w:val="21"/>
        </w:rPr>
        <w:t>B.</w:t>
      </w:r>
      <w:r>
        <w:rPr>
          <w:spacing w:val="-4"/>
          <w:sz w:val="21"/>
        </w:rPr>
        <w:t xml:space="preserve"> </w:t>
      </w:r>
      <w:r>
        <w:rPr>
          <w:sz w:val="21"/>
        </w:rPr>
        <w:t>是螺纹进刀槽</w:t>
      </w:r>
      <w:r>
        <w:rPr>
          <w:sz w:val="21"/>
        </w:rPr>
        <w:tab/>
      </w:r>
      <w:r>
        <w:rPr>
          <w:sz w:val="21"/>
        </w:rPr>
        <w:t>C.</w:t>
      </w:r>
      <w:r>
        <w:rPr>
          <w:spacing w:val="-1"/>
          <w:sz w:val="21"/>
        </w:rPr>
        <w:t xml:space="preserve"> </w:t>
      </w:r>
      <w:r>
        <w:rPr>
          <w:sz w:val="21"/>
        </w:rPr>
        <w:t>此槽与螺纹加工无关</w:t>
      </w:r>
    </w:p>
    <w:p>
      <w:pPr>
        <w:pStyle w:val="9"/>
        <w:numPr>
          <w:ilvl w:val="0"/>
          <w:numId w:val="18"/>
        </w:numPr>
        <w:tabs>
          <w:tab w:val="left" w:pos="819"/>
        </w:tabs>
        <w:spacing w:before="170" w:after="0" w:line="240" w:lineRule="auto"/>
        <w:ind w:left="818" w:right="0" w:hanging="361"/>
        <w:jc w:val="left"/>
        <w:rPr>
          <w:sz w:val="21"/>
        </w:rPr>
      </w:pPr>
      <w:r>
        <w:rPr>
          <w:sz w:val="21"/>
        </w:rPr>
        <w:t>车削螺纹时, 在什么情况下螺纹末端必须有退刀槽?</w:t>
      </w:r>
      <w:r>
        <w:rPr>
          <w:rFonts w:hint="eastAsia"/>
          <w:sz w:val="21"/>
          <w:lang w:val="en-US" w:eastAsia="zh-CN"/>
        </w:rPr>
        <w:t>B</w:t>
      </w:r>
    </w:p>
    <w:p>
      <w:pPr>
        <w:pStyle w:val="9"/>
        <w:numPr>
          <w:ilvl w:val="1"/>
          <w:numId w:val="18"/>
        </w:numPr>
        <w:tabs>
          <w:tab w:val="left" w:pos="1239"/>
          <w:tab w:val="left" w:pos="4178"/>
          <w:tab w:val="left" w:pos="6803"/>
        </w:tabs>
        <w:spacing w:before="170" w:after="0" w:line="240" w:lineRule="auto"/>
        <w:ind w:left="1238" w:right="0" w:hanging="212"/>
        <w:jc w:val="left"/>
        <w:rPr>
          <w:sz w:val="19"/>
        </w:rPr>
      </w:pPr>
      <w:r>
        <w:rPr>
          <w:sz w:val="21"/>
        </w:rPr>
        <w:t>内外圆上只有一段螺纹时</w:t>
      </w:r>
      <w:r>
        <w:rPr>
          <w:sz w:val="21"/>
        </w:rPr>
        <w:tab/>
      </w:r>
      <w:r>
        <w:rPr>
          <w:sz w:val="21"/>
        </w:rPr>
        <w:t>B.螺纹末端有台阶时</w:t>
      </w:r>
      <w:r>
        <w:rPr>
          <w:sz w:val="21"/>
        </w:rPr>
        <w:tab/>
      </w:r>
      <w:r>
        <w:rPr>
          <w:sz w:val="21"/>
        </w:rPr>
        <w:t>C.螺距较大时.</w:t>
      </w:r>
    </w:p>
    <w:p>
      <w:pPr>
        <w:pStyle w:val="9"/>
        <w:numPr>
          <w:ilvl w:val="0"/>
          <w:numId w:val="18"/>
        </w:numPr>
        <w:tabs>
          <w:tab w:val="left" w:pos="819"/>
        </w:tabs>
        <w:spacing w:before="172" w:after="0" w:line="240" w:lineRule="auto"/>
        <w:ind w:left="818" w:right="0" w:hanging="361"/>
        <w:jc w:val="left"/>
        <w:rPr>
          <w:sz w:val="21"/>
        </w:rPr>
      </w:pPr>
      <w:r>
        <w:rPr>
          <w:spacing w:val="-27"/>
          <w:sz w:val="21"/>
        </w:rPr>
        <w:t xml:space="preserve">图 </w:t>
      </w:r>
      <w:r>
        <w:rPr>
          <w:sz w:val="21"/>
        </w:rPr>
        <w:t>17</w:t>
      </w:r>
      <w:r>
        <w:rPr>
          <w:spacing w:val="-11"/>
          <w:sz w:val="21"/>
        </w:rPr>
        <w:t xml:space="preserve"> 中表示的加工方法, 在精加工时其粗糙度 </w:t>
      </w:r>
      <w:r>
        <w:rPr>
          <w:sz w:val="21"/>
        </w:rPr>
        <w:t>Ra</w:t>
      </w:r>
      <w:r>
        <w:rPr>
          <w:spacing w:val="-8"/>
          <w:sz w:val="21"/>
        </w:rPr>
        <w:t xml:space="preserve"> 值可达什么范围?</w:t>
      </w:r>
      <w:r>
        <w:rPr>
          <w:rFonts w:hint="eastAsia"/>
          <w:spacing w:val="-8"/>
          <w:sz w:val="21"/>
          <w:lang w:val="en-US" w:eastAsia="zh-CN"/>
        </w:rPr>
        <w:t>A</w:t>
      </w:r>
    </w:p>
    <w:p>
      <w:pPr>
        <w:pStyle w:val="4"/>
        <w:tabs>
          <w:tab w:val="left" w:pos="2767"/>
          <w:tab w:val="left" w:pos="4658"/>
          <w:tab w:val="left" w:pos="6652"/>
        </w:tabs>
        <w:ind w:left="984" w:firstLine="0"/>
      </w:pPr>
      <w:r>
        <w:t>A.</w:t>
      </w:r>
      <w:r>
        <w:rPr>
          <w:spacing w:val="-3"/>
        </w:rPr>
        <w:t xml:space="preserve"> </w:t>
      </w:r>
      <w:r>
        <w:t>6.3～1.6μm</w:t>
      </w:r>
      <w:r>
        <w:tab/>
      </w:r>
      <w:r>
        <w:t>B.</w:t>
      </w:r>
      <w:r>
        <w:rPr>
          <w:spacing w:val="-1"/>
        </w:rPr>
        <w:t xml:space="preserve"> </w:t>
      </w:r>
      <w:r>
        <w:t>50～12.5μm</w:t>
      </w:r>
      <w:r>
        <w:tab/>
      </w:r>
      <w:r>
        <w:t>C.</w:t>
      </w:r>
      <w:r>
        <w:rPr>
          <w:spacing w:val="-2"/>
        </w:rPr>
        <w:t xml:space="preserve"> </w:t>
      </w:r>
      <w:r>
        <w:t>0.8～0.2μm</w:t>
      </w:r>
      <w:r>
        <w:tab/>
      </w:r>
      <w:r>
        <w:t>D.</w:t>
      </w:r>
      <w:r>
        <w:rPr>
          <w:spacing w:val="-1"/>
        </w:rPr>
        <w:t xml:space="preserve"> </w:t>
      </w:r>
      <w:r>
        <w:t>0.1～0.05μm</w:t>
      </w:r>
    </w:p>
    <w:p>
      <w:pPr>
        <w:pStyle w:val="9"/>
        <w:numPr>
          <w:ilvl w:val="0"/>
          <w:numId w:val="18"/>
        </w:numPr>
        <w:tabs>
          <w:tab w:val="left" w:pos="819"/>
        </w:tabs>
        <w:spacing w:before="171" w:after="0" w:line="240" w:lineRule="auto"/>
        <w:ind w:left="818" w:right="0" w:hanging="361"/>
        <w:jc w:val="left"/>
        <w:rPr>
          <w:sz w:val="21"/>
        </w:rPr>
      </w:pPr>
      <w:r>
        <w:rPr>
          <w:spacing w:val="-27"/>
          <w:sz w:val="21"/>
        </w:rPr>
        <w:t xml:space="preserve">图 </w:t>
      </w:r>
      <w:r>
        <w:rPr>
          <w:sz w:val="21"/>
        </w:rPr>
        <w:t>18</w:t>
      </w:r>
      <w:r>
        <w:rPr>
          <w:spacing w:val="-8"/>
          <w:sz w:val="21"/>
        </w:rPr>
        <w:t xml:space="preserve"> 中所示的是什么刀具?</w:t>
      </w:r>
      <w:r>
        <w:rPr>
          <w:rFonts w:hint="eastAsia"/>
          <w:spacing w:val="-8"/>
          <w:sz w:val="21"/>
          <w:lang w:val="en-US" w:eastAsia="zh-CN"/>
        </w:rPr>
        <w:t>D</w:t>
      </w:r>
    </w:p>
    <w:p>
      <w:pPr>
        <w:pStyle w:val="9"/>
        <w:numPr>
          <w:ilvl w:val="1"/>
          <w:numId w:val="18"/>
        </w:numPr>
        <w:tabs>
          <w:tab w:val="left" w:pos="1239"/>
          <w:tab w:val="left" w:pos="2287"/>
          <w:tab w:val="left" w:pos="4072"/>
          <w:tab w:val="left" w:pos="5752"/>
        </w:tabs>
        <w:spacing w:before="172" w:after="0" w:line="240" w:lineRule="auto"/>
        <w:ind w:left="1238" w:right="0" w:hanging="315"/>
        <w:jc w:val="left"/>
        <w:rPr>
          <w:sz w:val="21"/>
        </w:rPr>
      </w:pPr>
      <w:r>
        <w:rPr>
          <w:sz w:val="21"/>
        </w:rPr>
        <w:t>切断刀</w:t>
      </w:r>
      <w:r>
        <w:rPr>
          <w:sz w:val="21"/>
        </w:rPr>
        <w:tab/>
      </w:r>
      <w:r>
        <w:rPr>
          <w:sz w:val="21"/>
        </w:rPr>
        <w:t>B.</w:t>
      </w:r>
      <w:r>
        <w:rPr>
          <w:spacing w:val="-1"/>
          <w:sz w:val="21"/>
        </w:rPr>
        <w:t xml:space="preserve"> </w:t>
      </w:r>
      <w:r>
        <w:rPr>
          <w:sz w:val="21"/>
        </w:rPr>
        <w:t>外圆车刀</w:t>
      </w:r>
      <w:r>
        <w:rPr>
          <w:sz w:val="21"/>
        </w:rPr>
        <w:tab/>
      </w:r>
      <w:r>
        <w:rPr>
          <w:sz w:val="21"/>
        </w:rPr>
        <w:t>C.</w:t>
      </w:r>
      <w:r>
        <w:rPr>
          <w:spacing w:val="-3"/>
          <w:sz w:val="21"/>
        </w:rPr>
        <w:t xml:space="preserve"> </w:t>
      </w:r>
      <w:r>
        <w:rPr>
          <w:sz w:val="21"/>
        </w:rPr>
        <w:t>锯片铣刀</w:t>
      </w:r>
      <w:r>
        <w:rPr>
          <w:sz w:val="21"/>
        </w:rPr>
        <w:tab/>
      </w:r>
      <w:r>
        <w:rPr>
          <w:sz w:val="21"/>
        </w:rPr>
        <w:t>D.</w:t>
      </w:r>
      <w:r>
        <w:rPr>
          <w:spacing w:val="-1"/>
          <w:sz w:val="21"/>
        </w:rPr>
        <w:t xml:space="preserve"> </w:t>
      </w:r>
      <w:r>
        <w:rPr>
          <w:sz w:val="21"/>
        </w:rPr>
        <w:t>切槽刀</w:t>
      </w:r>
    </w:p>
    <w:p>
      <w:pPr>
        <w:pStyle w:val="9"/>
        <w:numPr>
          <w:ilvl w:val="0"/>
          <w:numId w:val="18"/>
        </w:numPr>
        <w:tabs>
          <w:tab w:val="left" w:pos="819"/>
        </w:tabs>
        <w:spacing w:before="170" w:after="0" w:line="240" w:lineRule="auto"/>
        <w:ind w:left="818" w:right="0" w:hanging="361"/>
        <w:jc w:val="left"/>
        <w:rPr>
          <w:sz w:val="21"/>
        </w:rPr>
      </w:pPr>
      <w:r>
        <w:rPr>
          <w:spacing w:val="-1"/>
          <w:sz w:val="21"/>
        </w:rPr>
        <w:t>车削公制三角螺纹, 车刀的刀尖角应是多少度?</w:t>
      </w:r>
      <w:r>
        <w:rPr>
          <w:rFonts w:hint="eastAsia"/>
          <w:spacing w:val="-1"/>
          <w:sz w:val="21"/>
          <w:lang w:val="en-US" w:eastAsia="zh-CN"/>
        </w:rPr>
        <w:t>D</w:t>
      </w:r>
    </w:p>
    <w:p>
      <w:pPr>
        <w:pStyle w:val="4"/>
        <w:tabs>
          <w:tab w:val="left" w:pos="2339"/>
          <w:tab w:val="left" w:pos="3863"/>
          <w:tab w:val="left" w:pos="5385"/>
        </w:tabs>
        <w:ind w:left="924" w:firstLine="0"/>
      </w:pPr>
      <w:r>
        <w:t>A.</w:t>
      </w:r>
      <w:r>
        <w:rPr>
          <w:spacing w:val="-2"/>
        </w:rPr>
        <w:t xml:space="preserve"> </w:t>
      </w:r>
      <w:r>
        <w:t>30</w:t>
      </w:r>
      <w:r>
        <w:rPr>
          <w:spacing w:val="-54"/>
        </w:rPr>
        <w:t xml:space="preserve"> </w:t>
      </w:r>
      <w:r>
        <w:t>度</w:t>
      </w:r>
      <w:r>
        <w:tab/>
      </w:r>
      <w:r>
        <w:t>B.40</w:t>
      </w:r>
      <w:r>
        <w:rPr>
          <w:spacing w:val="-53"/>
        </w:rPr>
        <w:t xml:space="preserve"> </w:t>
      </w:r>
      <w:r>
        <w:t>度</w:t>
      </w:r>
      <w:r>
        <w:tab/>
      </w:r>
      <w:r>
        <w:t>C.55</w:t>
      </w:r>
      <w:r>
        <w:rPr>
          <w:spacing w:val="-55"/>
        </w:rPr>
        <w:t xml:space="preserve"> </w:t>
      </w:r>
      <w:r>
        <w:t>度</w:t>
      </w:r>
      <w:r>
        <w:tab/>
      </w:r>
      <w:r>
        <w:t>D.60</w:t>
      </w:r>
      <w:r>
        <w:rPr>
          <w:spacing w:val="-52"/>
        </w:rPr>
        <w:t xml:space="preserve"> </w:t>
      </w:r>
      <w:r>
        <w:t>度</w:t>
      </w:r>
    </w:p>
    <w:p>
      <w:pPr>
        <w:pStyle w:val="9"/>
        <w:numPr>
          <w:ilvl w:val="0"/>
          <w:numId w:val="18"/>
        </w:numPr>
        <w:tabs>
          <w:tab w:val="left" w:pos="819"/>
        </w:tabs>
        <w:spacing w:before="173" w:after="0" w:line="240" w:lineRule="auto"/>
        <w:ind w:left="818" w:right="0" w:hanging="361"/>
        <w:jc w:val="left"/>
        <w:rPr>
          <w:sz w:val="21"/>
        </w:rPr>
      </w:pPr>
      <w:r>
        <w:rPr>
          <w:spacing w:val="-18"/>
          <w:sz w:val="21"/>
        </w:rPr>
        <w:t xml:space="preserve">如图 </w:t>
      </w:r>
      <w:r>
        <w:rPr>
          <w:sz w:val="21"/>
        </w:rPr>
        <w:t>18</w:t>
      </w:r>
      <w:r>
        <w:rPr>
          <w:spacing w:val="-8"/>
          <w:sz w:val="21"/>
        </w:rPr>
        <w:t xml:space="preserve"> 所示，根据习惯画法和加工内容, 判断刀具的切削部分是什么材料?</w:t>
      </w:r>
      <w:r>
        <w:rPr>
          <w:rFonts w:hint="eastAsia"/>
          <w:spacing w:val="-8"/>
          <w:sz w:val="21"/>
          <w:lang w:val="en-US" w:eastAsia="zh-CN"/>
        </w:rPr>
        <w:t>D</w:t>
      </w:r>
    </w:p>
    <w:p>
      <w:pPr>
        <w:pStyle w:val="9"/>
        <w:numPr>
          <w:ilvl w:val="1"/>
          <w:numId w:val="18"/>
        </w:numPr>
        <w:tabs>
          <w:tab w:val="left" w:pos="1299"/>
          <w:tab w:val="left" w:pos="2663"/>
          <w:tab w:val="left" w:pos="4238"/>
          <w:tab w:val="left" w:pos="6232"/>
        </w:tabs>
        <w:spacing w:before="170" w:after="0" w:line="240" w:lineRule="auto"/>
        <w:ind w:left="1298" w:right="0" w:hanging="315"/>
        <w:jc w:val="left"/>
        <w:rPr>
          <w:sz w:val="21"/>
        </w:rPr>
      </w:pPr>
      <w:r>
        <w:rPr>
          <w:sz w:val="21"/>
        </w:rPr>
        <w:t>高速钢</w:t>
      </w:r>
      <w:r>
        <w:rPr>
          <w:sz w:val="21"/>
        </w:rPr>
        <w:tab/>
      </w:r>
      <w:r>
        <w:rPr>
          <w:sz w:val="21"/>
        </w:rPr>
        <w:t>B.</w:t>
      </w:r>
      <w:r>
        <w:rPr>
          <w:spacing w:val="-2"/>
          <w:sz w:val="21"/>
        </w:rPr>
        <w:t xml:space="preserve"> </w:t>
      </w:r>
      <w:r>
        <w:rPr>
          <w:sz w:val="21"/>
        </w:rPr>
        <w:t>油石条</w:t>
      </w:r>
      <w:r>
        <w:rPr>
          <w:sz w:val="21"/>
        </w:rPr>
        <w:tab/>
      </w:r>
      <w:r>
        <w:rPr>
          <w:sz w:val="21"/>
        </w:rPr>
        <w:t>C.</w:t>
      </w:r>
      <w:r>
        <w:rPr>
          <w:spacing w:val="-3"/>
          <w:sz w:val="21"/>
        </w:rPr>
        <w:t xml:space="preserve"> </w:t>
      </w:r>
      <w:r>
        <w:rPr>
          <w:sz w:val="21"/>
        </w:rPr>
        <w:t>碳素工具钢</w:t>
      </w:r>
      <w:r>
        <w:rPr>
          <w:sz w:val="21"/>
        </w:rPr>
        <w:tab/>
      </w:r>
      <w:r>
        <w:rPr>
          <w:sz w:val="21"/>
        </w:rPr>
        <w:t>D.</w:t>
      </w:r>
      <w:r>
        <w:rPr>
          <w:spacing w:val="-1"/>
          <w:sz w:val="21"/>
        </w:rPr>
        <w:t xml:space="preserve"> </w:t>
      </w:r>
      <w:r>
        <w:rPr>
          <w:sz w:val="21"/>
        </w:rPr>
        <w:t>硬质合金</w:t>
      </w:r>
    </w:p>
    <w:p>
      <w:pPr>
        <w:pStyle w:val="9"/>
        <w:numPr>
          <w:ilvl w:val="0"/>
          <w:numId w:val="18"/>
        </w:numPr>
        <w:tabs>
          <w:tab w:val="left" w:pos="819"/>
        </w:tabs>
        <w:spacing w:before="170" w:after="0" w:line="240" w:lineRule="auto"/>
        <w:ind w:left="818" w:right="0" w:hanging="361"/>
        <w:jc w:val="left"/>
        <w:rPr>
          <w:sz w:val="21"/>
        </w:rPr>
      </w:pPr>
      <w:r>
        <w:rPr>
          <w:spacing w:val="-27"/>
          <w:sz w:val="21"/>
        </w:rPr>
        <w:t xml:space="preserve">图 </w:t>
      </w:r>
      <w:r>
        <w:rPr>
          <w:sz w:val="21"/>
        </w:rPr>
        <w:t>18</w:t>
      </w:r>
      <w:r>
        <w:rPr>
          <w:spacing w:val="-27"/>
          <w:sz w:val="21"/>
        </w:rPr>
        <w:t xml:space="preserve"> 中的 </w:t>
      </w:r>
      <w:r>
        <w:rPr>
          <w:sz w:val="21"/>
        </w:rPr>
        <w:t>d</w:t>
      </w:r>
      <w:r>
        <w:rPr>
          <w:spacing w:val="-8"/>
          <w:sz w:val="21"/>
        </w:rPr>
        <w:t xml:space="preserve"> 是什么零件或附件?</w:t>
      </w:r>
      <w:r>
        <w:rPr>
          <w:rFonts w:hint="eastAsia"/>
          <w:spacing w:val="-8"/>
          <w:sz w:val="21"/>
          <w:lang w:val="en-US" w:eastAsia="zh-CN"/>
        </w:rPr>
        <w:t>B</w:t>
      </w:r>
    </w:p>
    <w:p>
      <w:pPr>
        <w:pStyle w:val="9"/>
        <w:numPr>
          <w:ilvl w:val="1"/>
          <w:numId w:val="18"/>
        </w:numPr>
        <w:tabs>
          <w:tab w:val="left" w:pos="1090"/>
          <w:tab w:val="left" w:pos="2243"/>
          <w:tab w:val="left" w:pos="3715"/>
          <w:tab w:val="left" w:pos="5500"/>
        </w:tabs>
        <w:spacing w:before="173" w:after="0" w:line="240" w:lineRule="auto"/>
        <w:ind w:left="1089" w:right="0" w:hanging="315"/>
        <w:jc w:val="left"/>
        <w:rPr>
          <w:sz w:val="21"/>
        </w:rPr>
      </w:pPr>
      <w:r>
        <w:rPr>
          <w:sz w:val="21"/>
        </w:rPr>
        <w:t>卡箍</w:t>
      </w:r>
      <w:r>
        <w:rPr>
          <w:sz w:val="21"/>
        </w:rPr>
        <w:tab/>
      </w:r>
      <w:r>
        <w:rPr>
          <w:sz w:val="21"/>
        </w:rPr>
        <w:t>B.</w:t>
      </w:r>
      <w:r>
        <w:rPr>
          <w:spacing w:val="-1"/>
          <w:sz w:val="21"/>
        </w:rPr>
        <w:t xml:space="preserve"> </w:t>
      </w:r>
      <w:r>
        <w:rPr>
          <w:sz w:val="21"/>
        </w:rPr>
        <w:t>拨盘</w:t>
      </w:r>
      <w:r>
        <w:rPr>
          <w:sz w:val="21"/>
        </w:rPr>
        <w:tab/>
      </w:r>
      <w:r>
        <w:rPr>
          <w:sz w:val="21"/>
        </w:rPr>
        <w:t>C.</w:t>
      </w:r>
      <w:r>
        <w:rPr>
          <w:spacing w:val="-3"/>
          <w:sz w:val="21"/>
        </w:rPr>
        <w:t xml:space="preserve"> </w:t>
      </w:r>
      <w:r>
        <w:rPr>
          <w:sz w:val="21"/>
        </w:rPr>
        <w:t>车床主轴</w:t>
      </w:r>
      <w:r>
        <w:rPr>
          <w:sz w:val="21"/>
        </w:rPr>
        <w:tab/>
      </w:r>
      <w:r>
        <w:rPr>
          <w:sz w:val="21"/>
        </w:rPr>
        <w:t>D.</w:t>
      </w:r>
      <w:r>
        <w:rPr>
          <w:spacing w:val="-1"/>
          <w:sz w:val="21"/>
        </w:rPr>
        <w:t xml:space="preserve"> </w:t>
      </w:r>
      <w:r>
        <w:rPr>
          <w:sz w:val="21"/>
        </w:rPr>
        <w:t>花盘</w:t>
      </w:r>
    </w:p>
    <w:p>
      <w:pPr>
        <w:pStyle w:val="9"/>
        <w:numPr>
          <w:ilvl w:val="0"/>
          <w:numId w:val="18"/>
        </w:numPr>
        <w:tabs>
          <w:tab w:val="left" w:pos="819"/>
        </w:tabs>
        <w:spacing w:before="170" w:after="0" w:line="240" w:lineRule="auto"/>
        <w:ind w:left="818" w:right="0" w:hanging="361"/>
        <w:jc w:val="left"/>
        <w:rPr>
          <w:sz w:val="21"/>
        </w:rPr>
      </w:pPr>
      <w:r>
        <w:rPr>
          <w:spacing w:val="-27"/>
          <w:sz w:val="21"/>
        </w:rPr>
        <w:t xml:space="preserve">图 </w:t>
      </w:r>
      <w:r>
        <w:rPr>
          <w:sz w:val="21"/>
        </w:rPr>
        <w:t>18</w:t>
      </w:r>
      <w:r>
        <w:rPr>
          <w:spacing w:val="-27"/>
          <w:sz w:val="21"/>
        </w:rPr>
        <w:t xml:space="preserve"> 中的 </w:t>
      </w:r>
      <w:r>
        <w:rPr>
          <w:sz w:val="21"/>
        </w:rPr>
        <w:t>e</w:t>
      </w:r>
      <w:r>
        <w:rPr>
          <w:spacing w:val="-9"/>
          <w:sz w:val="21"/>
        </w:rPr>
        <w:t xml:space="preserve"> 是什么附件?</w:t>
      </w:r>
      <w:r>
        <w:rPr>
          <w:rFonts w:hint="eastAsia"/>
          <w:spacing w:val="-9"/>
          <w:sz w:val="21"/>
          <w:lang w:val="en-US" w:eastAsia="zh-CN"/>
        </w:rPr>
        <w:t>D</w:t>
      </w:r>
    </w:p>
    <w:p>
      <w:pPr>
        <w:pStyle w:val="9"/>
        <w:numPr>
          <w:ilvl w:val="1"/>
          <w:numId w:val="18"/>
        </w:numPr>
        <w:tabs>
          <w:tab w:val="left" w:pos="1090"/>
          <w:tab w:val="left" w:pos="2243"/>
          <w:tab w:val="left" w:pos="3609"/>
          <w:tab w:val="left" w:pos="5080"/>
        </w:tabs>
        <w:spacing w:before="170" w:after="0" w:line="240" w:lineRule="auto"/>
        <w:ind w:left="1089" w:right="0" w:hanging="315"/>
        <w:jc w:val="left"/>
        <w:rPr>
          <w:sz w:val="21"/>
        </w:rPr>
      </w:pPr>
      <w:r>
        <w:rPr>
          <w:sz w:val="21"/>
        </w:rPr>
        <w:t>限位块</w:t>
      </w:r>
      <w:r>
        <w:rPr>
          <w:sz w:val="21"/>
        </w:rPr>
        <w:tab/>
      </w:r>
      <w:r>
        <w:rPr>
          <w:sz w:val="21"/>
        </w:rPr>
        <w:t>B. 防护罩</w:t>
      </w:r>
      <w:r>
        <w:rPr>
          <w:sz w:val="21"/>
        </w:rPr>
        <w:tab/>
      </w:r>
      <w:r>
        <w:rPr>
          <w:sz w:val="21"/>
        </w:rPr>
        <w:t>C.</w:t>
      </w:r>
      <w:r>
        <w:rPr>
          <w:spacing w:val="-3"/>
          <w:sz w:val="21"/>
        </w:rPr>
        <w:t xml:space="preserve"> </w:t>
      </w:r>
      <w:r>
        <w:rPr>
          <w:sz w:val="21"/>
        </w:rPr>
        <w:t>弯板</w:t>
      </w:r>
      <w:r>
        <w:rPr>
          <w:sz w:val="21"/>
        </w:rPr>
        <w:tab/>
      </w:r>
      <w:r>
        <w:rPr>
          <w:sz w:val="21"/>
        </w:rPr>
        <w:t>D.</w:t>
      </w:r>
      <w:r>
        <w:rPr>
          <w:spacing w:val="-1"/>
          <w:sz w:val="21"/>
        </w:rPr>
        <w:t xml:space="preserve"> </w:t>
      </w:r>
      <w:r>
        <w:rPr>
          <w:sz w:val="21"/>
        </w:rPr>
        <w:t>卡箍</w:t>
      </w:r>
    </w:p>
    <w:p>
      <w:pPr>
        <w:pStyle w:val="9"/>
        <w:numPr>
          <w:ilvl w:val="0"/>
          <w:numId w:val="18"/>
        </w:numPr>
        <w:tabs>
          <w:tab w:val="left" w:pos="819"/>
        </w:tabs>
        <w:spacing w:before="173" w:after="0" w:line="240" w:lineRule="auto"/>
        <w:ind w:left="818" w:right="0" w:hanging="361"/>
        <w:jc w:val="left"/>
        <w:rPr>
          <w:sz w:val="21"/>
        </w:rPr>
      </w:pPr>
      <w:r>
        <w:rPr>
          <w:spacing w:val="-27"/>
          <w:sz w:val="21"/>
        </w:rPr>
        <w:t xml:space="preserve">图 </w:t>
      </w:r>
      <w:r>
        <w:rPr>
          <w:sz w:val="21"/>
        </w:rPr>
        <w:t>19</w:t>
      </w:r>
      <w:r>
        <w:rPr>
          <w:spacing w:val="-13"/>
          <w:sz w:val="21"/>
        </w:rPr>
        <w:t xml:space="preserve"> 中的齿轮材料为 </w:t>
      </w:r>
      <w:r>
        <w:rPr>
          <w:sz w:val="21"/>
        </w:rPr>
        <w:t>45</w:t>
      </w:r>
      <w:r>
        <w:rPr>
          <w:spacing w:val="-15"/>
          <w:sz w:val="21"/>
        </w:rPr>
        <w:t xml:space="preserve"> 钢, 数量为 </w:t>
      </w:r>
      <w:r>
        <w:rPr>
          <w:sz w:val="21"/>
        </w:rPr>
        <w:t>4</w:t>
      </w:r>
      <w:r>
        <w:rPr>
          <w:spacing w:val="-8"/>
          <w:sz w:val="21"/>
        </w:rPr>
        <w:t xml:space="preserve"> 件, 一般应选用什么类型的毛坯?</w:t>
      </w:r>
      <w:r>
        <w:rPr>
          <w:rFonts w:hint="eastAsia"/>
          <w:spacing w:val="-8"/>
          <w:sz w:val="21"/>
          <w:lang w:val="en-US" w:eastAsia="zh-CN"/>
        </w:rPr>
        <w:t>C</w:t>
      </w:r>
    </w:p>
    <w:p>
      <w:pPr>
        <w:pStyle w:val="9"/>
        <w:numPr>
          <w:ilvl w:val="1"/>
          <w:numId w:val="18"/>
        </w:numPr>
        <w:tabs>
          <w:tab w:val="left" w:pos="1193"/>
          <w:tab w:val="left" w:pos="2243"/>
          <w:tab w:val="left" w:pos="3607"/>
          <w:tab w:val="left" w:pos="5078"/>
        </w:tabs>
        <w:spacing w:before="170" w:after="0" w:line="240" w:lineRule="auto"/>
        <w:ind w:left="1192" w:right="0" w:hanging="315"/>
        <w:jc w:val="left"/>
        <w:rPr>
          <w:sz w:val="21"/>
        </w:rPr>
      </w:pPr>
      <w:r>
        <w:rPr>
          <w:sz w:val="21"/>
        </w:rPr>
        <w:t>铸件</w:t>
      </w:r>
      <w:r>
        <w:rPr>
          <w:sz w:val="21"/>
        </w:rPr>
        <w:tab/>
      </w:r>
      <w:r>
        <w:rPr>
          <w:sz w:val="21"/>
        </w:rPr>
        <w:t>B.</w:t>
      </w:r>
      <w:r>
        <w:rPr>
          <w:spacing w:val="-3"/>
          <w:sz w:val="21"/>
        </w:rPr>
        <w:t xml:space="preserve"> </w:t>
      </w:r>
      <w:r>
        <w:rPr>
          <w:sz w:val="21"/>
        </w:rPr>
        <w:t>锻件</w:t>
      </w:r>
      <w:r>
        <w:rPr>
          <w:sz w:val="21"/>
        </w:rPr>
        <w:tab/>
      </w:r>
      <w:r>
        <w:rPr>
          <w:sz w:val="21"/>
        </w:rPr>
        <w:t>C.</w:t>
      </w:r>
      <w:r>
        <w:rPr>
          <w:spacing w:val="-1"/>
          <w:sz w:val="21"/>
        </w:rPr>
        <w:t xml:space="preserve"> </w:t>
      </w:r>
      <w:r>
        <w:rPr>
          <w:sz w:val="21"/>
        </w:rPr>
        <w:t>圆钢下料</w:t>
      </w:r>
      <w:r>
        <w:rPr>
          <w:sz w:val="21"/>
        </w:rPr>
        <w:tab/>
      </w:r>
      <w:r>
        <w:rPr>
          <w:sz w:val="21"/>
        </w:rPr>
        <w:t>D.</w:t>
      </w:r>
      <w:r>
        <w:rPr>
          <w:spacing w:val="-1"/>
          <w:sz w:val="21"/>
        </w:rPr>
        <w:t xml:space="preserve"> </w:t>
      </w:r>
      <w:r>
        <w:rPr>
          <w:sz w:val="21"/>
        </w:rPr>
        <w:t>钢板切割</w:t>
      </w:r>
    </w:p>
    <w:p>
      <w:pPr>
        <w:pStyle w:val="9"/>
        <w:numPr>
          <w:ilvl w:val="0"/>
          <w:numId w:val="18"/>
        </w:numPr>
        <w:tabs>
          <w:tab w:val="left" w:pos="819"/>
        </w:tabs>
        <w:spacing w:before="170" w:after="0" w:line="240" w:lineRule="auto"/>
        <w:ind w:left="818" w:right="0" w:hanging="361"/>
        <w:jc w:val="left"/>
        <w:rPr>
          <w:sz w:val="21"/>
        </w:rPr>
      </w:pPr>
      <w:r>
        <w:rPr>
          <w:spacing w:val="-14"/>
          <w:sz w:val="21"/>
        </w:rPr>
        <w:t xml:space="preserve">车削图 </w:t>
      </w:r>
      <w:r>
        <w:rPr>
          <w:sz w:val="21"/>
        </w:rPr>
        <w:t>19</w:t>
      </w:r>
      <w:r>
        <w:rPr>
          <w:spacing w:val="-8"/>
          <w:sz w:val="21"/>
        </w:rPr>
        <w:t xml:space="preserve"> 所示齿轮坯，保证(</w:t>
      </w:r>
      <w:r>
        <w:rPr>
          <w:sz w:val="21"/>
        </w:rPr>
        <w:t>a</w:t>
      </w:r>
      <w:r>
        <w:rPr>
          <w:spacing w:val="-1"/>
          <w:sz w:val="21"/>
        </w:rPr>
        <w:t>), (</w:t>
      </w:r>
      <w:r>
        <w:rPr>
          <w:sz w:val="21"/>
        </w:rPr>
        <w:t>b)两项技术要求，应采用什么方法?</w:t>
      </w:r>
      <w:r>
        <w:rPr>
          <w:rFonts w:hint="eastAsia"/>
          <w:sz w:val="21"/>
          <w:lang w:val="en-US" w:eastAsia="zh-CN"/>
        </w:rPr>
        <w:t>A</w:t>
      </w:r>
    </w:p>
    <w:p>
      <w:pPr>
        <w:pStyle w:val="9"/>
        <w:numPr>
          <w:ilvl w:val="1"/>
          <w:numId w:val="18"/>
        </w:numPr>
        <w:tabs>
          <w:tab w:val="left" w:pos="1056"/>
        </w:tabs>
        <w:spacing w:before="172" w:after="0" w:line="240" w:lineRule="auto"/>
        <w:ind w:left="1056" w:right="0" w:hanging="315"/>
        <w:jc w:val="left"/>
        <w:rPr>
          <w:sz w:val="21"/>
        </w:rPr>
      </w:pPr>
      <w:r>
        <w:rPr>
          <w:spacing w:val="-1"/>
          <w:sz w:val="21"/>
        </w:rPr>
        <w:t>右端面, 外圆和孔在一次装夹中进行精加工。</w:t>
      </w:r>
    </w:p>
    <w:p>
      <w:pPr>
        <w:pStyle w:val="9"/>
        <w:numPr>
          <w:ilvl w:val="1"/>
          <w:numId w:val="18"/>
        </w:numPr>
        <w:tabs>
          <w:tab w:val="left" w:pos="1056"/>
        </w:tabs>
        <w:spacing w:before="171" w:after="0" w:line="240" w:lineRule="auto"/>
        <w:ind w:left="1056" w:right="0" w:hanging="315"/>
        <w:jc w:val="left"/>
        <w:rPr>
          <w:sz w:val="21"/>
        </w:rPr>
      </w:pPr>
      <w:r>
        <w:rPr>
          <w:spacing w:val="-2"/>
          <w:sz w:val="21"/>
        </w:rPr>
        <w:t>先精加工孔和右端面, 工件切断后上心轴, 再精车外圆。</w:t>
      </w:r>
    </w:p>
    <w:p>
      <w:pPr>
        <w:pStyle w:val="9"/>
        <w:numPr>
          <w:ilvl w:val="1"/>
          <w:numId w:val="18"/>
        </w:numPr>
        <w:tabs>
          <w:tab w:val="left" w:pos="1056"/>
        </w:tabs>
        <w:spacing w:before="170" w:after="0" w:line="240" w:lineRule="auto"/>
        <w:ind w:left="1056" w:right="0" w:hanging="315"/>
        <w:jc w:val="left"/>
        <w:rPr>
          <w:sz w:val="21"/>
        </w:rPr>
      </w:pPr>
      <w:r>
        <w:rPr>
          <w:spacing w:val="-3"/>
          <w:sz w:val="21"/>
        </w:rPr>
        <w:t>先精加工孔, 工件切断后上心轴, 再精车右端面和外圆。</w:t>
      </w:r>
    </w:p>
    <w:p>
      <w:pPr>
        <w:pStyle w:val="9"/>
        <w:numPr>
          <w:ilvl w:val="0"/>
          <w:numId w:val="18"/>
        </w:numPr>
        <w:tabs>
          <w:tab w:val="left" w:pos="819"/>
        </w:tabs>
        <w:spacing w:before="172" w:after="0" w:line="240" w:lineRule="auto"/>
        <w:ind w:left="818" w:right="0" w:hanging="361"/>
        <w:jc w:val="left"/>
        <w:rPr>
          <w:sz w:val="21"/>
        </w:rPr>
      </w:pPr>
      <w:r>
        <w:rPr>
          <w:spacing w:val="-18"/>
          <w:sz w:val="21"/>
        </w:rPr>
        <w:t xml:space="preserve">如图 </w:t>
      </w:r>
      <w:r>
        <w:rPr>
          <w:sz w:val="21"/>
        </w:rPr>
        <w:t>19</w:t>
      </w:r>
      <w:r>
        <w:rPr>
          <w:spacing w:val="-15"/>
          <w:sz w:val="21"/>
        </w:rPr>
        <w:t xml:space="preserve"> 所示，工件为 </w:t>
      </w:r>
      <w:r>
        <w:rPr>
          <w:sz w:val="21"/>
        </w:rPr>
        <w:t>6</w:t>
      </w:r>
      <w:r>
        <w:rPr>
          <w:spacing w:val="-15"/>
          <w:sz w:val="21"/>
        </w:rPr>
        <w:t xml:space="preserve"> 件, 毛坯为 </w:t>
      </w:r>
      <w:r>
        <w:rPr>
          <w:sz w:val="21"/>
        </w:rPr>
        <w:t>45</w:t>
      </w:r>
      <w:r>
        <w:rPr>
          <w:spacing w:val="-11"/>
          <w:sz w:val="21"/>
        </w:rPr>
        <w:t xml:space="preserve"> 号圆钢, </w:t>
      </w:r>
      <w:r>
        <w:rPr>
          <w:sz w:val="21"/>
        </w:rPr>
        <w:t>φ25H7</w:t>
      </w:r>
      <w:r>
        <w:rPr>
          <w:spacing w:val="-8"/>
          <w:sz w:val="21"/>
        </w:rPr>
        <w:t xml:space="preserve"> 应选用下列什么加方法?</w:t>
      </w:r>
      <w:r>
        <w:rPr>
          <w:rFonts w:hint="eastAsia"/>
          <w:spacing w:val="-8"/>
          <w:sz w:val="21"/>
          <w:lang w:val="en-US" w:eastAsia="zh-CN"/>
        </w:rPr>
        <w:t>B</w:t>
      </w:r>
    </w:p>
    <w:p>
      <w:pPr>
        <w:pStyle w:val="9"/>
        <w:numPr>
          <w:ilvl w:val="1"/>
          <w:numId w:val="18"/>
        </w:numPr>
        <w:tabs>
          <w:tab w:val="left" w:pos="1193"/>
          <w:tab w:val="left" w:pos="2032"/>
          <w:tab w:val="left" w:pos="4132"/>
          <w:tab w:val="left" w:pos="6232"/>
        </w:tabs>
        <w:spacing w:before="170" w:after="0" w:line="240" w:lineRule="auto"/>
        <w:ind w:left="1192" w:right="0" w:hanging="315"/>
        <w:jc w:val="left"/>
        <w:rPr>
          <w:sz w:val="21"/>
        </w:rPr>
      </w:pPr>
      <w:r>
        <w:rPr>
          <w:sz w:val="21"/>
        </w:rPr>
        <w:t>钻孔</w:t>
      </w:r>
      <w:r>
        <w:rPr>
          <w:sz w:val="21"/>
        </w:rPr>
        <w:tab/>
      </w:r>
      <w:r>
        <w:rPr>
          <w:sz w:val="21"/>
        </w:rPr>
        <w:t>B.</w:t>
      </w:r>
      <w:r>
        <w:rPr>
          <w:spacing w:val="-3"/>
          <w:sz w:val="21"/>
        </w:rPr>
        <w:t xml:space="preserve"> </w:t>
      </w:r>
      <w:r>
        <w:rPr>
          <w:sz w:val="21"/>
        </w:rPr>
        <w:t>钻孔 ─</w:t>
      </w:r>
      <w:r>
        <w:rPr>
          <w:spacing w:val="-1"/>
          <w:sz w:val="21"/>
        </w:rPr>
        <w:t xml:space="preserve"> </w:t>
      </w:r>
      <w:r>
        <w:rPr>
          <w:sz w:val="21"/>
        </w:rPr>
        <w:t>镗孔</w:t>
      </w:r>
      <w:r>
        <w:rPr>
          <w:sz w:val="21"/>
        </w:rPr>
        <w:tab/>
      </w:r>
      <w:r>
        <w:rPr>
          <w:sz w:val="21"/>
        </w:rPr>
        <w:t>C.</w:t>
      </w:r>
      <w:r>
        <w:rPr>
          <w:spacing w:val="-3"/>
          <w:sz w:val="21"/>
        </w:rPr>
        <w:t xml:space="preserve"> </w:t>
      </w:r>
      <w:r>
        <w:rPr>
          <w:sz w:val="21"/>
        </w:rPr>
        <w:t>钻孔 ─</w:t>
      </w:r>
      <w:r>
        <w:rPr>
          <w:spacing w:val="-1"/>
          <w:sz w:val="21"/>
        </w:rPr>
        <w:t xml:space="preserve"> </w:t>
      </w:r>
      <w:r>
        <w:rPr>
          <w:sz w:val="21"/>
        </w:rPr>
        <w:t>磨孔</w:t>
      </w:r>
      <w:r>
        <w:rPr>
          <w:sz w:val="21"/>
        </w:rPr>
        <w:tab/>
      </w:r>
      <w:r>
        <w:rPr>
          <w:sz w:val="21"/>
        </w:rPr>
        <w:t>D.</w:t>
      </w:r>
      <w:r>
        <w:rPr>
          <w:spacing w:val="-2"/>
          <w:sz w:val="21"/>
        </w:rPr>
        <w:t xml:space="preserve"> </w:t>
      </w:r>
      <w:r>
        <w:rPr>
          <w:sz w:val="21"/>
        </w:rPr>
        <w:t>镗孔</w:t>
      </w:r>
      <w:r>
        <w:rPr>
          <w:spacing w:val="2"/>
          <w:sz w:val="21"/>
        </w:rPr>
        <w:t xml:space="preserve"> </w:t>
      </w:r>
      <w:r>
        <w:rPr>
          <w:sz w:val="21"/>
        </w:rPr>
        <w:t>─ 磨孔</w:t>
      </w:r>
    </w:p>
    <w:p>
      <w:pPr>
        <w:spacing w:after="0" w:line="240" w:lineRule="auto"/>
        <w:jc w:val="left"/>
        <w:rPr>
          <w:sz w:val="21"/>
        </w:rPr>
        <w:sectPr>
          <w:footerReference r:id="rId7" w:type="default"/>
          <w:pgSz w:w="11910" w:h="16840"/>
          <w:pgMar w:top="1340" w:right="1060" w:bottom="1200" w:left="960" w:header="0" w:footer="1005" w:gutter="0"/>
        </w:sectPr>
      </w:pPr>
    </w:p>
    <w:p>
      <w:pPr>
        <w:pStyle w:val="9"/>
        <w:numPr>
          <w:ilvl w:val="0"/>
          <w:numId w:val="18"/>
        </w:numPr>
        <w:tabs>
          <w:tab w:val="left" w:pos="819"/>
        </w:tabs>
        <w:spacing w:before="49" w:after="0" w:line="391" w:lineRule="auto"/>
        <w:ind w:left="818" w:right="359" w:hanging="360"/>
        <w:jc w:val="left"/>
        <w:rPr>
          <w:sz w:val="21"/>
        </w:rPr>
      </w:pPr>
      <w:r>
        <w:rPr>
          <w:spacing w:val="-19"/>
          <w:sz w:val="21"/>
        </w:rPr>
        <w:t xml:space="preserve">如图 </w:t>
      </w:r>
      <w:r>
        <w:rPr>
          <w:sz w:val="21"/>
        </w:rPr>
        <w:t>19</w:t>
      </w:r>
      <w:r>
        <w:rPr>
          <w:spacing w:val="-23"/>
          <w:sz w:val="21"/>
        </w:rPr>
        <w:t xml:space="preserve"> 所示：工件为 </w:t>
      </w:r>
      <w:r>
        <w:rPr>
          <w:sz w:val="21"/>
        </w:rPr>
        <w:t>6</w:t>
      </w:r>
      <w:r>
        <w:rPr>
          <w:spacing w:val="-15"/>
          <w:sz w:val="21"/>
        </w:rPr>
        <w:t xml:space="preserve"> 件, 毛坯为 </w:t>
      </w:r>
      <w:r>
        <w:rPr>
          <w:sz w:val="21"/>
        </w:rPr>
        <w:t>45</w:t>
      </w:r>
      <w:r>
        <w:rPr>
          <w:spacing w:val="-12"/>
          <w:sz w:val="21"/>
        </w:rPr>
        <w:t xml:space="preserve"> 号圆钢, 如果孔的 </w:t>
      </w:r>
      <w:r>
        <w:rPr>
          <w:sz w:val="21"/>
        </w:rPr>
        <w:t>Ra</w:t>
      </w:r>
      <w:r>
        <w:rPr>
          <w:spacing w:val="-23"/>
          <w:sz w:val="21"/>
        </w:rPr>
        <w:t xml:space="preserve"> 值改为 </w:t>
      </w:r>
      <w:r>
        <w:rPr>
          <w:sz w:val="21"/>
        </w:rPr>
        <w:t>0.4μm</w:t>
      </w:r>
      <w:r>
        <w:rPr>
          <w:spacing w:val="-2"/>
          <w:sz w:val="21"/>
        </w:rPr>
        <w:t>, 孔应选用下列哪种加工方法进行加工?</w:t>
      </w:r>
      <w:r>
        <w:rPr>
          <w:rFonts w:hint="eastAsia"/>
          <w:spacing w:val="-2"/>
          <w:sz w:val="21"/>
          <w:lang w:val="en-US" w:eastAsia="zh-CN"/>
        </w:rPr>
        <w:t>D</w:t>
      </w:r>
    </w:p>
    <w:p>
      <w:pPr>
        <w:pStyle w:val="9"/>
        <w:numPr>
          <w:ilvl w:val="1"/>
          <w:numId w:val="18"/>
        </w:numPr>
        <w:tabs>
          <w:tab w:val="left" w:pos="1193"/>
          <w:tab w:val="left" w:pos="2243"/>
          <w:tab w:val="left" w:pos="3607"/>
          <w:tab w:val="left" w:pos="5812"/>
        </w:tabs>
        <w:spacing w:before="1" w:after="0" w:line="240" w:lineRule="auto"/>
        <w:ind w:left="1192" w:right="0" w:hanging="315"/>
        <w:jc w:val="left"/>
        <w:rPr>
          <w:sz w:val="21"/>
        </w:rPr>
      </w:pPr>
      <w:r>
        <w:rPr>
          <w:sz w:val="21"/>
        </w:rPr>
        <w:t>钻孔</w:t>
      </w:r>
      <w:r>
        <w:rPr>
          <w:sz w:val="21"/>
        </w:rPr>
        <w:tab/>
      </w:r>
      <w:r>
        <w:rPr>
          <w:sz w:val="21"/>
        </w:rPr>
        <w:t>B.</w:t>
      </w:r>
      <w:r>
        <w:rPr>
          <w:spacing w:val="-3"/>
          <w:sz w:val="21"/>
        </w:rPr>
        <w:t xml:space="preserve"> </w:t>
      </w:r>
      <w:r>
        <w:rPr>
          <w:sz w:val="21"/>
        </w:rPr>
        <w:t>镗孔</w:t>
      </w:r>
      <w:r>
        <w:rPr>
          <w:sz w:val="21"/>
        </w:rPr>
        <w:tab/>
      </w:r>
      <w:r>
        <w:rPr>
          <w:sz w:val="21"/>
        </w:rPr>
        <w:t>C. 钻孔</w:t>
      </w:r>
      <w:r>
        <w:rPr>
          <w:spacing w:val="-2"/>
          <w:sz w:val="21"/>
        </w:rPr>
        <w:t xml:space="preserve"> </w:t>
      </w:r>
      <w:r>
        <w:rPr>
          <w:sz w:val="21"/>
        </w:rPr>
        <w:t>─ 镗孔</w:t>
      </w:r>
      <w:r>
        <w:rPr>
          <w:sz w:val="21"/>
        </w:rPr>
        <w:tab/>
      </w:r>
      <w:r>
        <w:rPr>
          <w:sz w:val="21"/>
        </w:rPr>
        <w:t>D.</w:t>
      </w:r>
      <w:r>
        <w:rPr>
          <w:spacing w:val="-1"/>
          <w:sz w:val="21"/>
        </w:rPr>
        <w:t xml:space="preserve"> </w:t>
      </w:r>
      <w:r>
        <w:rPr>
          <w:sz w:val="21"/>
        </w:rPr>
        <w:t>钻</w:t>
      </w:r>
      <w:r>
        <w:rPr>
          <w:spacing w:val="2"/>
          <w:sz w:val="21"/>
        </w:rPr>
        <w:t xml:space="preserve"> </w:t>
      </w:r>
      <w:r>
        <w:rPr>
          <w:sz w:val="21"/>
        </w:rPr>
        <w:t>─</w:t>
      </w:r>
      <w:r>
        <w:rPr>
          <w:spacing w:val="-1"/>
          <w:sz w:val="21"/>
        </w:rPr>
        <w:t xml:space="preserve"> </w:t>
      </w:r>
      <w:r>
        <w:rPr>
          <w:sz w:val="21"/>
        </w:rPr>
        <w:t>镗 ─ 磨孔</w:t>
      </w:r>
    </w:p>
    <w:p>
      <w:pPr>
        <w:pStyle w:val="9"/>
        <w:numPr>
          <w:ilvl w:val="0"/>
          <w:numId w:val="18"/>
        </w:numPr>
        <w:tabs>
          <w:tab w:val="left" w:pos="819"/>
          <w:tab w:val="left" w:pos="3967"/>
          <w:tab w:val="left" w:pos="7958"/>
        </w:tabs>
        <w:spacing w:before="173" w:after="0" w:line="391" w:lineRule="auto"/>
        <w:ind w:left="818" w:right="1530" w:rightChars="0" w:hanging="360"/>
        <w:jc w:val="left"/>
        <w:rPr>
          <w:sz w:val="21"/>
        </w:rPr>
      </w:pPr>
      <w:r>
        <w:rPr>
          <w:sz w:val="21"/>
        </w:rPr>
        <w:t>在一次装夹中精车盘套类零件的外圆、端面和孔,</w:t>
      </w:r>
      <w:r>
        <w:rPr>
          <w:spacing w:val="-7"/>
          <w:sz w:val="21"/>
        </w:rPr>
        <w:t xml:space="preserve"> </w:t>
      </w:r>
      <w:r>
        <w:rPr>
          <w:sz w:val="21"/>
        </w:rPr>
        <w:t>主要目的是为保证</w:t>
      </w:r>
      <w:r>
        <w:rPr>
          <w:sz w:val="21"/>
          <w:u w:val="single"/>
        </w:rPr>
        <w:t xml:space="preserve"> </w:t>
      </w:r>
      <w:r>
        <w:rPr>
          <w:sz w:val="21"/>
          <w:u w:val="single"/>
        </w:rPr>
        <w:tab/>
      </w:r>
      <w:r>
        <w:rPr>
          <w:spacing w:val="-17"/>
          <w:sz w:val="21"/>
        </w:rPr>
        <w:t>。</w:t>
      </w:r>
      <w:r>
        <w:rPr>
          <w:rFonts w:hint="eastAsia"/>
          <w:spacing w:val="-17"/>
          <w:sz w:val="21"/>
          <w:lang w:val="en-US" w:eastAsia="zh-CN"/>
        </w:rPr>
        <w:t>C</w:t>
      </w:r>
    </w:p>
    <w:p>
      <w:pPr>
        <w:pStyle w:val="9"/>
        <w:numPr>
          <w:numId w:val="0"/>
        </w:numPr>
        <w:tabs>
          <w:tab w:val="left" w:pos="819"/>
          <w:tab w:val="left" w:pos="3967"/>
          <w:tab w:val="left" w:pos="7958"/>
        </w:tabs>
        <w:spacing w:before="173" w:after="0" w:line="391" w:lineRule="auto"/>
        <w:ind w:left="458" w:leftChars="0" w:right="1530" w:rightChars="0"/>
        <w:jc w:val="left"/>
        <w:rPr>
          <w:sz w:val="21"/>
        </w:rPr>
      </w:pPr>
      <w:r>
        <w:rPr>
          <w:sz w:val="21"/>
        </w:rPr>
        <w:t>A.三个表面的粗糙度要求</w:t>
      </w:r>
      <w:r>
        <w:rPr>
          <w:sz w:val="21"/>
        </w:rPr>
        <w:tab/>
      </w:r>
      <w:r>
        <w:rPr>
          <w:sz w:val="21"/>
        </w:rPr>
        <w:t>B.三面有均匀的加工余量</w:t>
      </w:r>
    </w:p>
    <w:p>
      <w:pPr>
        <w:pStyle w:val="4"/>
        <w:tabs>
          <w:tab w:val="left" w:pos="3758"/>
        </w:tabs>
        <w:spacing w:before="1"/>
        <w:ind w:left="818" w:firstLine="0"/>
      </w:pPr>
      <w:r>
        <w:t>C.三面的位置精度</w:t>
      </w:r>
      <w:r>
        <w:tab/>
      </w:r>
      <w:r>
        <w:t>D.有最高的生产率</w:t>
      </w:r>
    </w:p>
    <w:p>
      <w:pPr>
        <w:pStyle w:val="9"/>
        <w:numPr>
          <w:ilvl w:val="0"/>
          <w:numId w:val="18"/>
        </w:numPr>
        <w:tabs>
          <w:tab w:val="left" w:pos="819"/>
        </w:tabs>
        <w:spacing w:before="173" w:after="0" w:line="240" w:lineRule="auto"/>
        <w:ind w:left="818" w:right="0" w:hanging="361"/>
        <w:jc w:val="left"/>
        <w:rPr>
          <w:sz w:val="21"/>
        </w:rPr>
      </w:pPr>
      <w:r>
        <w:rPr>
          <w:spacing w:val="-18"/>
          <w:sz w:val="21"/>
        </w:rPr>
        <w:t xml:space="preserve">加工 </w:t>
      </w:r>
      <w:r>
        <w:rPr>
          <w:sz w:val="21"/>
        </w:rPr>
        <w:t>2</w:t>
      </w:r>
      <w:r>
        <w:rPr>
          <w:spacing w:val="-8"/>
          <w:sz w:val="21"/>
        </w:rPr>
        <w:t xml:space="preserve"> 件曲线回转面的工件,应采用什么车削方法?</w:t>
      </w:r>
      <w:r>
        <w:rPr>
          <w:rFonts w:hint="eastAsia"/>
          <w:spacing w:val="-8"/>
          <w:sz w:val="21"/>
          <w:lang w:val="en-US" w:eastAsia="zh-CN"/>
        </w:rPr>
        <w:t>B</w:t>
      </w:r>
    </w:p>
    <w:p>
      <w:pPr>
        <w:pStyle w:val="9"/>
        <w:numPr>
          <w:ilvl w:val="1"/>
          <w:numId w:val="18"/>
        </w:numPr>
        <w:tabs>
          <w:tab w:val="left" w:pos="1299"/>
          <w:tab w:val="left" w:pos="2663"/>
          <w:tab w:val="left" w:pos="4763"/>
        </w:tabs>
        <w:spacing w:before="170" w:after="0" w:line="240" w:lineRule="auto"/>
        <w:ind w:left="1298" w:right="0" w:hanging="315"/>
        <w:jc w:val="left"/>
        <w:rPr>
          <w:sz w:val="21"/>
        </w:rPr>
      </w:pPr>
      <w:r>
        <w:rPr>
          <w:sz w:val="21"/>
        </w:rPr>
        <w:t>宽刀法</w:t>
      </w:r>
      <w:r>
        <w:rPr>
          <w:sz w:val="21"/>
        </w:rPr>
        <w:tab/>
      </w:r>
      <w:r>
        <w:rPr>
          <w:sz w:val="21"/>
        </w:rPr>
        <w:t>B.</w:t>
      </w:r>
      <w:r>
        <w:rPr>
          <w:spacing w:val="-3"/>
          <w:sz w:val="21"/>
        </w:rPr>
        <w:t xml:space="preserve"> </w:t>
      </w:r>
      <w:r>
        <w:rPr>
          <w:sz w:val="21"/>
        </w:rPr>
        <w:t>双手控制法</w:t>
      </w:r>
      <w:r>
        <w:rPr>
          <w:sz w:val="21"/>
        </w:rPr>
        <w:tab/>
      </w:r>
      <w:r>
        <w:rPr>
          <w:sz w:val="21"/>
        </w:rPr>
        <w:t>C.</w:t>
      </w:r>
      <w:r>
        <w:rPr>
          <w:spacing w:val="-3"/>
          <w:sz w:val="21"/>
        </w:rPr>
        <w:t xml:space="preserve"> </w:t>
      </w:r>
      <w:r>
        <w:rPr>
          <w:sz w:val="21"/>
        </w:rPr>
        <w:t>靠模法</w:t>
      </w:r>
    </w:p>
    <w:p>
      <w:pPr>
        <w:pStyle w:val="9"/>
        <w:numPr>
          <w:ilvl w:val="0"/>
          <w:numId w:val="18"/>
        </w:numPr>
        <w:tabs>
          <w:tab w:val="left" w:pos="819"/>
        </w:tabs>
        <w:spacing w:before="170" w:after="0" w:line="240" w:lineRule="auto"/>
        <w:ind w:left="818" w:right="0" w:hanging="361"/>
        <w:jc w:val="left"/>
        <w:rPr>
          <w:sz w:val="21"/>
        </w:rPr>
      </w:pPr>
      <w:r>
        <w:rPr>
          <w:spacing w:val="-7"/>
          <w:sz w:val="21"/>
        </w:rPr>
        <w:t xml:space="preserve">当车削外圆时, 图 </w:t>
      </w:r>
      <w:r>
        <w:rPr>
          <w:sz w:val="21"/>
        </w:rPr>
        <w:t>21</w:t>
      </w:r>
      <w:r>
        <w:rPr>
          <w:spacing w:val="-14"/>
          <w:sz w:val="21"/>
        </w:rPr>
        <w:t xml:space="preserve"> 中的 </w:t>
      </w:r>
      <w:r>
        <w:rPr>
          <w:sz w:val="21"/>
        </w:rPr>
        <w:t>b</w:t>
      </w:r>
      <w:r>
        <w:rPr>
          <w:spacing w:val="-2"/>
          <w:sz w:val="21"/>
        </w:rPr>
        <w:t xml:space="preserve"> 是车刀的什么刀面?</w:t>
      </w:r>
      <w:r>
        <w:rPr>
          <w:rFonts w:hint="eastAsia"/>
          <w:spacing w:val="-2"/>
          <w:sz w:val="21"/>
          <w:lang w:val="en-US" w:eastAsia="zh-CN"/>
        </w:rPr>
        <w:t>A</w:t>
      </w:r>
    </w:p>
    <w:p>
      <w:pPr>
        <w:pStyle w:val="9"/>
        <w:numPr>
          <w:ilvl w:val="1"/>
          <w:numId w:val="18"/>
        </w:numPr>
        <w:tabs>
          <w:tab w:val="left" w:pos="1299"/>
          <w:tab w:val="left" w:pos="2872"/>
          <w:tab w:val="left" w:pos="4972"/>
        </w:tabs>
        <w:spacing w:before="172" w:after="0" w:line="240" w:lineRule="auto"/>
        <w:ind w:left="1298" w:right="0" w:hanging="315"/>
        <w:jc w:val="left"/>
        <w:rPr>
          <w:sz w:val="21"/>
        </w:rPr>
      </w:pPr>
      <w:r>
        <w:rPr>
          <w:sz w:val="21"/>
        </w:rPr>
        <w:t>主后刀面</w:t>
      </w:r>
      <w:r>
        <w:rPr>
          <w:sz w:val="21"/>
        </w:rPr>
        <w:tab/>
      </w:r>
      <w:r>
        <w:rPr>
          <w:sz w:val="21"/>
        </w:rPr>
        <w:t>B.</w:t>
      </w:r>
      <w:r>
        <w:rPr>
          <w:spacing w:val="-3"/>
          <w:sz w:val="21"/>
        </w:rPr>
        <w:t xml:space="preserve"> </w:t>
      </w:r>
      <w:r>
        <w:rPr>
          <w:sz w:val="21"/>
        </w:rPr>
        <w:t>副后刀面</w:t>
      </w:r>
      <w:r>
        <w:rPr>
          <w:sz w:val="21"/>
        </w:rPr>
        <w:tab/>
      </w:r>
      <w:r>
        <w:rPr>
          <w:sz w:val="21"/>
        </w:rPr>
        <w:t>C.</w:t>
      </w:r>
      <w:r>
        <w:rPr>
          <w:spacing w:val="-3"/>
          <w:sz w:val="21"/>
        </w:rPr>
        <w:t xml:space="preserve"> </w:t>
      </w:r>
      <w:r>
        <w:rPr>
          <w:sz w:val="21"/>
        </w:rPr>
        <w:t>前刀面</w:t>
      </w:r>
    </w:p>
    <w:p>
      <w:pPr>
        <w:pStyle w:val="9"/>
        <w:numPr>
          <w:ilvl w:val="0"/>
          <w:numId w:val="18"/>
        </w:numPr>
        <w:tabs>
          <w:tab w:val="left" w:pos="819"/>
        </w:tabs>
        <w:spacing w:before="171" w:after="0" w:line="240" w:lineRule="auto"/>
        <w:ind w:left="818" w:right="0" w:hanging="361"/>
        <w:jc w:val="left"/>
        <w:rPr>
          <w:sz w:val="21"/>
        </w:rPr>
      </w:pPr>
      <w:r>
        <w:rPr>
          <w:spacing w:val="-8"/>
          <w:sz w:val="21"/>
        </w:rPr>
        <w:t xml:space="preserve">车外圆时, 图 </w:t>
      </w:r>
      <w:r>
        <w:rPr>
          <w:sz w:val="21"/>
        </w:rPr>
        <w:t>21</w:t>
      </w:r>
      <w:r>
        <w:rPr>
          <w:spacing w:val="-13"/>
          <w:sz w:val="21"/>
        </w:rPr>
        <w:t xml:space="preserve"> 中的 </w:t>
      </w:r>
      <w:r>
        <w:rPr>
          <w:sz w:val="21"/>
        </w:rPr>
        <w:t>d</w:t>
      </w:r>
      <w:r>
        <w:rPr>
          <w:spacing w:val="-1"/>
          <w:sz w:val="21"/>
        </w:rPr>
        <w:t xml:space="preserve"> 是什么切削刃?</w:t>
      </w:r>
      <w:r>
        <w:rPr>
          <w:rFonts w:hint="eastAsia"/>
          <w:spacing w:val="-1"/>
          <w:sz w:val="21"/>
          <w:lang w:val="en-US" w:eastAsia="zh-CN"/>
        </w:rPr>
        <w:t>C</w:t>
      </w:r>
    </w:p>
    <w:p>
      <w:pPr>
        <w:pStyle w:val="9"/>
        <w:numPr>
          <w:ilvl w:val="1"/>
          <w:numId w:val="18"/>
        </w:numPr>
        <w:tabs>
          <w:tab w:val="left" w:pos="1299"/>
          <w:tab w:val="left" w:pos="2767"/>
          <w:tab w:val="left" w:pos="4447"/>
        </w:tabs>
        <w:spacing w:before="170" w:after="0" w:line="240" w:lineRule="auto"/>
        <w:ind w:left="1298" w:right="0" w:hanging="315"/>
        <w:jc w:val="left"/>
        <w:rPr>
          <w:sz w:val="21"/>
        </w:rPr>
      </w:pPr>
      <w:r>
        <w:rPr>
          <w:sz w:val="21"/>
        </w:rPr>
        <w:t>副切削刃</w:t>
      </w:r>
      <w:r>
        <w:rPr>
          <w:sz w:val="21"/>
        </w:rPr>
        <w:tab/>
      </w:r>
      <w:r>
        <w:rPr>
          <w:sz w:val="21"/>
        </w:rPr>
        <w:t>B. 过渡刃</w:t>
      </w:r>
      <w:r>
        <w:rPr>
          <w:sz w:val="21"/>
        </w:rPr>
        <w:tab/>
      </w:r>
      <w:r>
        <w:rPr>
          <w:sz w:val="21"/>
        </w:rPr>
        <w:t>C.</w:t>
      </w:r>
      <w:r>
        <w:rPr>
          <w:spacing w:val="1"/>
          <w:sz w:val="21"/>
        </w:rPr>
        <w:t xml:space="preserve"> </w:t>
      </w:r>
      <w:r>
        <w:rPr>
          <w:sz w:val="21"/>
        </w:rPr>
        <w:t>主切削刃</w:t>
      </w:r>
    </w:p>
    <w:p>
      <w:pPr>
        <w:pStyle w:val="9"/>
        <w:numPr>
          <w:ilvl w:val="0"/>
          <w:numId w:val="18"/>
        </w:numPr>
        <w:tabs>
          <w:tab w:val="left" w:pos="819"/>
          <w:tab w:val="left" w:pos="3967"/>
        </w:tabs>
        <w:spacing w:before="172" w:after="0" w:line="240" w:lineRule="auto"/>
        <w:ind w:left="818" w:right="0" w:hanging="361"/>
        <w:jc w:val="left"/>
        <w:rPr>
          <w:sz w:val="21"/>
        </w:rPr>
      </w:pPr>
      <w:r>
        <w:rPr>
          <w:sz w:val="21"/>
        </w:rPr>
        <w:t>外圆与孔的倒角,</w:t>
      </w:r>
      <w:r>
        <w:rPr>
          <w:spacing w:val="-3"/>
          <w:sz w:val="21"/>
        </w:rPr>
        <w:t xml:space="preserve"> </w:t>
      </w:r>
      <w:r>
        <w:rPr>
          <w:sz w:val="21"/>
        </w:rPr>
        <w:t>是为了</w:t>
      </w:r>
      <w:r>
        <w:rPr>
          <w:sz w:val="21"/>
          <w:u w:val="single"/>
        </w:rPr>
        <w:t xml:space="preserve"> </w:t>
      </w:r>
      <w:r>
        <w:rPr>
          <w:sz w:val="21"/>
          <w:u w:val="single"/>
        </w:rPr>
        <w:tab/>
      </w:r>
      <w:r>
        <w:rPr>
          <w:sz w:val="21"/>
        </w:rPr>
        <w:t>。</w:t>
      </w:r>
      <w:r>
        <w:rPr>
          <w:rFonts w:hint="eastAsia"/>
          <w:sz w:val="21"/>
          <w:lang w:val="en-US" w:eastAsia="zh-CN"/>
        </w:rPr>
        <w:t>C</w:t>
      </w:r>
    </w:p>
    <w:p>
      <w:pPr>
        <w:pStyle w:val="9"/>
        <w:numPr>
          <w:ilvl w:val="1"/>
          <w:numId w:val="18"/>
        </w:numPr>
        <w:tabs>
          <w:tab w:val="left" w:pos="1193"/>
          <w:tab w:val="left" w:pos="2138"/>
          <w:tab w:val="left" w:pos="3607"/>
          <w:tab w:val="left" w:pos="5392"/>
        </w:tabs>
        <w:spacing w:before="170" w:after="0" w:line="240" w:lineRule="auto"/>
        <w:ind w:left="1192" w:right="0" w:hanging="315"/>
        <w:jc w:val="left"/>
        <w:rPr>
          <w:sz w:val="21"/>
        </w:rPr>
      </w:pPr>
      <w:r>
        <w:rPr>
          <w:sz w:val="21"/>
        </w:rPr>
        <w:t>美观</w:t>
      </w:r>
      <w:r>
        <w:rPr>
          <w:sz w:val="21"/>
        </w:rPr>
        <w:tab/>
      </w:r>
      <w:r>
        <w:rPr>
          <w:sz w:val="21"/>
        </w:rPr>
        <w:t>B.</w:t>
      </w:r>
      <w:r>
        <w:rPr>
          <w:spacing w:val="-3"/>
          <w:sz w:val="21"/>
        </w:rPr>
        <w:t xml:space="preserve"> </w:t>
      </w:r>
      <w:r>
        <w:rPr>
          <w:sz w:val="21"/>
        </w:rPr>
        <w:t>便于装配</w:t>
      </w:r>
      <w:r>
        <w:rPr>
          <w:sz w:val="21"/>
        </w:rPr>
        <w:tab/>
      </w:r>
      <w:r>
        <w:rPr>
          <w:sz w:val="21"/>
        </w:rPr>
        <w:t>C.</w:t>
      </w:r>
      <w:r>
        <w:rPr>
          <w:spacing w:val="-1"/>
          <w:sz w:val="21"/>
        </w:rPr>
        <w:t xml:space="preserve"> </w:t>
      </w:r>
      <w:r>
        <w:rPr>
          <w:sz w:val="21"/>
        </w:rPr>
        <w:t>前两者兼有</w:t>
      </w:r>
      <w:r>
        <w:rPr>
          <w:sz w:val="21"/>
        </w:rPr>
        <w:tab/>
      </w:r>
      <w:r>
        <w:rPr>
          <w:sz w:val="21"/>
        </w:rPr>
        <w:t>D.</w:t>
      </w:r>
      <w:r>
        <w:rPr>
          <w:spacing w:val="-1"/>
          <w:sz w:val="21"/>
        </w:rPr>
        <w:t xml:space="preserve"> </w:t>
      </w:r>
      <w:r>
        <w:rPr>
          <w:sz w:val="21"/>
        </w:rPr>
        <w:t>操作者的习惯</w:t>
      </w:r>
    </w:p>
    <w:p>
      <w:pPr>
        <w:pStyle w:val="9"/>
        <w:numPr>
          <w:ilvl w:val="0"/>
          <w:numId w:val="18"/>
        </w:numPr>
        <w:tabs>
          <w:tab w:val="left" w:pos="819"/>
        </w:tabs>
        <w:spacing w:before="171" w:after="0" w:line="240" w:lineRule="auto"/>
        <w:ind w:left="818" w:right="0" w:hanging="361"/>
        <w:jc w:val="left"/>
        <w:rPr>
          <w:sz w:val="21"/>
        </w:rPr>
      </w:pPr>
      <w:r>
        <w:rPr>
          <w:spacing w:val="-1"/>
          <w:sz w:val="21"/>
        </w:rPr>
        <w:t>车外圆时, 如主轴转速增大, 则进给量:</w:t>
      </w:r>
      <w:r>
        <w:rPr>
          <w:rFonts w:hint="eastAsia"/>
          <w:spacing w:val="-1"/>
          <w:sz w:val="21"/>
          <w:lang w:val="en-US" w:eastAsia="zh-CN"/>
        </w:rPr>
        <w:t>C</w:t>
      </w:r>
    </w:p>
    <w:p>
      <w:pPr>
        <w:pStyle w:val="9"/>
        <w:numPr>
          <w:ilvl w:val="1"/>
          <w:numId w:val="18"/>
        </w:numPr>
        <w:tabs>
          <w:tab w:val="left" w:pos="1193"/>
          <w:tab w:val="left" w:pos="3398"/>
        </w:tabs>
        <w:spacing w:before="172" w:after="0" w:line="240" w:lineRule="auto"/>
        <w:ind w:left="1192" w:right="0" w:hanging="315"/>
        <w:jc w:val="left"/>
        <w:rPr>
          <w:sz w:val="21"/>
        </w:rPr>
      </w:pPr>
      <w:r>
        <w:rPr>
          <w:sz w:val="21"/>
        </w:rPr>
        <w:t>按比例变大</w:t>
      </w:r>
      <w:r>
        <w:rPr>
          <w:sz w:val="21"/>
        </w:rPr>
        <w:tab/>
      </w:r>
      <w:r>
        <w:rPr>
          <w:sz w:val="21"/>
        </w:rPr>
        <w:t>B.</w:t>
      </w:r>
      <w:r>
        <w:rPr>
          <w:spacing w:val="-2"/>
          <w:sz w:val="21"/>
        </w:rPr>
        <w:t xml:space="preserve"> </w:t>
      </w:r>
      <w:r>
        <w:rPr>
          <w:sz w:val="21"/>
        </w:rPr>
        <w:t>变小</w:t>
      </w:r>
    </w:p>
    <w:p>
      <w:pPr>
        <w:pStyle w:val="4"/>
        <w:tabs>
          <w:tab w:val="left" w:pos="3398"/>
        </w:tabs>
        <w:ind w:firstLine="0"/>
      </w:pPr>
      <w:r>
        <w:t>C.</w:t>
      </w:r>
      <w:r>
        <w:rPr>
          <w:spacing w:val="-3"/>
        </w:rPr>
        <w:t xml:space="preserve"> </w:t>
      </w:r>
      <w:r>
        <w:t>不变</w:t>
      </w:r>
      <w:r>
        <w:tab/>
      </w:r>
      <w:r>
        <w:t>D.</w:t>
      </w:r>
      <w:r>
        <w:rPr>
          <w:spacing w:val="-1"/>
        </w:rPr>
        <w:t xml:space="preserve"> </w:t>
      </w:r>
      <w:r>
        <w:t>因皮带可能打滑,</w:t>
      </w:r>
      <w:r>
        <w:rPr>
          <w:spacing w:val="-1"/>
        </w:rPr>
        <w:t xml:space="preserve"> </w:t>
      </w:r>
      <w:r>
        <w:t>变与不变难确定</w:t>
      </w:r>
    </w:p>
    <w:p>
      <w:pPr>
        <w:pStyle w:val="9"/>
        <w:numPr>
          <w:ilvl w:val="0"/>
          <w:numId w:val="18"/>
        </w:numPr>
        <w:tabs>
          <w:tab w:val="left" w:pos="819"/>
          <w:tab w:val="left" w:pos="5438"/>
        </w:tabs>
        <w:spacing w:before="170" w:after="0" w:line="240" w:lineRule="auto"/>
        <w:ind w:left="818" w:right="0" w:hanging="361"/>
        <w:jc w:val="left"/>
        <w:rPr>
          <w:sz w:val="21"/>
        </w:rPr>
      </w:pPr>
      <w:r>
        <w:rPr>
          <w:sz w:val="21"/>
        </w:rPr>
        <w:t>车床钻孔前,</w:t>
      </w:r>
      <w:r>
        <w:rPr>
          <w:spacing w:val="-2"/>
          <w:sz w:val="21"/>
        </w:rPr>
        <w:t xml:space="preserve"> </w:t>
      </w:r>
      <w:r>
        <w:rPr>
          <w:sz w:val="21"/>
        </w:rPr>
        <w:t>一般先车端面,</w:t>
      </w:r>
      <w:r>
        <w:rPr>
          <w:spacing w:val="-4"/>
          <w:sz w:val="21"/>
        </w:rPr>
        <w:t xml:space="preserve"> </w:t>
      </w:r>
      <w:r>
        <w:rPr>
          <w:sz w:val="21"/>
        </w:rPr>
        <w:t>主要目的是</w:t>
      </w:r>
      <w:r>
        <w:rPr>
          <w:sz w:val="21"/>
          <w:u w:val="single"/>
        </w:rPr>
        <w:t xml:space="preserve"> </w:t>
      </w:r>
      <w:r>
        <w:rPr>
          <w:sz w:val="21"/>
          <w:u w:val="single"/>
        </w:rPr>
        <w:tab/>
      </w:r>
      <w:r>
        <w:rPr>
          <w:sz w:val="21"/>
        </w:rPr>
        <w:t>。</w:t>
      </w:r>
      <w:r>
        <w:rPr>
          <w:rFonts w:hint="eastAsia"/>
          <w:sz w:val="21"/>
          <w:lang w:val="en-US" w:eastAsia="zh-CN"/>
        </w:rPr>
        <w:t>A</w:t>
      </w:r>
    </w:p>
    <w:p>
      <w:pPr>
        <w:pStyle w:val="9"/>
        <w:numPr>
          <w:ilvl w:val="1"/>
          <w:numId w:val="18"/>
        </w:numPr>
        <w:tabs>
          <w:tab w:val="left" w:pos="1160"/>
          <w:tab w:val="left" w:pos="4727"/>
        </w:tabs>
        <w:spacing w:before="173" w:after="0" w:line="240" w:lineRule="auto"/>
        <w:ind w:left="1159" w:right="0" w:hanging="316"/>
        <w:jc w:val="left"/>
        <w:rPr>
          <w:sz w:val="21"/>
        </w:rPr>
      </w:pPr>
      <w:r>
        <w:rPr>
          <w:sz w:val="21"/>
        </w:rPr>
        <w:t>减小钻头偏斜便于控制钻孔深度</w:t>
      </w:r>
      <w:r>
        <w:rPr>
          <w:sz w:val="21"/>
        </w:rPr>
        <w:tab/>
      </w:r>
      <w:r>
        <w:rPr>
          <w:sz w:val="21"/>
        </w:rPr>
        <w:t>B.</w:t>
      </w:r>
      <w:r>
        <w:rPr>
          <w:spacing w:val="-6"/>
          <w:sz w:val="21"/>
        </w:rPr>
        <w:t xml:space="preserve"> </w:t>
      </w:r>
      <w:r>
        <w:rPr>
          <w:sz w:val="21"/>
        </w:rPr>
        <w:t>降低钻削的表面粗糙度</w:t>
      </w:r>
    </w:p>
    <w:p>
      <w:pPr>
        <w:pStyle w:val="4"/>
        <w:tabs>
          <w:tab w:val="left" w:pos="4727"/>
        </w:tabs>
        <w:ind w:left="844" w:firstLine="0"/>
      </w:pPr>
      <w:r>
        <w:t>C.</w:t>
      </w:r>
      <w:r>
        <w:rPr>
          <w:spacing w:val="-3"/>
        </w:rPr>
        <w:t xml:space="preserve"> </w:t>
      </w:r>
      <w:r>
        <w:t>为提高生产率</w:t>
      </w:r>
      <w:r>
        <w:tab/>
      </w:r>
      <w:r>
        <w:t>D.</w:t>
      </w:r>
      <w:r>
        <w:rPr>
          <w:spacing w:val="1"/>
        </w:rPr>
        <w:t xml:space="preserve"> </w:t>
      </w:r>
      <w:r>
        <w:t>减小钻削力</w:t>
      </w:r>
    </w:p>
    <w:p>
      <w:pPr>
        <w:pStyle w:val="9"/>
        <w:numPr>
          <w:ilvl w:val="0"/>
          <w:numId w:val="18"/>
        </w:numPr>
        <w:tabs>
          <w:tab w:val="left" w:pos="819"/>
          <w:tab w:val="left" w:pos="4492"/>
        </w:tabs>
        <w:spacing w:before="170" w:after="0" w:line="240" w:lineRule="auto"/>
        <w:ind w:left="818" w:right="0" w:hanging="361"/>
        <w:jc w:val="left"/>
        <w:rPr>
          <w:sz w:val="21"/>
        </w:rPr>
      </w:pPr>
      <w:r>
        <w:rPr>
          <w:sz w:val="21"/>
        </w:rPr>
        <w:t>钻孔的粗糙度</w:t>
      </w:r>
      <w:r>
        <w:rPr>
          <w:spacing w:val="-54"/>
          <w:sz w:val="21"/>
        </w:rPr>
        <w:t xml:space="preserve"> </w:t>
      </w:r>
      <w:r>
        <w:rPr>
          <w:sz w:val="21"/>
        </w:rPr>
        <w:t>Ra</w:t>
      </w:r>
      <w:r>
        <w:rPr>
          <w:spacing w:val="-53"/>
          <w:sz w:val="21"/>
        </w:rPr>
        <w:t xml:space="preserve"> </w:t>
      </w:r>
      <w:r>
        <w:rPr>
          <w:sz w:val="21"/>
        </w:rPr>
        <w:t>值,</w:t>
      </w:r>
      <w:r>
        <w:rPr>
          <w:spacing w:val="-3"/>
          <w:sz w:val="21"/>
        </w:rPr>
        <w:t xml:space="preserve"> </w:t>
      </w:r>
      <w:r>
        <w:rPr>
          <w:sz w:val="21"/>
        </w:rPr>
        <w:t>一般可达</w:t>
      </w:r>
      <w:r>
        <w:rPr>
          <w:sz w:val="21"/>
          <w:u w:val="single"/>
        </w:rPr>
        <w:t xml:space="preserve"> </w:t>
      </w:r>
      <w:r>
        <w:rPr>
          <w:sz w:val="21"/>
          <w:u w:val="single"/>
        </w:rPr>
        <w:tab/>
      </w:r>
      <w:r>
        <w:rPr>
          <w:sz w:val="21"/>
        </w:rPr>
        <w:t>。</w:t>
      </w:r>
      <w:r>
        <w:rPr>
          <w:rFonts w:hint="eastAsia"/>
          <w:sz w:val="21"/>
          <w:lang w:val="en-US" w:eastAsia="zh-CN"/>
        </w:rPr>
        <w:t>C</w:t>
      </w:r>
    </w:p>
    <w:p>
      <w:pPr>
        <w:pStyle w:val="4"/>
        <w:tabs>
          <w:tab w:val="left" w:pos="3443"/>
          <w:tab w:val="left" w:pos="5963"/>
        </w:tabs>
        <w:spacing w:before="173"/>
        <w:ind w:left="818" w:firstLine="0"/>
      </w:pPr>
      <w:r>
        <w:t>A.</w:t>
      </w:r>
      <w:r>
        <w:rPr>
          <w:spacing w:val="-3"/>
        </w:rPr>
        <w:t xml:space="preserve"> </w:t>
      </w:r>
      <w:r>
        <w:t>Ra=0.4─0.2μm</w:t>
      </w:r>
      <w:r>
        <w:tab/>
      </w:r>
      <w:r>
        <w:t>B.</w:t>
      </w:r>
      <w:r>
        <w:rPr>
          <w:spacing w:val="-2"/>
        </w:rPr>
        <w:t xml:space="preserve"> </w:t>
      </w:r>
      <w:r>
        <w:t>Ra=1.6─0.8μm</w:t>
      </w:r>
      <w:r>
        <w:tab/>
      </w:r>
      <w:r>
        <w:t>C.</w:t>
      </w:r>
      <w:r>
        <w:rPr>
          <w:spacing w:val="-1"/>
        </w:rPr>
        <w:t xml:space="preserve"> </w:t>
      </w:r>
      <w:r>
        <w:t>Ra=25─12.5μm</w:t>
      </w:r>
    </w:p>
    <w:p>
      <w:pPr>
        <w:pStyle w:val="9"/>
        <w:numPr>
          <w:ilvl w:val="0"/>
          <w:numId w:val="18"/>
        </w:numPr>
        <w:tabs>
          <w:tab w:val="left" w:pos="819"/>
          <w:tab w:val="left" w:pos="3232"/>
        </w:tabs>
        <w:spacing w:before="170" w:after="0" w:line="240" w:lineRule="auto"/>
        <w:ind w:left="818" w:right="0" w:hanging="361"/>
        <w:jc w:val="left"/>
        <w:rPr>
          <w:rFonts w:ascii="Times New Roman" w:eastAsia="Times New Roman"/>
          <w:sz w:val="21"/>
        </w:rPr>
      </w:pPr>
      <w:r>
        <w:rPr>
          <w:sz w:val="21"/>
        </w:rPr>
        <w:t>副后刀面是与工件上</w:t>
      </w:r>
      <w:r>
        <w:rPr>
          <w:sz w:val="21"/>
          <w:u w:val="single"/>
        </w:rPr>
        <w:t xml:space="preserve"> </w:t>
      </w:r>
      <w:r>
        <w:rPr>
          <w:sz w:val="21"/>
          <w:u w:val="single"/>
        </w:rPr>
        <w:tab/>
      </w:r>
      <w:r>
        <w:rPr>
          <w:sz w:val="21"/>
        </w:rPr>
        <w:t>相对的表面。</w:t>
      </w:r>
      <w:r>
        <w:rPr>
          <w:rFonts w:hint="eastAsia"/>
          <w:sz w:val="21"/>
          <w:lang w:val="en-US" w:eastAsia="zh-CN"/>
        </w:rPr>
        <w:t>B</w:t>
      </w:r>
    </w:p>
    <w:p>
      <w:pPr>
        <w:pStyle w:val="9"/>
        <w:numPr>
          <w:ilvl w:val="1"/>
          <w:numId w:val="18"/>
        </w:numPr>
        <w:tabs>
          <w:tab w:val="left" w:pos="205"/>
          <w:tab w:val="left" w:pos="2092"/>
          <w:tab w:val="left" w:pos="4070"/>
          <w:tab w:val="left" w:pos="5627"/>
        </w:tabs>
        <w:spacing w:before="170" w:after="0" w:line="240" w:lineRule="auto"/>
        <w:ind w:left="1176" w:right="2243" w:hanging="1177"/>
        <w:jc w:val="right"/>
        <w:rPr>
          <w:rFonts w:ascii="Times New Roman" w:eastAsia="Times New Roman"/>
          <w:sz w:val="19"/>
        </w:rPr>
      </w:pPr>
      <w:r>
        <w:rPr>
          <w:sz w:val="21"/>
        </w:rPr>
        <w:t>待加工表面</w:t>
      </w:r>
      <w:r>
        <w:rPr>
          <w:sz w:val="21"/>
        </w:rPr>
        <w:tab/>
      </w:r>
      <w:r>
        <w:rPr>
          <w:rFonts w:ascii="Times New Roman" w:eastAsia="Times New Roman"/>
          <w:sz w:val="21"/>
        </w:rPr>
        <w:t>B.</w:t>
      </w:r>
      <w:r>
        <w:rPr>
          <w:sz w:val="21"/>
        </w:rPr>
        <w:t>已加工表面</w:t>
      </w:r>
      <w:r>
        <w:rPr>
          <w:sz w:val="21"/>
        </w:rPr>
        <w:tab/>
      </w:r>
      <w:r>
        <w:rPr>
          <w:rFonts w:ascii="Times New Roman" w:eastAsia="Times New Roman"/>
          <w:spacing w:val="-1"/>
          <w:w w:val="95"/>
          <w:sz w:val="21"/>
        </w:rPr>
        <w:t>C.</w:t>
      </w:r>
      <w:r>
        <w:rPr>
          <w:w w:val="95"/>
          <w:sz w:val="21"/>
        </w:rPr>
        <w:t>过渡表面</w:t>
      </w:r>
      <w:r>
        <w:rPr>
          <w:w w:val="95"/>
          <w:sz w:val="21"/>
        </w:rPr>
        <w:tab/>
      </w:r>
      <w:r>
        <w:rPr>
          <w:rFonts w:ascii="Times New Roman" w:eastAsia="Times New Roman"/>
          <w:sz w:val="21"/>
        </w:rPr>
        <w:t>D.</w:t>
      </w:r>
      <w:r>
        <w:rPr>
          <w:sz w:val="21"/>
        </w:rPr>
        <w:t>工件表面</w:t>
      </w:r>
    </w:p>
    <w:p>
      <w:pPr>
        <w:pStyle w:val="9"/>
        <w:numPr>
          <w:ilvl w:val="0"/>
          <w:numId w:val="18"/>
        </w:numPr>
        <w:tabs>
          <w:tab w:val="left" w:pos="884"/>
          <w:tab w:val="left" w:pos="4979"/>
        </w:tabs>
        <w:spacing w:before="173" w:after="0" w:line="240" w:lineRule="auto"/>
        <w:ind w:left="883" w:right="0" w:hanging="426"/>
        <w:jc w:val="left"/>
        <w:rPr>
          <w:sz w:val="21"/>
        </w:rPr>
      </w:pPr>
      <w:r>
        <w:rPr>
          <w:sz w:val="21"/>
        </w:rPr>
        <w:t>车床镗孔的粗糙度</w:t>
      </w:r>
      <w:r>
        <w:rPr>
          <w:spacing w:val="-52"/>
          <w:sz w:val="21"/>
        </w:rPr>
        <w:t xml:space="preserve"> </w:t>
      </w:r>
      <w:r>
        <w:rPr>
          <w:sz w:val="21"/>
        </w:rPr>
        <w:t>Ra</w:t>
      </w:r>
      <w:r>
        <w:rPr>
          <w:spacing w:val="-54"/>
          <w:sz w:val="21"/>
        </w:rPr>
        <w:t xml:space="preserve"> </w:t>
      </w:r>
      <w:r>
        <w:rPr>
          <w:sz w:val="21"/>
        </w:rPr>
        <w:t>值,</w:t>
      </w:r>
      <w:r>
        <w:rPr>
          <w:spacing w:val="-2"/>
          <w:sz w:val="21"/>
        </w:rPr>
        <w:t xml:space="preserve"> </w:t>
      </w:r>
      <w:r>
        <w:rPr>
          <w:sz w:val="21"/>
        </w:rPr>
        <w:t>一般可达</w:t>
      </w:r>
      <w:r>
        <w:rPr>
          <w:sz w:val="21"/>
          <w:u w:val="single"/>
        </w:rPr>
        <w:t xml:space="preserve"> </w:t>
      </w:r>
      <w:r>
        <w:rPr>
          <w:sz w:val="21"/>
          <w:u w:val="single"/>
        </w:rPr>
        <w:tab/>
      </w:r>
      <w:r>
        <w:rPr>
          <w:sz w:val="21"/>
        </w:rPr>
        <w:t>。</w:t>
      </w:r>
      <w:r>
        <w:rPr>
          <w:rFonts w:hint="eastAsia"/>
          <w:sz w:val="21"/>
          <w:lang w:val="en-US" w:eastAsia="zh-CN"/>
        </w:rPr>
        <w:t>A</w:t>
      </w:r>
    </w:p>
    <w:p>
      <w:pPr>
        <w:pStyle w:val="4"/>
        <w:tabs>
          <w:tab w:val="left" w:pos="2625"/>
          <w:tab w:val="left" w:pos="5145"/>
        </w:tabs>
        <w:ind w:left="0" w:right="2182" w:firstLine="0"/>
        <w:jc w:val="right"/>
      </w:pPr>
      <w:r>
        <w:t>A.</w:t>
      </w:r>
      <w:r>
        <w:rPr>
          <w:spacing w:val="-3"/>
        </w:rPr>
        <w:t xml:space="preserve"> </w:t>
      </w:r>
      <w:r>
        <w:t>Ra=12.5─1.6μm</w:t>
      </w:r>
      <w:r>
        <w:tab/>
      </w:r>
      <w:r>
        <w:t>B.</w:t>
      </w:r>
      <w:r>
        <w:rPr>
          <w:spacing w:val="-2"/>
        </w:rPr>
        <w:t xml:space="preserve"> </w:t>
      </w:r>
      <w:r>
        <w:t>Ra=0.4─0.2μm</w:t>
      </w:r>
      <w:r>
        <w:tab/>
      </w:r>
      <w:r>
        <w:t>C.</w:t>
      </w:r>
      <w:r>
        <w:rPr>
          <w:spacing w:val="-1"/>
        </w:rPr>
        <w:t xml:space="preserve"> </w:t>
      </w:r>
      <w:r>
        <w:t>Ra=25─12.5μm</w:t>
      </w:r>
    </w:p>
    <w:p>
      <w:pPr>
        <w:pStyle w:val="9"/>
        <w:numPr>
          <w:ilvl w:val="0"/>
          <w:numId w:val="18"/>
        </w:numPr>
        <w:tabs>
          <w:tab w:val="left" w:pos="953"/>
        </w:tabs>
        <w:spacing w:before="170" w:after="0" w:line="240" w:lineRule="auto"/>
        <w:ind w:left="952" w:right="0" w:hanging="495"/>
        <w:jc w:val="left"/>
        <w:rPr>
          <w:sz w:val="21"/>
        </w:rPr>
      </w:pPr>
      <w:r>
        <w:rPr>
          <w:sz w:val="21"/>
        </w:rPr>
        <w:t>车削φ60mm</w:t>
      </w:r>
      <w:r>
        <w:rPr>
          <w:spacing w:val="-8"/>
          <w:sz w:val="21"/>
        </w:rPr>
        <w:t xml:space="preserve"> 的圆盘上的端面并镗削偏心孔,工件用什么附件装夹最好?</w:t>
      </w:r>
      <w:r>
        <w:rPr>
          <w:rFonts w:hint="eastAsia"/>
          <w:spacing w:val="-8"/>
          <w:sz w:val="21"/>
          <w:lang w:val="en-US" w:eastAsia="zh-CN"/>
        </w:rPr>
        <w:t>B</w:t>
      </w:r>
    </w:p>
    <w:p>
      <w:pPr>
        <w:pStyle w:val="9"/>
        <w:numPr>
          <w:ilvl w:val="1"/>
          <w:numId w:val="18"/>
        </w:numPr>
        <w:tabs>
          <w:tab w:val="left" w:pos="1193"/>
          <w:tab w:val="left" w:pos="2663"/>
          <w:tab w:val="left" w:pos="4552"/>
          <w:tab w:val="left" w:pos="5918"/>
        </w:tabs>
        <w:spacing w:before="172" w:after="0" w:line="240" w:lineRule="auto"/>
        <w:ind w:left="1192" w:right="0" w:hanging="315"/>
        <w:jc w:val="left"/>
        <w:rPr>
          <w:sz w:val="21"/>
        </w:rPr>
      </w:pPr>
      <w:r>
        <w:rPr>
          <w:sz w:val="21"/>
        </w:rPr>
        <w:t>三爪卡盘</w:t>
      </w:r>
      <w:r>
        <w:rPr>
          <w:sz w:val="21"/>
        </w:rPr>
        <w:tab/>
      </w:r>
      <w:r>
        <w:rPr>
          <w:sz w:val="21"/>
        </w:rPr>
        <w:t>B.</w:t>
      </w:r>
      <w:r>
        <w:rPr>
          <w:spacing w:val="-3"/>
          <w:sz w:val="21"/>
        </w:rPr>
        <w:t xml:space="preserve"> </w:t>
      </w:r>
      <w:r>
        <w:rPr>
          <w:sz w:val="21"/>
        </w:rPr>
        <w:t>四爪卡盘</w:t>
      </w:r>
      <w:r>
        <w:rPr>
          <w:sz w:val="21"/>
        </w:rPr>
        <w:tab/>
      </w:r>
      <w:r>
        <w:rPr>
          <w:sz w:val="21"/>
        </w:rPr>
        <w:t>C.</w:t>
      </w:r>
      <w:r>
        <w:rPr>
          <w:spacing w:val="-3"/>
          <w:sz w:val="21"/>
        </w:rPr>
        <w:t xml:space="preserve"> </w:t>
      </w:r>
      <w:r>
        <w:rPr>
          <w:sz w:val="21"/>
        </w:rPr>
        <w:t>花盘</w:t>
      </w:r>
      <w:r>
        <w:rPr>
          <w:sz w:val="21"/>
        </w:rPr>
        <w:tab/>
      </w:r>
      <w:r>
        <w:rPr>
          <w:sz w:val="21"/>
        </w:rPr>
        <w:t>D.</w:t>
      </w:r>
      <w:r>
        <w:rPr>
          <w:spacing w:val="-1"/>
          <w:sz w:val="21"/>
        </w:rPr>
        <w:t xml:space="preserve"> </w:t>
      </w:r>
      <w:r>
        <w:rPr>
          <w:sz w:val="21"/>
        </w:rPr>
        <w:t>弯板</w:t>
      </w:r>
    </w:p>
    <w:p>
      <w:pPr>
        <w:pStyle w:val="9"/>
        <w:numPr>
          <w:ilvl w:val="0"/>
          <w:numId w:val="18"/>
        </w:numPr>
        <w:tabs>
          <w:tab w:val="left" w:pos="953"/>
        </w:tabs>
        <w:spacing w:before="171" w:after="0" w:line="240" w:lineRule="auto"/>
        <w:ind w:left="952" w:right="0" w:hanging="495"/>
        <w:jc w:val="left"/>
        <w:rPr>
          <w:sz w:val="21"/>
        </w:rPr>
      </w:pPr>
      <w:r>
        <w:rPr>
          <w:spacing w:val="-1"/>
          <w:sz w:val="21"/>
        </w:rPr>
        <w:t>在车床和磨床上用双顶尖, 卡箍和拨盘安装工件时, 卡箍的作用是什么?</w:t>
      </w:r>
      <w:r>
        <w:rPr>
          <w:rFonts w:hint="eastAsia"/>
          <w:spacing w:val="-1"/>
          <w:sz w:val="21"/>
          <w:lang w:val="en-US" w:eastAsia="zh-CN"/>
        </w:rPr>
        <w:t>C</w:t>
      </w:r>
    </w:p>
    <w:p>
      <w:pPr>
        <w:pStyle w:val="9"/>
        <w:numPr>
          <w:ilvl w:val="1"/>
          <w:numId w:val="18"/>
        </w:numPr>
        <w:tabs>
          <w:tab w:val="left" w:pos="1179"/>
          <w:tab w:val="left" w:pos="3592"/>
          <w:tab w:val="left" w:pos="6007"/>
        </w:tabs>
        <w:spacing w:before="170" w:after="0" w:line="240" w:lineRule="auto"/>
        <w:ind w:left="1178" w:right="0" w:hanging="315"/>
        <w:jc w:val="left"/>
        <w:rPr>
          <w:sz w:val="21"/>
        </w:rPr>
      </w:pPr>
      <w:r>
        <w:rPr>
          <w:sz w:val="21"/>
        </w:rPr>
        <w:t>防止工件轴向窜动</w:t>
      </w:r>
      <w:r>
        <w:rPr>
          <w:sz w:val="21"/>
        </w:rPr>
        <w:tab/>
      </w:r>
      <w:r>
        <w:rPr>
          <w:sz w:val="21"/>
        </w:rPr>
        <w:t>B.</w:t>
      </w:r>
      <w:r>
        <w:rPr>
          <w:spacing w:val="-4"/>
          <w:sz w:val="21"/>
        </w:rPr>
        <w:t xml:space="preserve"> </w:t>
      </w:r>
      <w:r>
        <w:rPr>
          <w:sz w:val="21"/>
        </w:rPr>
        <w:t>为了圆周定位</w:t>
      </w:r>
      <w:r>
        <w:rPr>
          <w:sz w:val="21"/>
        </w:rPr>
        <w:tab/>
      </w:r>
      <w:r>
        <w:rPr>
          <w:sz w:val="21"/>
        </w:rPr>
        <w:t>C.</w:t>
      </w:r>
      <w:r>
        <w:rPr>
          <w:spacing w:val="1"/>
          <w:sz w:val="21"/>
        </w:rPr>
        <w:t xml:space="preserve"> </w:t>
      </w:r>
      <w:r>
        <w:rPr>
          <w:sz w:val="21"/>
        </w:rPr>
        <w:t>带动工件旋转</w:t>
      </w:r>
    </w:p>
    <w:p>
      <w:pPr>
        <w:pStyle w:val="9"/>
        <w:numPr>
          <w:ilvl w:val="0"/>
          <w:numId w:val="18"/>
        </w:numPr>
        <w:tabs>
          <w:tab w:val="left" w:pos="953"/>
        </w:tabs>
        <w:spacing w:before="172" w:after="0" w:line="240" w:lineRule="auto"/>
        <w:ind w:left="952" w:right="0" w:hanging="495"/>
        <w:jc w:val="left"/>
        <w:rPr>
          <w:sz w:val="21"/>
        </w:rPr>
      </w:pPr>
      <w:r>
        <w:rPr>
          <w:sz w:val="21"/>
        </w:rPr>
        <w:t>轴上某直径为φ45h6</w:t>
      </w:r>
      <w:r>
        <w:rPr>
          <w:spacing w:val="-10"/>
          <w:sz w:val="21"/>
        </w:rPr>
        <w:t xml:space="preserve">, 长度为 </w:t>
      </w:r>
      <w:r>
        <w:rPr>
          <w:sz w:val="21"/>
        </w:rPr>
        <w:t>85mm, Ra=0.4μm</w:t>
      </w:r>
      <w:r>
        <w:rPr>
          <w:spacing w:val="-2"/>
          <w:sz w:val="21"/>
        </w:rPr>
        <w:t xml:space="preserve"> 的外圆, 其加工顺序应为:</w:t>
      </w:r>
      <w:r>
        <w:rPr>
          <w:rFonts w:hint="eastAsia"/>
          <w:spacing w:val="-2"/>
          <w:sz w:val="21"/>
          <w:lang w:val="en-US" w:eastAsia="zh-CN"/>
        </w:rPr>
        <w:t>B</w:t>
      </w:r>
    </w:p>
    <w:p>
      <w:pPr>
        <w:pStyle w:val="9"/>
        <w:numPr>
          <w:ilvl w:val="1"/>
          <w:numId w:val="18"/>
        </w:numPr>
        <w:tabs>
          <w:tab w:val="left" w:pos="1193"/>
          <w:tab w:val="left" w:pos="3083"/>
          <w:tab w:val="left" w:pos="6127"/>
        </w:tabs>
        <w:spacing w:before="170" w:after="0" w:line="240" w:lineRule="auto"/>
        <w:ind w:left="1192" w:right="0" w:hanging="315"/>
        <w:jc w:val="left"/>
        <w:rPr>
          <w:sz w:val="21"/>
        </w:rPr>
      </w:pPr>
      <w:r>
        <w:rPr>
          <w:sz w:val="21"/>
        </w:rPr>
        <w:t>粗车</w:t>
      </w:r>
      <w:r>
        <w:rPr>
          <w:spacing w:val="-1"/>
          <w:sz w:val="21"/>
        </w:rPr>
        <w:t xml:space="preserve"> </w:t>
      </w:r>
      <w:r>
        <w:rPr>
          <w:sz w:val="21"/>
        </w:rPr>
        <w:t>─</w:t>
      </w:r>
      <w:r>
        <w:rPr>
          <w:spacing w:val="-2"/>
          <w:sz w:val="21"/>
        </w:rPr>
        <w:t xml:space="preserve"> </w:t>
      </w:r>
      <w:r>
        <w:rPr>
          <w:sz w:val="21"/>
        </w:rPr>
        <w:t>精车</w:t>
      </w:r>
      <w:r>
        <w:rPr>
          <w:sz w:val="21"/>
        </w:rPr>
        <w:tab/>
      </w:r>
      <w:r>
        <w:rPr>
          <w:sz w:val="21"/>
        </w:rPr>
        <w:t>B.</w:t>
      </w:r>
      <w:r>
        <w:rPr>
          <w:spacing w:val="-2"/>
          <w:sz w:val="21"/>
        </w:rPr>
        <w:t xml:space="preserve"> </w:t>
      </w:r>
      <w:r>
        <w:rPr>
          <w:sz w:val="21"/>
        </w:rPr>
        <w:t>粗车</w:t>
      </w:r>
      <w:r>
        <w:rPr>
          <w:spacing w:val="1"/>
          <w:sz w:val="21"/>
        </w:rPr>
        <w:t xml:space="preserve"> </w:t>
      </w:r>
      <w:r>
        <w:rPr>
          <w:sz w:val="21"/>
        </w:rPr>
        <w:t>─</w:t>
      </w:r>
      <w:r>
        <w:rPr>
          <w:spacing w:val="-2"/>
          <w:sz w:val="21"/>
        </w:rPr>
        <w:t xml:space="preserve"> </w:t>
      </w:r>
      <w:r>
        <w:rPr>
          <w:sz w:val="21"/>
        </w:rPr>
        <w:t>半精车</w:t>
      </w:r>
      <w:r>
        <w:rPr>
          <w:spacing w:val="-1"/>
          <w:sz w:val="21"/>
        </w:rPr>
        <w:t xml:space="preserve"> </w:t>
      </w:r>
      <w:r>
        <w:rPr>
          <w:sz w:val="21"/>
        </w:rPr>
        <w:t>─</w:t>
      </w:r>
      <w:r>
        <w:rPr>
          <w:spacing w:val="-1"/>
          <w:sz w:val="21"/>
        </w:rPr>
        <w:t xml:space="preserve"> </w:t>
      </w:r>
      <w:r>
        <w:rPr>
          <w:sz w:val="21"/>
        </w:rPr>
        <w:t>磨</w:t>
      </w:r>
      <w:r>
        <w:rPr>
          <w:sz w:val="21"/>
        </w:rPr>
        <w:tab/>
      </w:r>
      <w:r>
        <w:rPr>
          <w:sz w:val="21"/>
        </w:rPr>
        <w:t>C.</w:t>
      </w:r>
      <w:r>
        <w:rPr>
          <w:spacing w:val="1"/>
          <w:sz w:val="21"/>
        </w:rPr>
        <w:t xml:space="preserve"> </w:t>
      </w:r>
      <w:r>
        <w:rPr>
          <w:sz w:val="21"/>
        </w:rPr>
        <w:t>粗车</w:t>
      </w:r>
      <w:r>
        <w:rPr>
          <w:spacing w:val="-1"/>
          <w:sz w:val="21"/>
        </w:rPr>
        <w:t xml:space="preserve"> </w:t>
      </w:r>
      <w:r>
        <w:rPr>
          <w:sz w:val="21"/>
        </w:rPr>
        <w:t>─</w:t>
      </w:r>
      <w:r>
        <w:rPr>
          <w:spacing w:val="2"/>
          <w:sz w:val="21"/>
        </w:rPr>
        <w:t xml:space="preserve"> </w:t>
      </w:r>
      <w:r>
        <w:rPr>
          <w:sz w:val="21"/>
        </w:rPr>
        <w:t>磨</w:t>
      </w:r>
    </w:p>
    <w:p>
      <w:pPr>
        <w:spacing w:after="0" w:line="240" w:lineRule="auto"/>
        <w:jc w:val="left"/>
        <w:rPr>
          <w:sz w:val="21"/>
        </w:rPr>
        <w:sectPr>
          <w:pgSz w:w="11910" w:h="16840"/>
          <w:pgMar w:top="1340" w:right="1060" w:bottom="1200" w:left="960" w:header="0" w:footer="1005" w:gutter="0"/>
        </w:sectPr>
      </w:pPr>
    </w:p>
    <w:p>
      <w:pPr>
        <w:pStyle w:val="9"/>
        <w:numPr>
          <w:ilvl w:val="0"/>
          <w:numId w:val="18"/>
        </w:numPr>
        <w:tabs>
          <w:tab w:val="left" w:pos="884"/>
          <w:tab w:val="left" w:pos="2603"/>
          <w:tab w:val="left" w:pos="3863"/>
          <w:tab w:val="left" w:pos="3981"/>
        </w:tabs>
        <w:spacing w:before="49" w:after="0" w:line="391" w:lineRule="auto"/>
        <w:ind w:left="1027" w:right="3290" w:rightChars="0" w:hanging="569"/>
        <w:jc w:val="left"/>
        <w:rPr>
          <w:sz w:val="21"/>
        </w:rPr>
      </w:pPr>
      <w:r>
        <w:rPr>
          <w:sz w:val="21"/>
        </w:rPr>
        <w:t>滚花后工件的尺寸应</w:t>
      </w:r>
      <w:r>
        <w:rPr>
          <w:sz w:val="21"/>
          <w:u w:val="single"/>
        </w:rPr>
        <w:t xml:space="preserve"> </w:t>
      </w:r>
      <w:r>
        <w:rPr>
          <w:sz w:val="21"/>
          <w:u w:val="single"/>
        </w:rPr>
        <w:tab/>
      </w:r>
      <w:r>
        <w:rPr>
          <w:sz w:val="21"/>
          <w:u w:val="single"/>
        </w:rPr>
        <w:tab/>
      </w:r>
      <w:r>
        <w:rPr>
          <w:sz w:val="21"/>
        </w:rPr>
        <w:t>滚花前的工件尺寸</w:t>
      </w:r>
      <w:r>
        <w:rPr>
          <w:spacing w:val="-12"/>
          <w:sz w:val="21"/>
        </w:rPr>
        <w:t>。</w:t>
      </w:r>
      <w:r>
        <w:rPr>
          <w:rFonts w:hint="eastAsia"/>
          <w:spacing w:val="-12"/>
          <w:sz w:val="21"/>
          <w:lang w:val="en-US" w:eastAsia="zh-CN"/>
        </w:rPr>
        <w:t>C</w:t>
      </w:r>
    </w:p>
    <w:p>
      <w:pPr>
        <w:pStyle w:val="9"/>
        <w:numPr>
          <w:numId w:val="0"/>
        </w:numPr>
        <w:tabs>
          <w:tab w:val="left" w:pos="884"/>
          <w:tab w:val="left" w:pos="2603"/>
          <w:tab w:val="left" w:pos="3863"/>
          <w:tab w:val="left" w:pos="3981"/>
        </w:tabs>
        <w:spacing w:before="49" w:after="0" w:line="391" w:lineRule="auto"/>
        <w:ind w:left="458" w:leftChars="0" w:right="3290" w:rightChars="0"/>
        <w:jc w:val="left"/>
        <w:rPr>
          <w:sz w:val="21"/>
        </w:rPr>
      </w:pPr>
      <w:r>
        <w:rPr>
          <w:sz w:val="21"/>
        </w:rPr>
        <w:t>A.等于</w:t>
      </w:r>
      <w:r>
        <w:rPr>
          <w:sz w:val="21"/>
        </w:rPr>
        <w:tab/>
      </w:r>
      <w:r>
        <w:rPr>
          <w:sz w:val="21"/>
        </w:rPr>
        <w:t>B.小于</w:t>
      </w:r>
      <w:r>
        <w:rPr>
          <w:sz w:val="21"/>
        </w:rPr>
        <w:tab/>
      </w:r>
      <w:r>
        <w:rPr>
          <w:sz w:val="21"/>
        </w:rPr>
        <w:t>C.大于</w:t>
      </w:r>
    </w:p>
    <w:p>
      <w:pPr>
        <w:pStyle w:val="9"/>
        <w:numPr>
          <w:ilvl w:val="0"/>
          <w:numId w:val="18"/>
        </w:numPr>
        <w:tabs>
          <w:tab w:val="left" w:pos="953"/>
          <w:tab w:val="left" w:pos="6203"/>
        </w:tabs>
        <w:spacing w:before="1" w:after="0" w:line="240" w:lineRule="auto"/>
        <w:ind w:left="952" w:right="0" w:hanging="495"/>
        <w:jc w:val="left"/>
        <w:rPr>
          <w:sz w:val="21"/>
        </w:rPr>
      </w:pPr>
      <w:r>
        <w:rPr>
          <w:sz w:val="21"/>
        </w:rPr>
        <w:t>车床主轴中心部位的通孔,</w:t>
      </w:r>
      <w:r>
        <w:rPr>
          <w:spacing w:val="-5"/>
          <w:sz w:val="21"/>
        </w:rPr>
        <w:t xml:space="preserve"> </w:t>
      </w:r>
      <w:r>
        <w:rPr>
          <w:sz w:val="21"/>
        </w:rPr>
        <w:t>最主要的作用之一是</w:t>
      </w:r>
      <w:r>
        <w:rPr>
          <w:sz w:val="21"/>
          <w:u w:val="single"/>
        </w:rPr>
        <w:t xml:space="preserve"> </w:t>
      </w:r>
      <w:r>
        <w:rPr>
          <w:sz w:val="21"/>
          <w:u w:val="single"/>
        </w:rPr>
        <w:tab/>
      </w:r>
      <w:r>
        <w:rPr>
          <w:sz w:val="21"/>
        </w:rPr>
        <w:t>。</w:t>
      </w:r>
      <w:r>
        <w:rPr>
          <w:rFonts w:hint="eastAsia"/>
          <w:sz w:val="21"/>
          <w:lang w:val="en-US" w:eastAsia="zh-CN"/>
        </w:rPr>
        <w:t>C</w:t>
      </w:r>
    </w:p>
    <w:p>
      <w:pPr>
        <w:pStyle w:val="9"/>
        <w:numPr>
          <w:ilvl w:val="1"/>
          <w:numId w:val="18"/>
        </w:numPr>
        <w:tabs>
          <w:tab w:val="left" w:pos="1088"/>
          <w:tab w:val="left" w:pos="3398"/>
          <w:tab w:val="left" w:pos="5707"/>
        </w:tabs>
        <w:spacing w:before="173" w:after="0" w:line="240" w:lineRule="auto"/>
        <w:ind w:left="1087" w:right="0" w:hanging="316"/>
        <w:jc w:val="left"/>
        <w:rPr>
          <w:sz w:val="21"/>
        </w:rPr>
      </w:pPr>
      <w:r>
        <w:rPr>
          <w:sz w:val="21"/>
        </w:rPr>
        <w:t>防止刀具碰伤主轴</w:t>
      </w:r>
      <w:r>
        <w:rPr>
          <w:sz w:val="21"/>
        </w:rPr>
        <w:tab/>
      </w:r>
      <w:r>
        <w:rPr>
          <w:sz w:val="21"/>
        </w:rPr>
        <w:t>B.为便于主轴的加工</w:t>
      </w:r>
      <w:r>
        <w:rPr>
          <w:sz w:val="21"/>
        </w:rPr>
        <w:tab/>
      </w:r>
      <w:r>
        <w:rPr>
          <w:sz w:val="21"/>
        </w:rPr>
        <w:t>C.为穿入细棒料,</w:t>
      </w:r>
      <w:r>
        <w:rPr>
          <w:spacing w:val="-4"/>
          <w:sz w:val="21"/>
        </w:rPr>
        <w:t xml:space="preserve"> </w:t>
      </w:r>
      <w:r>
        <w:rPr>
          <w:sz w:val="21"/>
        </w:rPr>
        <w:t>依次车削多个较小的工件</w:t>
      </w:r>
    </w:p>
    <w:p>
      <w:pPr>
        <w:pStyle w:val="9"/>
        <w:numPr>
          <w:ilvl w:val="0"/>
          <w:numId w:val="18"/>
        </w:numPr>
        <w:tabs>
          <w:tab w:val="left" w:pos="952"/>
          <w:tab w:val="left" w:pos="953"/>
          <w:tab w:val="left" w:pos="3472"/>
        </w:tabs>
        <w:spacing w:before="170" w:after="0" w:line="240" w:lineRule="auto"/>
        <w:ind w:left="952" w:right="0" w:hanging="495"/>
        <w:jc w:val="left"/>
        <w:rPr>
          <w:rFonts w:ascii="Times New Roman" w:eastAsia="Times New Roman"/>
          <w:sz w:val="21"/>
        </w:rPr>
      </w:pPr>
      <w:r>
        <w:rPr>
          <w:sz w:val="21"/>
        </w:rPr>
        <w:t>背吃刀量是指工件的</w:t>
      </w:r>
      <w:r>
        <w:rPr>
          <w:sz w:val="21"/>
          <w:u w:val="single"/>
        </w:rPr>
        <w:t xml:space="preserve"> </w:t>
      </w:r>
      <w:r>
        <w:rPr>
          <w:sz w:val="21"/>
          <w:u w:val="single"/>
        </w:rPr>
        <w:tab/>
      </w:r>
      <w:r>
        <w:rPr>
          <w:sz w:val="21"/>
        </w:rPr>
        <w:t>表面之间的距离。</w:t>
      </w:r>
      <w:r>
        <w:rPr>
          <w:rFonts w:hint="eastAsia"/>
          <w:sz w:val="21"/>
          <w:lang w:val="en-US" w:eastAsia="zh-CN"/>
        </w:rPr>
        <w:t>C</w:t>
      </w:r>
    </w:p>
    <w:p>
      <w:pPr>
        <w:pStyle w:val="9"/>
        <w:numPr>
          <w:ilvl w:val="1"/>
          <w:numId w:val="18"/>
        </w:numPr>
        <w:tabs>
          <w:tab w:val="left" w:pos="1083"/>
          <w:tab w:val="left" w:pos="3602"/>
          <w:tab w:val="left" w:pos="5707"/>
        </w:tabs>
        <w:spacing w:before="170" w:after="0" w:line="240" w:lineRule="auto"/>
        <w:ind w:left="1082" w:right="0" w:hanging="205"/>
        <w:jc w:val="left"/>
        <w:rPr>
          <w:rFonts w:ascii="Times New Roman" w:eastAsia="Times New Roman"/>
          <w:sz w:val="19"/>
        </w:rPr>
      </w:pPr>
      <w:r>
        <w:rPr>
          <w:sz w:val="21"/>
        </w:rPr>
        <w:t>待加工与过渡（加工）</w:t>
      </w:r>
      <w:r>
        <w:rPr>
          <w:sz w:val="21"/>
        </w:rPr>
        <w:tab/>
      </w:r>
      <w:r>
        <w:rPr>
          <w:rFonts w:ascii="Times New Roman" w:eastAsia="Times New Roman"/>
          <w:sz w:val="21"/>
        </w:rPr>
        <w:t>B.</w:t>
      </w:r>
      <w:r>
        <w:rPr>
          <w:sz w:val="21"/>
        </w:rPr>
        <w:t>已加工与过渡</w:t>
      </w:r>
      <w:r>
        <w:rPr>
          <w:sz w:val="21"/>
        </w:rPr>
        <w:tab/>
      </w:r>
      <w:r>
        <w:rPr>
          <w:rFonts w:ascii="Times New Roman" w:eastAsia="Times New Roman"/>
          <w:sz w:val="21"/>
        </w:rPr>
        <w:t>C.</w:t>
      </w:r>
      <w:r>
        <w:rPr>
          <w:sz w:val="21"/>
        </w:rPr>
        <w:t>已加工与待加工</w:t>
      </w:r>
    </w:p>
    <w:p>
      <w:pPr>
        <w:pStyle w:val="9"/>
        <w:numPr>
          <w:ilvl w:val="0"/>
          <w:numId w:val="18"/>
        </w:numPr>
        <w:tabs>
          <w:tab w:val="left" w:pos="952"/>
          <w:tab w:val="left" w:pos="953"/>
          <w:tab w:val="left" w:pos="3052"/>
        </w:tabs>
        <w:spacing w:before="173" w:after="0" w:line="240" w:lineRule="auto"/>
        <w:ind w:left="952" w:right="0" w:hanging="495"/>
        <w:jc w:val="left"/>
        <w:rPr>
          <w:rFonts w:ascii="Times New Roman" w:eastAsia="Times New Roman"/>
          <w:sz w:val="21"/>
        </w:rPr>
      </w:pPr>
      <w:r>
        <w:pict>
          <v:line id="_x0000_s1026" o:spid="_x0000_s1026" o:spt="20" style="position:absolute;left:0pt;margin-left:169.15pt;margin-top:21.15pt;height:0pt;width:31.5pt;mso-position-horizontal-relative:page;z-index:15729664;mso-width-relative:page;mso-height-relative:page;" stroked="t" coordsize="21600,21600">
            <v:path arrowok="t"/>
            <v:fill focussize="0,0"/>
            <v:stroke weight="0.418031496062992pt" color="#000000"/>
            <v:imagedata o:title=""/>
            <o:lock v:ext="edit"/>
          </v:line>
        </w:pict>
      </w:r>
      <w:r>
        <w:rPr>
          <w:sz w:val="21"/>
        </w:rPr>
        <w:t>中心架应安装在</w:t>
      </w:r>
      <w:r>
        <w:rPr>
          <w:sz w:val="21"/>
        </w:rPr>
        <w:tab/>
      </w:r>
      <w:r>
        <w:rPr>
          <w:sz w:val="21"/>
        </w:rPr>
        <w:t>上。</w:t>
      </w:r>
      <w:r>
        <w:rPr>
          <w:rFonts w:hint="eastAsia"/>
          <w:sz w:val="21"/>
          <w:lang w:val="en-US" w:eastAsia="zh-CN"/>
        </w:rPr>
        <w:t>C</w:t>
      </w:r>
    </w:p>
    <w:p>
      <w:pPr>
        <w:pStyle w:val="9"/>
        <w:numPr>
          <w:ilvl w:val="1"/>
          <w:numId w:val="18"/>
        </w:numPr>
        <w:tabs>
          <w:tab w:val="left" w:pos="1189"/>
          <w:tab w:val="left" w:pos="2656"/>
          <w:tab w:val="left" w:pos="4423"/>
          <w:tab w:val="left" w:pos="6086"/>
        </w:tabs>
        <w:spacing w:before="170" w:after="0" w:line="240" w:lineRule="auto"/>
        <w:ind w:left="1188" w:right="0" w:hanging="205"/>
        <w:jc w:val="left"/>
        <w:rPr>
          <w:rFonts w:ascii="Times New Roman" w:eastAsia="Times New Roman"/>
          <w:sz w:val="19"/>
        </w:rPr>
      </w:pPr>
      <w:r>
        <w:rPr>
          <w:sz w:val="21"/>
        </w:rPr>
        <w:t>大滑板</w:t>
      </w:r>
      <w:r>
        <w:rPr>
          <w:sz w:val="21"/>
        </w:rPr>
        <w:tab/>
      </w:r>
      <w:r>
        <w:rPr>
          <w:rFonts w:ascii="Times New Roman" w:eastAsia="Times New Roman"/>
          <w:sz w:val="21"/>
        </w:rPr>
        <w:t>B.</w:t>
      </w:r>
      <w:r>
        <w:rPr>
          <w:sz w:val="21"/>
        </w:rPr>
        <w:t>尾座（架）</w:t>
      </w:r>
      <w:r>
        <w:rPr>
          <w:sz w:val="21"/>
        </w:rPr>
        <w:tab/>
      </w:r>
      <w:r>
        <w:rPr>
          <w:rFonts w:ascii="Times New Roman" w:eastAsia="Times New Roman"/>
          <w:sz w:val="21"/>
        </w:rPr>
        <w:t>C.</w:t>
      </w:r>
      <w:r>
        <w:rPr>
          <w:sz w:val="21"/>
        </w:rPr>
        <w:t>床身导轨</w:t>
      </w:r>
      <w:r>
        <w:rPr>
          <w:sz w:val="21"/>
        </w:rPr>
        <w:tab/>
      </w:r>
      <w:r>
        <w:rPr>
          <w:rFonts w:ascii="Times New Roman" w:eastAsia="Times New Roman"/>
          <w:sz w:val="21"/>
        </w:rPr>
        <w:t>D.</w:t>
      </w:r>
      <w:r>
        <w:rPr>
          <w:sz w:val="21"/>
        </w:rPr>
        <w:t>方刀架</w:t>
      </w:r>
    </w:p>
    <w:p>
      <w:pPr>
        <w:pStyle w:val="9"/>
        <w:numPr>
          <w:ilvl w:val="0"/>
          <w:numId w:val="18"/>
        </w:numPr>
        <w:tabs>
          <w:tab w:val="left" w:pos="952"/>
          <w:tab w:val="left" w:pos="953"/>
          <w:tab w:val="left" w:pos="3998"/>
        </w:tabs>
        <w:spacing w:before="170" w:after="0" w:line="240" w:lineRule="auto"/>
        <w:ind w:left="952" w:right="0" w:hanging="495"/>
        <w:jc w:val="left"/>
        <w:rPr>
          <w:rFonts w:ascii="Times New Roman" w:eastAsia="Times New Roman"/>
          <w:sz w:val="21"/>
        </w:rPr>
      </w:pPr>
      <w:r>
        <w:pict>
          <v:line id="_x0000_s1027" o:spid="_x0000_s1027" o:spt="20" style="position:absolute;left:0pt;margin-left:200.6pt;margin-top:21pt;height:0pt;width:47.2pt;mso-position-horizontal-relative:page;z-index:15729664;mso-width-relative:page;mso-height-relative:page;" stroked="t" coordsize="21600,21600">
            <v:path arrowok="t"/>
            <v:fill focussize="0,0"/>
            <v:stroke weight="0.418031496062992pt" color="#000000"/>
            <v:imagedata o:title=""/>
            <o:lock v:ext="edit"/>
          </v:line>
        </w:pict>
      </w:r>
      <w:r>
        <w:rPr>
          <w:sz w:val="21"/>
        </w:rPr>
        <w:t>车床可以加工的平面是</w:t>
      </w:r>
      <w:r>
        <w:rPr>
          <w:sz w:val="21"/>
        </w:rPr>
        <w:tab/>
      </w:r>
      <w:r>
        <w:rPr>
          <w:sz w:val="21"/>
        </w:rPr>
        <w:t>。</w:t>
      </w:r>
      <w:r>
        <w:rPr>
          <w:rFonts w:hint="eastAsia"/>
          <w:sz w:val="21"/>
          <w:lang w:val="en-US" w:eastAsia="zh-CN"/>
        </w:rPr>
        <w:t>C</w:t>
      </w:r>
    </w:p>
    <w:p>
      <w:pPr>
        <w:pStyle w:val="9"/>
        <w:numPr>
          <w:ilvl w:val="1"/>
          <w:numId w:val="18"/>
        </w:numPr>
        <w:tabs>
          <w:tab w:val="left" w:pos="1280"/>
          <w:tab w:val="left" w:pos="2959"/>
          <w:tab w:val="left" w:pos="4202"/>
          <w:tab w:val="left" w:pos="6914"/>
        </w:tabs>
        <w:spacing w:before="173" w:after="0" w:line="240" w:lineRule="auto"/>
        <w:ind w:left="1279" w:right="0" w:hanging="205"/>
        <w:jc w:val="left"/>
        <w:rPr>
          <w:rFonts w:ascii="Times New Roman" w:eastAsia="Times New Roman"/>
          <w:sz w:val="19"/>
        </w:rPr>
      </w:pPr>
      <w:r>
        <w:rPr>
          <w:sz w:val="21"/>
        </w:rPr>
        <w:t>垂直面</w:t>
      </w:r>
      <w:r>
        <w:rPr>
          <w:sz w:val="21"/>
        </w:rPr>
        <w:tab/>
      </w:r>
      <w:r>
        <w:rPr>
          <w:rFonts w:ascii="Times New Roman" w:eastAsia="Times New Roman"/>
          <w:sz w:val="21"/>
        </w:rPr>
        <w:t>B.</w:t>
      </w:r>
      <w:r>
        <w:rPr>
          <w:sz w:val="21"/>
        </w:rPr>
        <w:t>斜面</w:t>
      </w:r>
      <w:r>
        <w:rPr>
          <w:sz w:val="21"/>
        </w:rPr>
        <w:tab/>
      </w:r>
      <w:r>
        <w:rPr>
          <w:rFonts w:ascii="Times New Roman" w:eastAsia="Times New Roman"/>
          <w:sz w:val="21"/>
        </w:rPr>
        <w:t>C.</w:t>
      </w:r>
      <w:r>
        <w:rPr>
          <w:sz w:val="21"/>
        </w:rPr>
        <w:t>主轴轴线的垂直面</w:t>
      </w:r>
      <w:r>
        <w:rPr>
          <w:sz w:val="21"/>
        </w:rPr>
        <w:tab/>
      </w:r>
      <w:r>
        <w:rPr>
          <w:rFonts w:ascii="Times New Roman" w:eastAsia="Times New Roman"/>
          <w:sz w:val="21"/>
        </w:rPr>
        <w:t>D.</w:t>
      </w:r>
      <w:r>
        <w:rPr>
          <w:sz w:val="21"/>
        </w:rPr>
        <w:t>水平面</w:t>
      </w:r>
    </w:p>
    <w:p>
      <w:pPr>
        <w:pStyle w:val="9"/>
        <w:numPr>
          <w:ilvl w:val="0"/>
          <w:numId w:val="18"/>
        </w:numPr>
        <w:tabs>
          <w:tab w:val="left" w:pos="952"/>
          <w:tab w:val="left" w:pos="953"/>
          <w:tab w:val="left" w:pos="4523"/>
        </w:tabs>
        <w:spacing w:before="170" w:after="0" w:line="240" w:lineRule="auto"/>
        <w:ind w:left="952" w:right="0" w:hanging="495"/>
        <w:jc w:val="left"/>
        <w:rPr>
          <w:rFonts w:ascii="Times New Roman" w:eastAsia="Times New Roman"/>
          <w:sz w:val="21"/>
        </w:rPr>
      </w:pPr>
      <w:r>
        <w:rPr>
          <w:sz w:val="21"/>
        </w:rPr>
        <w:t>车削轴径差较大的阶梯轴需用</w:t>
      </w:r>
      <w:r>
        <w:rPr>
          <w:sz w:val="21"/>
          <w:u w:val="single"/>
        </w:rPr>
        <w:t xml:space="preserve"> </w:t>
      </w:r>
      <w:r>
        <w:rPr>
          <w:sz w:val="21"/>
          <w:u w:val="single"/>
        </w:rPr>
        <w:tab/>
      </w:r>
      <w:r>
        <w:rPr>
          <w:sz w:val="21"/>
        </w:rPr>
        <w:t>。</w:t>
      </w:r>
      <w:r>
        <w:rPr>
          <w:rFonts w:hint="eastAsia"/>
          <w:sz w:val="21"/>
          <w:lang w:val="en-US" w:eastAsia="zh-CN"/>
        </w:rPr>
        <w:t>B</w:t>
      </w:r>
    </w:p>
    <w:p>
      <w:pPr>
        <w:pStyle w:val="9"/>
        <w:numPr>
          <w:ilvl w:val="1"/>
          <w:numId w:val="18"/>
        </w:numPr>
        <w:tabs>
          <w:tab w:val="left" w:pos="1189"/>
          <w:tab w:val="left" w:pos="2558"/>
          <w:tab w:val="left" w:pos="4324"/>
          <w:tab w:val="left" w:pos="5567"/>
        </w:tabs>
        <w:spacing w:before="170" w:after="0" w:line="240" w:lineRule="auto"/>
        <w:ind w:left="1188" w:right="0" w:hanging="205"/>
        <w:jc w:val="left"/>
        <w:rPr>
          <w:rFonts w:ascii="Times New Roman" w:hAnsi="Times New Roman" w:eastAsia="Times New Roman"/>
          <w:sz w:val="19"/>
        </w:rPr>
      </w:pPr>
      <w:r>
        <w:rPr>
          <w:sz w:val="21"/>
        </w:rPr>
        <w:t>尖刀</w:t>
      </w:r>
      <w:r>
        <w:rPr>
          <w:sz w:val="21"/>
        </w:rPr>
        <w:tab/>
      </w:r>
      <w:r>
        <w:rPr>
          <w:rFonts w:ascii="Times New Roman" w:hAnsi="Times New Roman" w:eastAsia="Times New Roman"/>
          <w:sz w:val="21"/>
        </w:rPr>
        <w:t>B.90</w:t>
      </w:r>
      <w:r>
        <w:rPr>
          <w:sz w:val="21"/>
        </w:rPr>
        <w:t>°偏刀</w:t>
      </w:r>
      <w:r>
        <w:rPr>
          <w:sz w:val="21"/>
        </w:rPr>
        <w:tab/>
      </w:r>
      <w:r>
        <w:rPr>
          <w:rFonts w:ascii="Times New Roman" w:hAnsi="Times New Roman" w:eastAsia="Times New Roman"/>
          <w:sz w:val="21"/>
        </w:rPr>
        <w:t>C.</w:t>
      </w:r>
      <w:r>
        <w:rPr>
          <w:sz w:val="21"/>
        </w:rPr>
        <w:t>弯刀</w:t>
      </w:r>
      <w:r>
        <w:rPr>
          <w:sz w:val="21"/>
        </w:rPr>
        <w:tab/>
      </w:r>
      <w:r>
        <w:rPr>
          <w:rFonts w:ascii="Times New Roman" w:hAnsi="Times New Roman" w:eastAsia="Times New Roman"/>
          <w:sz w:val="21"/>
        </w:rPr>
        <w:t>D.</w:t>
      </w:r>
      <w:r>
        <w:rPr>
          <w:sz w:val="21"/>
        </w:rPr>
        <w:t>切断刀</w:t>
      </w:r>
    </w:p>
    <w:p>
      <w:pPr>
        <w:pStyle w:val="9"/>
        <w:numPr>
          <w:ilvl w:val="0"/>
          <w:numId w:val="18"/>
        </w:numPr>
        <w:tabs>
          <w:tab w:val="left" w:pos="952"/>
          <w:tab w:val="left" w:pos="953"/>
          <w:tab w:val="left" w:pos="4953"/>
        </w:tabs>
        <w:spacing w:before="172" w:after="0" w:line="240" w:lineRule="auto"/>
        <w:ind w:left="952" w:right="0" w:hanging="495"/>
        <w:jc w:val="left"/>
        <w:rPr>
          <w:rFonts w:ascii="Times New Roman" w:eastAsia="Times New Roman"/>
          <w:sz w:val="21"/>
        </w:rPr>
      </w:pPr>
      <w:r>
        <w:rPr>
          <w:sz w:val="21"/>
        </w:rPr>
        <w:t>刀具材料的硬度值（</w:t>
      </w:r>
      <w:r>
        <w:rPr>
          <w:rFonts w:ascii="Times New Roman" w:eastAsia="Times New Roman"/>
          <w:sz w:val="21"/>
        </w:rPr>
        <w:t>HRC</w:t>
      </w:r>
      <w:r>
        <w:rPr>
          <w:sz w:val="21"/>
        </w:rPr>
        <w:t>）应达</w:t>
      </w:r>
      <w:r>
        <w:rPr>
          <w:sz w:val="21"/>
          <w:u w:val="single"/>
        </w:rPr>
        <w:t xml:space="preserve"> </w:t>
      </w:r>
      <w:r>
        <w:rPr>
          <w:sz w:val="21"/>
          <w:u w:val="single"/>
        </w:rPr>
        <w:tab/>
      </w:r>
      <w:r>
        <w:rPr>
          <w:sz w:val="21"/>
        </w:rPr>
        <w:t>。</w:t>
      </w:r>
      <w:r>
        <w:rPr>
          <w:rFonts w:hint="eastAsia"/>
          <w:sz w:val="21"/>
          <w:lang w:val="en-US" w:eastAsia="zh-CN"/>
        </w:rPr>
        <w:t>D</w:t>
      </w:r>
    </w:p>
    <w:p>
      <w:pPr>
        <w:pStyle w:val="4"/>
        <w:tabs>
          <w:tab w:val="left" w:pos="2613"/>
          <w:tab w:val="left" w:pos="4019"/>
          <w:tab w:val="left" w:pos="5745"/>
        </w:tabs>
        <w:spacing w:before="184"/>
        <w:ind w:left="1087" w:firstLine="0"/>
        <w:rPr>
          <w:rFonts w:ascii="Times New Roman"/>
        </w:rPr>
      </w:pPr>
      <w:r>
        <w:rPr>
          <w:rFonts w:ascii="Times New Roman"/>
        </w:rPr>
        <w:t>A.</w:t>
      </w:r>
      <w:r>
        <w:rPr>
          <w:rFonts w:ascii="Times New Roman"/>
          <w:spacing w:val="-1"/>
        </w:rPr>
        <w:t xml:space="preserve"> </w:t>
      </w:r>
      <w:r>
        <w:rPr>
          <w:rFonts w:ascii="Times New Roman"/>
        </w:rPr>
        <w:t>30~40</w:t>
      </w:r>
      <w:r>
        <w:rPr>
          <w:rFonts w:ascii="Times New Roman"/>
        </w:rPr>
        <w:tab/>
      </w:r>
      <w:r>
        <w:rPr>
          <w:rFonts w:ascii="Times New Roman"/>
        </w:rPr>
        <w:t>B .40~50</w:t>
      </w:r>
      <w:r>
        <w:rPr>
          <w:rFonts w:ascii="Times New Roman"/>
        </w:rPr>
        <w:tab/>
      </w:r>
      <w:r>
        <w:rPr>
          <w:rFonts w:ascii="Times New Roman"/>
        </w:rPr>
        <w:t>C.</w:t>
      </w:r>
      <w:r>
        <w:rPr>
          <w:rFonts w:ascii="Times New Roman"/>
          <w:spacing w:val="2"/>
        </w:rPr>
        <w:t xml:space="preserve"> </w:t>
      </w:r>
      <w:r>
        <w:rPr>
          <w:rFonts w:ascii="Times New Roman"/>
        </w:rPr>
        <w:t>50~60</w:t>
      </w:r>
      <w:r>
        <w:rPr>
          <w:rFonts w:ascii="Times New Roman"/>
        </w:rPr>
        <w:tab/>
      </w:r>
      <w:r>
        <w:rPr>
          <w:rFonts w:ascii="Times New Roman"/>
        </w:rPr>
        <w:t>D. &gt;60</w:t>
      </w:r>
    </w:p>
    <w:p>
      <w:pPr>
        <w:pStyle w:val="9"/>
        <w:numPr>
          <w:ilvl w:val="0"/>
          <w:numId w:val="18"/>
        </w:numPr>
        <w:tabs>
          <w:tab w:val="left" w:pos="952"/>
          <w:tab w:val="left" w:pos="953"/>
          <w:tab w:val="left" w:pos="6727"/>
        </w:tabs>
        <w:spacing w:before="184" w:after="0" w:line="240" w:lineRule="auto"/>
        <w:ind w:left="952" w:right="0" w:hanging="495"/>
        <w:jc w:val="left"/>
        <w:rPr>
          <w:rFonts w:ascii="Times New Roman" w:eastAsia="Times New Roman"/>
          <w:sz w:val="21"/>
        </w:rPr>
      </w:pPr>
      <w:r>
        <w:rPr>
          <w:sz w:val="21"/>
        </w:rPr>
        <w:t>车床上，将电机的运动传至主轴箱（床头箱）的是</w:t>
      </w:r>
      <w:r>
        <w:rPr>
          <w:sz w:val="21"/>
          <w:u w:val="single"/>
        </w:rPr>
        <w:t xml:space="preserve"> </w:t>
      </w:r>
      <w:r>
        <w:rPr>
          <w:sz w:val="21"/>
          <w:u w:val="single"/>
        </w:rPr>
        <w:tab/>
      </w:r>
      <w:r>
        <w:rPr>
          <w:sz w:val="21"/>
        </w:rPr>
        <w:t>。</w:t>
      </w:r>
      <w:r>
        <w:rPr>
          <w:rFonts w:hint="eastAsia"/>
          <w:sz w:val="21"/>
          <w:lang w:val="en-US" w:eastAsia="zh-CN"/>
        </w:rPr>
        <w:t>C</w:t>
      </w:r>
    </w:p>
    <w:p>
      <w:pPr>
        <w:pStyle w:val="9"/>
        <w:numPr>
          <w:ilvl w:val="1"/>
          <w:numId w:val="18"/>
        </w:numPr>
        <w:tabs>
          <w:tab w:val="left" w:pos="1189"/>
          <w:tab w:val="left" w:pos="2347"/>
          <w:tab w:val="left" w:pos="4535"/>
          <w:tab w:val="left" w:pos="5882"/>
        </w:tabs>
        <w:spacing w:before="173" w:after="0" w:line="240" w:lineRule="auto"/>
        <w:ind w:left="1188" w:right="0" w:hanging="205"/>
        <w:jc w:val="left"/>
        <w:rPr>
          <w:rFonts w:ascii="Times New Roman" w:eastAsia="Times New Roman"/>
          <w:sz w:val="19"/>
        </w:rPr>
      </w:pPr>
      <w:r>
        <w:rPr>
          <w:sz w:val="21"/>
        </w:rPr>
        <w:t>挂轮</w:t>
      </w:r>
      <w:r>
        <w:rPr>
          <w:sz w:val="21"/>
        </w:rPr>
        <w:tab/>
      </w:r>
      <w:r>
        <w:rPr>
          <w:rFonts w:ascii="Times New Roman" w:eastAsia="Times New Roman"/>
          <w:sz w:val="21"/>
        </w:rPr>
        <w:t>B.</w:t>
      </w:r>
      <w:r>
        <w:rPr>
          <w:sz w:val="21"/>
        </w:rPr>
        <w:t>光杠、丝杠</w:t>
      </w:r>
      <w:r>
        <w:rPr>
          <w:sz w:val="21"/>
        </w:rPr>
        <w:tab/>
      </w:r>
      <w:r>
        <w:rPr>
          <w:rFonts w:ascii="Times New Roman" w:eastAsia="Times New Roman"/>
          <w:sz w:val="21"/>
        </w:rPr>
        <w:t>C.</w:t>
      </w:r>
      <w:r>
        <w:rPr>
          <w:sz w:val="21"/>
        </w:rPr>
        <w:t>皮带</w:t>
      </w:r>
      <w:r>
        <w:rPr>
          <w:sz w:val="21"/>
        </w:rPr>
        <w:tab/>
      </w:r>
      <w:r>
        <w:rPr>
          <w:rFonts w:ascii="Times New Roman" w:eastAsia="Times New Roman"/>
          <w:sz w:val="21"/>
        </w:rPr>
        <w:t>D.</w:t>
      </w:r>
      <w:r>
        <w:rPr>
          <w:sz w:val="21"/>
        </w:rPr>
        <w:t>蜗杆、蜗轮</w:t>
      </w:r>
    </w:p>
    <w:p>
      <w:pPr>
        <w:pStyle w:val="4"/>
        <w:spacing w:before="0"/>
        <w:ind w:left="0" w:firstLine="0"/>
        <w:rPr>
          <w:sz w:val="22"/>
        </w:rPr>
      </w:pPr>
    </w:p>
    <w:p>
      <w:pPr>
        <w:pStyle w:val="4"/>
        <w:spacing w:before="7"/>
        <w:ind w:left="0" w:firstLine="0"/>
        <w:rPr>
          <w:sz w:val="25"/>
        </w:rPr>
      </w:pPr>
    </w:p>
    <w:p>
      <w:pPr>
        <w:pStyle w:val="3"/>
      </w:pPr>
      <w:r>
        <w:t>三．多选</w:t>
      </w:r>
    </w:p>
    <w:p>
      <w:pPr>
        <w:pStyle w:val="9"/>
        <w:numPr>
          <w:ilvl w:val="0"/>
          <w:numId w:val="19"/>
        </w:numPr>
        <w:tabs>
          <w:tab w:val="left" w:pos="879"/>
        </w:tabs>
        <w:spacing w:before="172" w:after="0" w:line="240" w:lineRule="auto"/>
        <w:ind w:left="878" w:right="0" w:hanging="421"/>
        <w:jc w:val="left"/>
        <w:rPr>
          <w:sz w:val="21"/>
        </w:rPr>
      </w:pPr>
      <w:r>
        <w:rPr>
          <w:sz w:val="21"/>
        </w:rPr>
        <w:t>游标卡尺可测量工件的哪些基本尺寸?</w:t>
      </w:r>
      <w:r>
        <w:rPr>
          <w:rFonts w:hint="eastAsia"/>
          <w:sz w:val="21"/>
          <w:lang w:val="en-US" w:eastAsia="zh-CN"/>
        </w:rPr>
        <w:t>ABC</w:t>
      </w:r>
    </w:p>
    <w:p>
      <w:pPr>
        <w:pStyle w:val="9"/>
        <w:numPr>
          <w:ilvl w:val="1"/>
          <w:numId w:val="19"/>
        </w:numPr>
        <w:tabs>
          <w:tab w:val="left" w:pos="1056"/>
          <w:tab w:val="left" w:pos="2001"/>
          <w:tab w:val="left" w:pos="3575"/>
          <w:tab w:val="left" w:pos="5361"/>
        </w:tabs>
        <w:spacing w:before="171" w:after="0" w:line="240" w:lineRule="auto"/>
        <w:ind w:left="1056" w:right="0" w:hanging="315"/>
        <w:jc w:val="left"/>
        <w:rPr>
          <w:sz w:val="21"/>
        </w:rPr>
      </w:pPr>
      <w:r>
        <w:rPr>
          <w:sz w:val="21"/>
        </w:rPr>
        <w:t>外径</w:t>
      </w:r>
      <w:r>
        <w:rPr>
          <w:sz w:val="21"/>
        </w:rPr>
        <w:tab/>
      </w:r>
      <w:r>
        <w:rPr>
          <w:sz w:val="21"/>
        </w:rPr>
        <w:t>B.</w:t>
      </w:r>
      <w:r>
        <w:rPr>
          <w:spacing w:val="-3"/>
          <w:sz w:val="21"/>
        </w:rPr>
        <w:t xml:space="preserve"> </w:t>
      </w:r>
      <w:r>
        <w:rPr>
          <w:sz w:val="21"/>
        </w:rPr>
        <w:t>孔的内径</w:t>
      </w:r>
      <w:r>
        <w:rPr>
          <w:sz w:val="21"/>
        </w:rPr>
        <w:tab/>
      </w:r>
      <w:r>
        <w:rPr>
          <w:sz w:val="21"/>
        </w:rPr>
        <w:t>C.</w:t>
      </w:r>
      <w:r>
        <w:rPr>
          <w:spacing w:val="-1"/>
          <w:sz w:val="21"/>
        </w:rPr>
        <w:t xml:space="preserve"> </w:t>
      </w:r>
      <w:r>
        <w:rPr>
          <w:sz w:val="21"/>
        </w:rPr>
        <w:t>宽度和深度</w:t>
      </w:r>
      <w:r>
        <w:rPr>
          <w:sz w:val="21"/>
        </w:rPr>
        <w:tab/>
      </w:r>
      <w:r>
        <w:rPr>
          <w:sz w:val="21"/>
        </w:rPr>
        <w:t>D.</w:t>
      </w:r>
      <w:r>
        <w:rPr>
          <w:spacing w:val="-1"/>
          <w:sz w:val="21"/>
        </w:rPr>
        <w:t xml:space="preserve"> </w:t>
      </w:r>
      <w:r>
        <w:rPr>
          <w:sz w:val="21"/>
        </w:rPr>
        <w:t>等分工件的角度</w:t>
      </w:r>
    </w:p>
    <w:p>
      <w:pPr>
        <w:pStyle w:val="9"/>
        <w:numPr>
          <w:ilvl w:val="0"/>
          <w:numId w:val="19"/>
        </w:numPr>
        <w:tabs>
          <w:tab w:val="left" w:pos="879"/>
        </w:tabs>
        <w:spacing w:before="170" w:after="0" w:line="240" w:lineRule="auto"/>
        <w:ind w:left="878" w:right="0" w:hanging="421"/>
        <w:jc w:val="left"/>
        <w:rPr>
          <w:sz w:val="21"/>
        </w:rPr>
      </w:pPr>
      <w:r>
        <w:rPr>
          <w:sz w:val="21"/>
        </w:rPr>
        <w:t>下列哪些表面可在车床上加工?</w:t>
      </w:r>
      <w:r>
        <w:rPr>
          <w:rFonts w:hint="eastAsia"/>
          <w:sz w:val="21"/>
          <w:lang w:val="en-US" w:eastAsia="zh-CN"/>
        </w:rPr>
        <w:t>ABD</w:t>
      </w:r>
    </w:p>
    <w:p>
      <w:pPr>
        <w:pStyle w:val="9"/>
        <w:numPr>
          <w:ilvl w:val="1"/>
          <w:numId w:val="19"/>
        </w:numPr>
        <w:tabs>
          <w:tab w:val="left" w:pos="1056"/>
          <w:tab w:val="left" w:pos="2735"/>
          <w:tab w:val="left" w:pos="4312"/>
          <w:tab w:val="left" w:pos="5887"/>
        </w:tabs>
        <w:spacing w:before="172" w:after="0" w:line="240" w:lineRule="auto"/>
        <w:ind w:left="1056" w:right="0" w:hanging="315"/>
        <w:jc w:val="left"/>
        <w:rPr>
          <w:sz w:val="21"/>
        </w:rPr>
      </w:pPr>
      <w:r>
        <w:rPr>
          <w:sz w:val="21"/>
        </w:rPr>
        <w:t>回转成形面</w:t>
      </w:r>
      <w:r>
        <w:rPr>
          <w:sz w:val="21"/>
        </w:rPr>
        <w:tab/>
      </w:r>
      <w:r>
        <w:rPr>
          <w:sz w:val="21"/>
        </w:rPr>
        <w:t>B. 内锥面</w:t>
      </w:r>
      <w:r>
        <w:rPr>
          <w:sz w:val="21"/>
        </w:rPr>
        <w:tab/>
      </w:r>
      <w:r>
        <w:rPr>
          <w:sz w:val="21"/>
        </w:rPr>
        <w:t>C.</w:t>
      </w:r>
      <w:r>
        <w:rPr>
          <w:spacing w:val="-3"/>
          <w:sz w:val="21"/>
        </w:rPr>
        <w:t xml:space="preserve"> </w:t>
      </w:r>
      <w:r>
        <w:rPr>
          <w:sz w:val="21"/>
        </w:rPr>
        <w:t>方孔</w:t>
      </w:r>
      <w:r>
        <w:rPr>
          <w:sz w:val="21"/>
        </w:rPr>
        <w:tab/>
      </w:r>
      <w:r>
        <w:rPr>
          <w:sz w:val="21"/>
        </w:rPr>
        <w:t>D.</w:t>
      </w:r>
      <w:r>
        <w:rPr>
          <w:spacing w:val="-1"/>
          <w:sz w:val="21"/>
        </w:rPr>
        <w:t xml:space="preserve"> </w:t>
      </w:r>
      <w:r>
        <w:rPr>
          <w:sz w:val="21"/>
        </w:rPr>
        <w:t>滚花的表面</w:t>
      </w:r>
    </w:p>
    <w:p>
      <w:pPr>
        <w:pStyle w:val="9"/>
        <w:numPr>
          <w:ilvl w:val="0"/>
          <w:numId w:val="19"/>
        </w:numPr>
        <w:tabs>
          <w:tab w:val="left" w:pos="879"/>
        </w:tabs>
        <w:spacing w:before="170" w:after="0" w:line="240" w:lineRule="auto"/>
        <w:ind w:left="878" w:right="0" w:hanging="421"/>
        <w:jc w:val="left"/>
        <w:rPr>
          <w:sz w:val="21"/>
        </w:rPr>
      </w:pPr>
      <w:r>
        <w:rPr>
          <w:spacing w:val="-1"/>
          <w:sz w:val="21"/>
        </w:rPr>
        <w:t>几个外圆面的尺寸公差等级如下, 问哪几个可以车削作为终加工?</w:t>
      </w:r>
      <w:r>
        <w:rPr>
          <w:rFonts w:hint="eastAsia"/>
          <w:spacing w:val="-1"/>
          <w:sz w:val="21"/>
          <w:lang w:val="en-US" w:eastAsia="zh-CN"/>
        </w:rPr>
        <w:t>BCD</w:t>
      </w:r>
    </w:p>
    <w:p>
      <w:pPr>
        <w:pStyle w:val="9"/>
        <w:numPr>
          <w:ilvl w:val="1"/>
          <w:numId w:val="19"/>
        </w:numPr>
        <w:tabs>
          <w:tab w:val="left" w:pos="1193"/>
          <w:tab w:val="left" w:pos="2243"/>
          <w:tab w:val="left" w:pos="3712"/>
          <w:tab w:val="left" w:pos="5078"/>
        </w:tabs>
        <w:spacing w:before="171" w:after="0" w:line="240" w:lineRule="auto"/>
        <w:ind w:left="1192" w:right="0" w:hanging="315"/>
        <w:jc w:val="left"/>
        <w:rPr>
          <w:sz w:val="21"/>
        </w:rPr>
      </w:pPr>
      <w:r>
        <w:rPr>
          <w:sz w:val="21"/>
        </w:rPr>
        <w:t>IT5</w:t>
      </w:r>
      <w:r>
        <w:rPr>
          <w:sz w:val="21"/>
        </w:rPr>
        <w:tab/>
      </w:r>
      <w:r>
        <w:rPr>
          <w:sz w:val="21"/>
        </w:rPr>
        <w:t>B.</w:t>
      </w:r>
      <w:r>
        <w:rPr>
          <w:spacing w:val="-1"/>
          <w:sz w:val="21"/>
        </w:rPr>
        <w:t xml:space="preserve"> </w:t>
      </w:r>
      <w:r>
        <w:rPr>
          <w:sz w:val="21"/>
        </w:rPr>
        <w:t>IT9</w:t>
      </w:r>
      <w:r>
        <w:rPr>
          <w:sz w:val="21"/>
        </w:rPr>
        <w:tab/>
      </w:r>
      <w:r>
        <w:rPr>
          <w:sz w:val="21"/>
        </w:rPr>
        <w:t>C.</w:t>
      </w:r>
      <w:r>
        <w:rPr>
          <w:spacing w:val="-1"/>
          <w:sz w:val="21"/>
        </w:rPr>
        <w:t xml:space="preserve"> </w:t>
      </w:r>
      <w:r>
        <w:rPr>
          <w:sz w:val="21"/>
        </w:rPr>
        <w:t>IT7</w:t>
      </w:r>
      <w:r>
        <w:rPr>
          <w:sz w:val="21"/>
        </w:rPr>
        <w:tab/>
      </w:r>
      <w:r>
        <w:rPr>
          <w:sz w:val="21"/>
        </w:rPr>
        <w:t>D.</w:t>
      </w:r>
      <w:r>
        <w:rPr>
          <w:spacing w:val="-1"/>
          <w:sz w:val="21"/>
        </w:rPr>
        <w:t xml:space="preserve"> </w:t>
      </w:r>
      <w:r>
        <w:rPr>
          <w:sz w:val="21"/>
        </w:rPr>
        <w:t>IT8</w:t>
      </w:r>
    </w:p>
    <w:p>
      <w:pPr>
        <w:pStyle w:val="9"/>
        <w:numPr>
          <w:ilvl w:val="0"/>
          <w:numId w:val="19"/>
        </w:numPr>
        <w:tabs>
          <w:tab w:val="left" w:pos="879"/>
        </w:tabs>
        <w:spacing w:before="172" w:after="0" w:line="240" w:lineRule="auto"/>
        <w:ind w:left="878" w:right="0" w:hanging="421"/>
        <w:jc w:val="left"/>
        <w:rPr>
          <w:sz w:val="21"/>
        </w:rPr>
      </w:pPr>
      <w:r>
        <w:rPr>
          <w:spacing w:val="-1"/>
          <w:sz w:val="21"/>
        </w:rPr>
        <w:t>在车床上车端面时, 一般可采用下列哪几种车刀?</w:t>
      </w:r>
      <w:r>
        <w:rPr>
          <w:rFonts w:hint="eastAsia"/>
          <w:spacing w:val="-1"/>
          <w:sz w:val="21"/>
          <w:lang w:val="en-US" w:eastAsia="zh-CN"/>
        </w:rPr>
        <w:t>CD</w:t>
      </w:r>
    </w:p>
    <w:p>
      <w:pPr>
        <w:pStyle w:val="9"/>
        <w:numPr>
          <w:ilvl w:val="1"/>
          <w:numId w:val="19"/>
        </w:numPr>
        <w:tabs>
          <w:tab w:val="left" w:pos="1193"/>
          <w:tab w:val="left" w:pos="2032"/>
          <w:tab w:val="left" w:pos="3398"/>
          <w:tab w:val="left" w:pos="5287"/>
        </w:tabs>
        <w:spacing w:before="170" w:after="0" w:line="240" w:lineRule="auto"/>
        <w:ind w:left="1192" w:right="0" w:hanging="315"/>
        <w:jc w:val="left"/>
        <w:rPr>
          <w:sz w:val="21"/>
        </w:rPr>
      </w:pPr>
      <w:r>
        <w:rPr>
          <w:sz w:val="21"/>
        </w:rPr>
        <w:t>尖刀</w:t>
      </w:r>
      <w:r>
        <w:rPr>
          <w:sz w:val="21"/>
        </w:rPr>
        <w:tab/>
      </w:r>
      <w:r>
        <w:rPr>
          <w:sz w:val="21"/>
        </w:rPr>
        <w:t>B.</w:t>
      </w:r>
      <w:r>
        <w:rPr>
          <w:spacing w:val="-3"/>
          <w:sz w:val="21"/>
        </w:rPr>
        <w:t xml:space="preserve"> </w:t>
      </w:r>
      <w:r>
        <w:rPr>
          <w:sz w:val="21"/>
        </w:rPr>
        <w:t>镗刀</w:t>
      </w:r>
      <w:r>
        <w:rPr>
          <w:sz w:val="21"/>
        </w:rPr>
        <w:tab/>
      </w:r>
      <w:r>
        <w:rPr>
          <w:sz w:val="21"/>
        </w:rPr>
        <w:t>C.</w:t>
      </w:r>
      <w:r>
        <w:rPr>
          <w:spacing w:val="-2"/>
          <w:sz w:val="21"/>
        </w:rPr>
        <w:t xml:space="preserve"> </w:t>
      </w:r>
      <w:r>
        <w:rPr>
          <w:sz w:val="21"/>
        </w:rPr>
        <w:t>45°弯头刀</w:t>
      </w:r>
      <w:r>
        <w:rPr>
          <w:sz w:val="21"/>
        </w:rPr>
        <w:tab/>
      </w:r>
      <w:r>
        <w:rPr>
          <w:sz w:val="21"/>
        </w:rPr>
        <w:t>D.</w:t>
      </w:r>
      <w:r>
        <w:rPr>
          <w:spacing w:val="1"/>
          <w:sz w:val="21"/>
        </w:rPr>
        <w:t xml:space="preserve"> </w:t>
      </w:r>
      <w:r>
        <w:rPr>
          <w:sz w:val="21"/>
        </w:rPr>
        <w:t>右偏刀</w:t>
      </w:r>
    </w:p>
    <w:p>
      <w:pPr>
        <w:pStyle w:val="9"/>
        <w:numPr>
          <w:ilvl w:val="0"/>
          <w:numId w:val="19"/>
        </w:numPr>
        <w:tabs>
          <w:tab w:val="left" w:pos="879"/>
        </w:tabs>
        <w:spacing w:before="170" w:after="0" w:line="240" w:lineRule="auto"/>
        <w:ind w:left="878" w:right="0" w:hanging="421"/>
        <w:jc w:val="left"/>
        <w:rPr>
          <w:sz w:val="21"/>
        </w:rPr>
      </w:pPr>
      <w:r>
        <w:rPr>
          <w:sz w:val="21"/>
        </w:rPr>
        <w:t>在车床上采用自动走刀切断工件时, 切削三要素中哪几个是不变的?</w:t>
      </w:r>
      <w:r>
        <w:rPr>
          <w:rFonts w:hint="eastAsia"/>
          <w:sz w:val="21"/>
          <w:lang w:val="en-US" w:eastAsia="zh-CN"/>
        </w:rPr>
        <w:t>BC</w:t>
      </w:r>
    </w:p>
    <w:p>
      <w:pPr>
        <w:pStyle w:val="9"/>
        <w:numPr>
          <w:ilvl w:val="1"/>
          <w:numId w:val="19"/>
        </w:numPr>
        <w:tabs>
          <w:tab w:val="left" w:pos="1193"/>
          <w:tab w:val="left" w:pos="2558"/>
          <w:tab w:val="left" w:pos="4343"/>
        </w:tabs>
        <w:spacing w:before="173" w:after="0" w:line="240" w:lineRule="auto"/>
        <w:ind w:left="1192" w:right="0" w:hanging="315"/>
        <w:jc w:val="left"/>
        <w:rPr>
          <w:sz w:val="21"/>
        </w:rPr>
      </w:pPr>
      <w:r>
        <w:rPr>
          <w:sz w:val="21"/>
        </w:rPr>
        <w:t>切速不变</w:t>
      </w:r>
      <w:r>
        <w:rPr>
          <w:sz w:val="21"/>
        </w:rPr>
        <w:tab/>
      </w:r>
      <w:r>
        <w:rPr>
          <w:sz w:val="21"/>
        </w:rPr>
        <w:t>B.</w:t>
      </w:r>
      <w:r>
        <w:rPr>
          <w:spacing w:val="-3"/>
          <w:sz w:val="21"/>
        </w:rPr>
        <w:t xml:space="preserve"> </w:t>
      </w:r>
      <w:r>
        <w:rPr>
          <w:sz w:val="21"/>
        </w:rPr>
        <w:t>切深不变</w:t>
      </w:r>
      <w:r>
        <w:rPr>
          <w:sz w:val="21"/>
        </w:rPr>
        <w:tab/>
      </w:r>
      <w:r>
        <w:rPr>
          <w:sz w:val="21"/>
        </w:rPr>
        <w:t>C.</w:t>
      </w:r>
      <w:r>
        <w:rPr>
          <w:spacing w:val="-1"/>
          <w:sz w:val="21"/>
        </w:rPr>
        <w:t xml:space="preserve"> </w:t>
      </w:r>
      <w:r>
        <w:rPr>
          <w:sz w:val="21"/>
        </w:rPr>
        <w:t>进给量不变</w:t>
      </w:r>
    </w:p>
    <w:p>
      <w:pPr>
        <w:pStyle w:val="9"/>
        <w:numPr>
          <w:ilvl w:val="0"/>
          <w:numId w:val="19"/>
        </w:numPr>
        <w:tabs>
          <w:tab w:val="left" w:pos="879"/>
        </w:tabs>
        <w:spacing w:before="170" w:after="0" w:line="240" w:lineRule="auto"/>
        <w:ind w:left="878" w:right="0" w:hanging="421"/>
        <w:jc w:val="left"/>
        <w:rPr>
          <w:sz w:val="21"/>
        </w:rPr>
      </w:pPr>
      <w:r>
        <w:rPr>
          <w:spacing w:val="-18"/>
          <w:sz w:val="21"/>
        </w:rPr>
        <w:t xml:space="preserve">如图 </w:t>
      </w:r>
      <w:r>
        <w:rPr>
          <w:sz w:val="21"/>
        </w:rPr>
        <w:t>14</w:t>
      </w:r>
      <w:r>
        <w:rPr>
          <w:spacing w:val="-14"/>
          <w:sz w:val="21"/>
        </w:rPr>
        <w:t xml:space="preserve"> 所示工件数量为 </w:t>
      </w:r>
      <w:r>
        <w:rPr>
          <w:sz w:val="21"/>
        </w:rPr>
        <w:t>10</w:t>
      </w:r>
      <w:r>
        <w:rPr>
          <w:spacing w:val="-8"/>
          <w:sz w:val="21"/>
        </w:rPr>
        <w:t xml:space="preserve"> 件, 要求全部在车床上完成, 加工时应用哪些附件装夹工件?</w:t>
      </w:r>
      <w:r>
        <w:rPr>
          <w:rFonts w:hint="eastAsia"/>
          <w:spacing w:val="-8"/>
          <w:sz w:val="21"/>
          <w:lang w:val="en-US" w:eastAsia="zh-CN"/>
        </w:rPr>
        <w:t>BC</w:t>
      </w:r>
    </w:p>
    <w:p>
      <w:pPr>
        <w:pStyle w:val="9"/>
        <w:numPr>
          <w:ilvl w:val="1"/>
          <w:numId w:val="19"/>
        </w:numPr>
        <w:tabs>
          <w:tab w:val="left" w:pos="1088"/>
          <w:tab w:val="left" w:pos="2558"/>
          <w:tab w:val="left" w:pos="4343"/>
          <w:tab w:val="left" w:pos="7912"/>
        </w:tabs>
        <w:spacing w:before="170" w:after="0" w:line="240" w:lineRule="auto"/>
        <w:ind w:left="1087" w:right="0" w:hanging="316"/>
        <w:jc w:val="left"/>
        <w:rPr>
          <w:sz w:val="21"/>
        </w:rPr>
      </w:pPr>
      <w:r>
        <w:rPr>
          <w:sz w:val="21"/>
        </w:rPr>
        <w:t>四爪卡盘</w:t>
      </w:r>
      <w:r>
        <w:rPr>
          <w:sz w:val="21"/>
        </w:rPr>
        <w:tab/>
      </w:r>
      <w:r>
        <w:rPr>
          <w:sz w:val="21"/>
        </w:rPr>
        <w:t>B.</w:t>
      </w:r>
      <w:r>
        <w:rPr>
          <w:spacing w:val="-3"/>
          <w:sz w:val="21"/>
        </w:rPr>
        <w:t xml:space="preserve"> </w:t>
      </w:r>
      <w:r>
        <w:rPr>
          <w:sz w:val="21"/>
        </w:rPr>
        <w:t>三爪卡盘</w:t>
      </w:r>
      <w:r>
        <w:rPr>
          <w:sz w:val="21"/>
        </w:rPr>
        <w:tab/>
      </w:r>
      <w:r>
        <w:rPr>
          <w:sz w:val="21"/>
        </w:rPr>
        <w:t>C.</w:t>
      </w:r>
      <w:r>
        <w:rPr>
          <w:spacing w:val="-3"/>
          <w:sz w:val="21"/>
        </w:rPr>
        <w:t xml:space="preserve"> </w:t>
      </w:r>
      <w:r>
        <w:rPr>
          <w:sz w:val="21"/>
        </w:rPr>
        <w:t>心轴及双顶尖,</w:t>
      </w:r>
      <w:r>
        <w:rPr>
          <w:spacing w:val="-3"/>
          <w:sz w:val="21"/>
        </w:rPr>
        <w:t xml:space="preserve"> </w:t>
      </w:r>
      <w:r>
        <w:rPr>
          <w:sz w:val="21"/>
        </w:rPr>
        <w:t>卡箍,</w:t>
      </w:r>
      <w:r>
        <w:rPr>
          <w:spacing w:val="-1"/>
          <w:sz w:val="21"/>
        </w:rPr>
        <w:t xml:space="preserve"> </w:t>
      </w:r>
      <w:r>
        <w:rPr>
          <w:sz w:val="21"/>
        </w:rPr>
        <w:t>拨盘</w:t>
      </w:r>
      <w:r>
        <w:rPr>
          <w:sz w:val="21"/>
        </w:rPr>
        <w:tab/>
      </w:r>
      <w:r>
        <w:rPr>
          <w:sz w:val="21"/>
        </w:rPr>
        <w:t>D.</w:t>
      </w:r>
      <w:r>
        <w:rPr>
          <w:spacing w:val="-1"/>
          <w:sz w:val="21"/>
        </w:rPr>
        <w:t xml:space="preserve"> </w:t>
      </w:r>
      <w:r>
        <w:rPr>
          <w:sz w:val="21"/>
        </w:rPr>
        <w:t>花盘</w:t>
      </w:r>
    </w:p>
    <w:p>
      <w:pPr>
        <w:pStyle w:val="9"/>
        <w:numPr>
          <w:ilvl w:val="0"/>
          <w:numId w:val="19"/>
        </w:numPr>
        <w:tabs>
          <w:tab w:val="left" w:pos="879"/>
        </w:tabs>
        <w:spacing w:before="173" w:after="0" w:line="240" w:lineRule="auto"/>
        <w:ind w:left="878" w:right="0" w:hanging="421"/>
        <w:jc w:val="left"/>
        <w:rPr>
          <w:sz w:val="21"/>
        </w:rPr>
      </w:pPr>
      <w:r>
        <w:rPr>
          <w:spacing w:val="-27"/>
          <w:sz w:val="21"/>
        </w:rPr>
        <w:t xml:space="preserve">图 </w:t>
      </w:r>
      <w:r>
        <w:rPr>
          <w:sz w:val="21"/>
        </w:rPr>
        <w:t>16</w:t>
      </w:r>
      <w:r>
        <w:rPr>
          <w:spacing w:val="-8"/>
          <w:sz w:val="21"/>
        </w:rPr>
        <w:t xml:space="preserve"> 中零件的结构有哪些地方不合理?</w:t>
      </w:r>
      <w:r>
        <w:rPr>
          <w:rFonts w:hint="eastAsia"/>
          <w:spacing w:val="-8"/>
          <w:sz w:val="21"/>
          <w:lang w:val="en-US" w:eastAsia="zh-CN"/>
        </w:rPr>
        <w:t>BC</w:t>
      </w:r>
    </w:p>
    <w:p>
      <w:pPr>
        <w:pStyle w:val="9"/>
        <w:numPr>
          <w:ilvl w:val="1"/>
          <w:numId w:val="19"/>
        </w:numPr>
        <w:tabs>
          <w:tab w:val="left" w:pos="982"/>
          <w:tab w:val="left" w:pos="3184"/>
          <w:tab w:val="left" w:pos="5390"/>
        </w:tabs>
        <w:spacing w:before="170" w:after="0" w:line="240" w:lineRule="auto"/>
        <w:ind w:left="981" w:right="0" w:hanging="212"/>
        <w:jc w:val="left"/>
        <w:rPr>
          <w:sz w:val="21"/>
        </w:rPr>
      </w:pPr>
      <w:r>
        <w:rPr>
          <w:sz w:val="21"/>
        </w:rPr>
        <w:t>螺纹的直径不标准</w:t>
      </w:r>
      <w:r>
        <w:rPr>
          <w:sz w:val="21"/>
        </w:rPr>
        <w:tab/>
      </w:r>
      <w:r>
        <w:rPr>
          <w:sz w:val="21"/>
        </w:rPr>
        <w:t>B.</w:t>
      </w:r>
      <w:r>
        <w:rPr>
          <w:spacing w:val="-1"/>
          <w:sz w:val="21"/>
        </w:rPr>
        <w:t xml:space="preserve"> </w:t>
      </w:r>
      <w:r>
        <w:rPr>
          <w:sz w:val="21"/>
        </w:rPr>
        <w:t>螺纹端部无倒角</w:t>
      </w:r>
      <w:r>
        <w:rPr>
          <w:sz w:val="21"/>
        </w:rPr>
        <w:tab/>
      </w:r>
      <w:r>
        <w:rPr>
          <w:sz w:val="21"/>
        </w:rPr>
        <w:t>C.</w:t>
      </w:r>
      <w:r>
        <w:rPr>
          <w:spacing w:val="-1"/>
          <w:sz w:val="21"/>
        </w:rPr>
        <w:t xml:space="preserve"> </w:t>
      </w:r>
      <w:r>
        <w:rPr>
          <w:sz w:val="21"/>
        </w:rPr>
        <w:t>螺纹根部无退刀槽</w:t>
      </w:r>
    </w:p>
    <w:p>
      <w:pPr>
        <w:spacing w:after="0" w:line="240" w:lineRule="auto"/>
        <w:jc w:val="left"/>
        <w:rPr>
          <w:sz w:val="21"/>
        </w:rPr>
        <w:sectPr>
          <w:pgSz w:w="11910" w:h="16840"/>
          <w:pgMar w:top="1340" w:right="1060" w:bottom="1200" w:left="960" w:header="0" w:footer="1005" w:gutter="0"/>
        </w:sectPr>
      </w:pPr>
    </w:p>
    <w:p>
      <w:pPr>
        <w:pStyle w:val="9"/>
        <w:numPr>
          <w:ilvl w:val="0"/>
          <w:numId w:val="19"/>
        </w:numPr>
        <w:tabs>
          <w:tab w:val="left" w:pos="879"/>
        </w:tabs>
        <w:spacing w:before="49" w:after="0" w:line="240" w:lineRule="auto"/>
        <w:ind w:left="878" w:right="0" w:hanging="421"/>
        <w:jc w:val="left"/>
        <w:rPr>
          <w:sz w:val="21"/>
        </w:rPr>
      </w:pPr>
      <w:r>
        <w:rPr>
          <w:spacing w:val="-27"/>
          <w:sz w:val="21"/>
        </w:rPr>
        <w:t xml:space="preserve">图 </w:t>
      </w:r>
      <w:r>
        <w:rPr>
          <w:sz w:val="21"/>
        </w:rPr>
        <w:t>17</w:t>
      </w:r>
      <w:r>
        <w:rPr>
          <w:spacing w:val="-8"/>
          <w:sz w:val="21"/>
        </w:rPr>
        <w:t xml:space="preserve"> 中所示的刀具可以加工哪些表面?</w:t>
      </w:r>
      <w:r>
        <w:rPr>
          <w:rFonts w:hint="eastAsia"/>
          <w:spacing w:val="-8"/>
          <w:sz w:val="21"/>
          <w:lang w:val="en-US" w:eastAsia="zh-CN"/>
        </w:rPr>
        <w:t>ACD</w:t>
      </w:r>
    </w:p>
    <w:p>
      <w:pPr>
        <w:pStyle w:val="9"/>
        <w:numPr>
          <w:ilvl w:val="1"/>
          <w:numId w:val="19"/>
        </w:numPr>
        <w:tabs>
          <w:tab w:val="left" w:pos="1193"/>
          <w:tab w:val="left" w:pos="2243"/>
          <w:tab w:val="left" w:pos="4027"/>
          <w:tab w:val="left" w:pos="5392"/>
        </w:tabs>
        <w:spacing w:before="170" w:after="0" w:line="240" w:lineRule="auto"/>
        <w:ind w:left="1192" w:right="0" w:hanging="315"/>
        <w:jc w:val="left"/>
        <w:rPr>
          <w:sz w:val="21"/>
        </w:rPr>
      </w:pPr>
      <w:r>
        <w:rPr>
          <w:sz w:val="21"/>
        </w:rPr>
        <w:t>通孔</w:t>
      </w:r>
      <w:r>
        <w:rPr>
          <w:sz w:val="21"/>
        </w:rPr>
        <w:tab/>
      </w:r>
      <w:r>
        <w:rPr>
          <w:sz w:val="21"/>
        </w:rPr>
        <w:t>B.</w:t>
      </w:r>
      <w:r>
        <w:rPr>
          <w:spacing w:val="-3"/>
          <w:sz w:val="21"/>
        </w:rPr>
        <w:t xml:space="preserve"> </w:t>
      </w:r>
      <w:r>
        <w:rPr>
          <w:sz w:val="21"/>
        </w:rPr>
        <w:t>直角台肩孔</w:t>
      </w:r>
      <w:r>
        <w:rPr>
          <w:sz w:val="21"/>
        </w:rPr>
        <w:tab/>
      </w:r>
      <w:r>
        <w:rPr>
          <w:sz w:val="21"/>
        </w:rPr>
        <w:t>C. 锥孔</w:t>
      </w:r>
      <w:r>
        <w:rPr>
          <w:sz w:val="21"/>
        </w:rPr>
        <w:tab/>
      </w:r>
      <w:r>
        <w:rPr>
          <w:sz w:val="21"/>
        </w:rPr>
        <w:t>D.</w:t>
      </w:r>
      <w:r>
        <w:rPr>
          <w:spacing w:val="-1"/>
          <w:sz w:val="21"/>
        </w:rPr>
        <w:t xml:space="preserve"> </w:t>
      </w:r>
      <w:r>
        <w:rPr>
          <w:sz w:val="21"/>
        </w:rPr>
        <w:t>斜台肩孔</w:t>
      </w:r>
    </w:p>
    <w:p>
      <w:pPr>
        <w:pStyle w:val="9"/>
        <w:numPr>
          <w:ilvl w:val="0"/>
          <w:numId w:val="19"/>
        </w:numPr>
        <w:tabs>
          <w:tab w:val="left" w:pos="879"/>
        </w:tabs>
        <w:spacing w:before="170" w:after="0" w:line="240" w:lineRule="auto"/>
        <w:ind w:left="878" w:right="0" w:hanging="421"/>
        <w:jc w:val="left"/>
        <w:rPr>
          <w:sz w:val="21"/>
        </w:rPr>
      </w:pPr>
      <w:r>
        <w:rPr>
          <w:spacing w:val="-27"/>
          <w:sz w:val="21"/>
        </w:rPr>
        <w:t xml:space="preserve">图 </w:t>
      </w:r>
      <w:r>
        <w:rPr>
          <w:sz w:val="21"/>
        </w:rPr>
        <w:t>17</w:t>
      </w:r>
      <w:r>
        <w:rPr>
          <w:spacing w:val="-8"/>
          <w:sz w:val="21"/>
        </w:rPr>
        <w:t xml:space="preserve"> 中所示的刀具可对下列哪些孔作进一步加工?</w:t>
      </w:r>
      <w:r>
        <w:rPr>
          <w:rFonts w:hint="eastAsia"/>
          <w:spacing w:val="-8"/>
          <w:sz w:val="21"/>
          <w:lang w:val="en-US" w:eastAsia="zh-CN"/>
        </w:rPr>
        <w:t>ABC</w:t>
      </w:r>
    </w:p>
    <w:p>
      <w:pPr>
        <w:pStyle w:val="9"/>
        <w:numPr>
          <w:ilvl w:val="1"/>
          <w:numId w:val="19"/>
        </w:numPr>
        <w:tabs>
          <w:tab w:val="left" w:pos="999"/>
          <w:tab w:val="left" w:pos="2363"/>
          <w:tab w:val="left" w:pos="4043"/>
          <w:tab w:val="left" w:pos="5723"/>
        </w:tabs>
        <w:spacing w:before="173" w:after="0" w:line="391" w:lineRule="auto"/>
        <w:ind w:left="458" w:right="3008" w:firstLine="328"/>
        <w:jc w:val="left"/>
        <w:rPr>
          <w:sz w:val="21"/>
        </w:rPr>
      </w:pPr>
      <w:r>
        <w:rPr>
          <w:sz w:val="21"/>
        </w:rPr>
        <w:t>钻出的孔</w:t>
      </w:r>
      <w:r>
        <w:rPr>
          <w:sz w:val="21"/>
        </w:rPr>
        <w:tab/>
      </w:r>
      <w:r>
        <w:rPr>
          <w:sz w:val="21"/>
        </w:rPr>
        <w:t>B.</w:t>
      </w:r>
      <w:r>
        <w:rPr>
          <w:spacing w:val="-3"/>
          <w:sz w:val="21"/>
        </w:rPr>
        <w:t xml:space="preserve"> </w:t>
      </w:r>
      <w:r>
        <w:rPr>
          <w:sz w:val="21"/>
        </w:rPr>
        <w:t>铸出的孔</w:t>
      </w:r>
      <w:r>
        <w:rPr>
          <w:sz w:val="21"/>
        </w:rPr>
        <w:tab/>
      </w:r>
      <w:r>
        <w:rPr>
          <w:sz w:val="21"/>
        </w:rPr>
        <w:t>C.</w:t>
      </w:r>
      <w:r>
        <w:rPr>
          <w:spacing w:val="-3"/>
          <w:sz w:val="21"/>
        </w:rPr>
        <w:t xml:space="preserve"> </w:t>
      </w:r>
      <w:r>
        <w:rPr>
          <w:sz w:val="21"/>
        </w:rPr>
        <w:t>锻出的孔</w:t>
      </w:r>
      <w:r>
        <w:rPr>
          <w:sz w:val="21"/>
        </w:rPr>
        <w:tab/>
      </w:r>
      <w:r>
        <w:rPr>
          <w:sz w:val="21"/>
        </w:rPr>
        <w:t>D.</w:t>
      </w:r>
      <w:r>
        <w:rPr>
          <w:spacing w:val="-4"/>
          <w:sz w:val="21"/>
        </w:rPr>
        <w:t xml:space="preserve"> </w:t>
      </w:r>
      <w:r>
        <w:rPr>
          <w:sz w:val="21"/>
        </w:rPr>
        <w:t>铰出的</w:t>
      </w:r>
      <w:r>
        <w:rPr>
          <w:spacing w:val="-14"/>
          <w:sz w:val="21"/>
        </w:rPr>
        <w:t>孔</w:t>
      </w:r>
      <w:r>
        <w:rPr>
          <w:sz w:val="21"/>
        </w:rPr>
        <w:t>10．在用双顶尖装夹之前需进行下列哪些工作?</w:t>
      </w:r>
      <w:r>
        <w:rPr>
          <w:rFonts w:hint="eastAsia"/>
          <w:sz w:val="21"/>
          <w:lang w:val="en-US" w:eastAsia="zh-CN"/>
        </w:rPr>
        <w:t>CD</w:t>
      </w:r>
    </w:p>
    <w:p>
      <w:pPr>
        <w:pStyle w:val="4"/>
        <w:tabs>
          <w:tab w:val="left" w:pos="2347"/>
          <w:tab w:val="left" w:pos="3607"/>
          <w:tab w:val="left" w:pos="5078"/>
        </w:tabs>
        <w:spacing w:before="1"/>
        <w:ind w:left="984" w:firstLine="0"/>
      </w:pPr>
      <w:r>
        <w:t>A.</w:t>
      </w:r>
      <w:r>
        <w:rPr>
          <w:spacing w:val="-3"/>
        </w:rPr>
        <w:t xml:space="preserve"> </w:t>
      </w:r>
      <w:r>
        <w:t>铸造</w:t>
      </w:r>
      <w:r>
        <w:tab/>
      </w:r>
      <w:r>
        <w:t>B. 划线</w:t>
      </w:r>
      <w:r>
        <w:tab/>
      </w:r>
      <w:r>
        <w:t>C. 车端面</w:t>
      </w:r>
      <w:r>
        <w:tab/>
      </w:r>
      <w:r>
        <w:t>D.</w:t>
      </w:r>
      <w:r>
        <w:rPr>
          <w:spacing w:val="-1"/>
        </w:rPr>
        <w:t xml:space="preserve"> </w:t>
      </w:r>
      <w:r>
        <w:t>钻中心孔</w:t>
      </w:r>
    </w:p>
    <w:p>
      <w:pPr>
        <w:pStyle w:val="9"/>
        <w:numPr>
          <w:ilvl w:val="0"/>
          <w:numId w:val="20"/>
        </w:numPr>
        <w:tabs>
          <w:tab w:val="left" w:pos="879"/>
        </w:tabs>
        <w:spacing w:before="173" w:after="0" w:line="391" w:lineRule="auto"/>
        <w:ind w:left="878" w:right="251" w:hanging="420"/>
        <w:jc w:val="left"/>
        <w:rPr>
          <w:sz w:val="21"/>
        </w:rPr>
      </w:pPr>
      <w:r>
        <w:rPr>
          <w:spacing w:val="-30"/>
          <w:sz w:val="21"/>
        </w:rPr>
        <w:t xml:space="preserve">图 </w:t>
      </w:r>
      <w:r>
        <w:rPr>
          <w:sz w:val="21"/>
        </w:rPr>
        <w:t>19</w:t>
      </w:r>
      <w:r>
        <w:rPr>
          <w:spacing w:val="-14"/>
          <w:sz w:val="21"/>
        </w:rPr>
        <w:t xml:space="preserve"> 所示的齿轮毛坯为圆钢，共 </w:t>
      </w:r>
      <w:r>
        <w:rPr>
          <w:sz w:val="21"/>
        </w:rPr>
        <w:t>20</w:t>
      </w:r>
      <w:r>
        <w:rPr>
          <w:spacing w:val="-10"/>
          <w:sz w:val="21"/>
        </w:rPr>
        <w:t xml:space="preserve"> 件，除齿形外要求全部在车床上完成，保证全部技术要求， 加工时应选用哪些附件装夹?</w:t>
      </w:r>
      <w:r>
        <w:rPr>
          <w:rFonts w:hint="eastAsia"/>
          <w:spacing w:val="-10"/>
          <w:sz w:val="21"/>
          <w:lang w:val="en-US" w:eastAsia="zh-CN"/>
        </w:rPr>
        <w:t>AC</w:t>
      </w:r>
    </w:p>
    <w:p>
      <w:pPr>
        <w:pStyle w:val="4"/>
        <w:tabs>
          <w:tab w:val="left" w:pos="2558"/>
          <w:tab w:val="left" w:pos="4238"/>
          <w:tab w:val="left" w:pos="7492"/>
        </w:tabs>
        <w:spacing w:before="1" w:line="393" w:lineRule="auto"/>
        <w:ind w:left="458" w:right="1660" w:firstLine="420"/>
        <w:rPr>
          <w:rFonts w:hint="default" w:eastAsia="宋体"/>
          <w:lang w:val="en-US" w:eastAsia="zh-CN"/>
        </w:rPr>
      </w:pPr>
      <w:r>
        <w:t>A.</w:t>
      </w:r>
      <w:r>
        <w:rPr>
          <w:spacing w:val="-3"/>
        </w:rPr>
        <w:t xml:space="preserve"> </w:t>
      </w:r>
      <w:r>
        <w:t>三爪卡盘</w:t>
      </w:r>
      <w:r>
        <w:tab/>
      </w:r>
      <w:r>
        <w:t>B.</w:t>
      </w:r>
      <w:r>
        <w:rPr>
          <w:spacing w:val="-3"/>
        </w:rPr>
        <w:t xml:space="preserve"> </w:t>
      </w:r>
      <w:r>
        <w:t>四爪卡盘</w:t>
      </w:r>
      <w:r>
        <w:tab/>
      </w:r>
      <w:r>
        <w:t>C.</w:t>
      </w:r>
      <w:r>
        <w:rPr>
          <w:spacing w:val="-3"/>
        </w:rPr>
        <w:t xml:space="preserve"> </w:t>
      </w:r>
      <w:r>
        <w:t>心轴及双顶尖,</w:t>
      </w:r>
      <w:r>
        <w:rPr>
          <w:spacing w:val="-1"/>
        </w:rPr>
        <w:t xml:space="preserve"> </w:t>
      </w:r>
      <w:r>
        <w:t>卡箍,</w:t>
      </w:r>
      <w:r>
        <w:rPr>
          <w:spacing w:val="-3"/>
        </w:rPr>
        <w:t xml:space="preserve"> </w:t>
      </w:r>
      <w:r>
        <w:t>拨盘</w:t>
      </w:r>
      <w:r>
        <w:tab/>
      </w:r>
      <w:r>
        <w:t>D.</w:t>
      </w:r>
      <w:r>
        <w:rPr>
          <w:spacing w:val="-3"/>
        </w:rPr>
        <w:t xml:space="preserve"> </w:t>
      </w:r>
      <w:r>
        <w:t>花</w:t>
      </w:r>
      <w:r>
        <w:rPr>
          <w:spacing w:val="-16"/>
        </w:rPr>
        <w:t>盘</w:t>
      </w:r>
      <w:r>
        <w:t>12．下列哪几种装夹方法, 可在车削细长轴时使用?</w:t>
      </w:r>
      <w:r>
        <w:rPr>
          <w:rFonts w:hint="eastAsia"/>
          <w:lang w:val="en-US" w:eastAsia="zh-CN"/>
        </w:rPr>
        <w:t>BCD</w:t>
      </w:r>
    </w:p>
    <w:p>
      <w:pPr>
        <w:pStyle w:val="4"/>
        <w:tabs>
          <w:tab w:val="left" w:pos="2347"/>
          <w:tab w:val="left" w:pos="4763"/>
          <w:tab w:val="left" w:pos="6863"/>
        </w:tabs>
        <w:spacing w:before="0" w:line="267" w:lineRule="exact"/>
        <w:ind w:firstLine="0"/>
      </w:pPr>
      <w:r>
        <w:t>A.三爪卡盘</w:t>
      </w:r>
      <w:r>
        <w:tab/>
      </w:r>
      <w:r>
        <w:t>B.三爪卡盘＋中心架</w:t>
      </w:r>
      <w:r>
        <w:tab/>
      </w:r>
      <w:r>
        <w:t>C.双顶尖＋中心架</w:t>
      </w:r>
      <w:r>
        <w:tab/>
      </w:r>
      <w:r>
        <w:t>D.双顶尖＋跟刀架.</w:t>
      </w:r>
    </w:p>
    <w:p>
      <w:pPr>
        <w:pStyle w:val="9"/>
        <w:numPr>
          <w:ilvl w:val="0"/>
          <w:numId w:val="21"/>
        </w:numPr>
        <w:tabs>
          <w:tab w:val="left" w:pos="879"/>
        </w:tabs>
        <w:spacing w:before="170" w:after="0" w:line="240" w:lineRule="auto"/>
        <w:ind w:left="878" w:right="0" w:hanging="421"/>
        <w:jc w:val="left"/>
        <w:rPr>
          <w:sz w:val="21"/>
        </w:rPr>
      </w:pPr>
      <w:r>
        <w:rPr>
          <w:spacing w:val="-27"/>
          <w:sz w:val="21"/>
        </w:rPr>
        <w:t xml:space="preserve">图 </w:t>
      </w:r>
      <w:r>
        <w:rPr>
          <w:sz w:val="21"/>
        </w:rPr>
        <w:t>20</w:t>
      </w:r>
      <w:r>
        <w:rPr>
          <w:spacing w:val="-19"/>
          <w:sz w:val="21"/>
        </w:rPr>
        <w:t xml:space="preserve"> 中工件为 </w:t>
      </w:r>
      <w:r>
        <w:rPr>
          <w:sz w:val="21"/>
        </w:rPr>
        <w:t>1000</w:t>
      </w:r>
      <w:r>
        <w:rPr>
          <w:spacing w:val="-8"/>
          <w:sz w:val="21"/>
        </w:rPr>
        <w:t xml:space="preserve"> 件, 锥面可采用哪些车削方法?</w:t>
      </w:r>
      <w:r>
        <w:rPr>
          <w:rFonts w:hint="eastAsia"/>
          <w:spacing w:val="-8"/>
          <w:sz w:val="21"/>
          <w:lang w:val="en-US" w:eastAsia="zh-CN"/>
        </w:rPr>
        <w:t>CD</w:t>
      </w:r>
    </w:p>
    <w:p>
      <w:pPr>
        <w:pStyle w:val="4"/>
        <w:tabs>
          <w:tab w:val="left" w:pos="2558"/>
          <w:tab w:val="left" w:pos="4867"/>
          <w:tab w:val="left" w:pos="7072"/>
        </w:tabs>
        <w:spacing w:before="173" w:line="415" w:lineRule="auto"/>
        <w:ind w:left="458" w:right="1868" w:firstLine="420"/>
        <w:rPr>
          <w:rFonts w:hint="default" w:eastAsia="宋体"/>
          <w:lang w:val="en-US" w:eastAsia="zh-CN"/>
        </w:rPr>
      </w:pPr>
      <w:r>
        <w:t>A.</w:t>
      </w:r>
      <w:r>
        <w:rPr>
          <w:spacing w:val="-2"/>
        </w:rPr>
        <w:t xml:space="preserve"> </w:t>
      </w:r>
      <w:r>
        <w:t>宽刀法</w:t>
      </w:r>
      <w:r>
        <w:tab/>
      </w:r>
      <w:r>
        <w:t>B.</w:t>
      </w:r>
      <w:r>
        <w:rPr>
          <w:spacing w:val="-4"/>
        </w:rPr>
        <w:t xml:space="preserve"> </w:t>
      </w:r>
      <w:r>
        <w:t>扳转小刀架法</w:t>
      </w:r>
      <w:r>
        <w:tab/>
      </w:r>
      <w:r>
        <w:t>C. 偏移尾架法</w:t>
      </w:r>
      <w:r>
        <w:tab/>
      </w:r>
      <w:r>
        <w:t>D.</w:t>
      </w:r>
      <w:r>
        <w:rPr>
          <w:spacing w:val="-2"/>
        </w:rPr>
        <w:t xml:space="preserve"> </w:t>
      </w:r>
      <w:r>
        <w:t>靠模</w:t>
      </w:r>
      <w:r>
        <w:rPr>
          <w:spacing w:val="-15"/>
        </w:rPr>
        <w:t>法</w:t>
      </w:r>
      <w:r>
        <w:t>14．下列哪几个措施有利于保证车削零件的尺寸精度?</w:t>
      </w:r>
      <w:r>
        <w:rPr>
          <w:rFonts w:hint="eastAsia"/>
          <w:lang w:val="en-US" w:eastAsia="zh-CN"/>
        </w:rPr>
        <w:t>ABD</w:t>
      </w:r>
    </w:p>
    <w:p>
      <w:pPr>
        <w:pStyle w:val="4"/>
        <w:tabs>
          <w:tab w:val="left" w:pos="2971"/>
          <w:tab w:val="left" w:pos="4003"/>
          <w:tab w:val="left" w:pos="5560"/>
        </w:tabs>
        <w:spacing w:before="0" w:line="245" w:lineRule="exact"/>
        <w:ind w:left="1192" w:firstLine="0"/>
      </w:pPr>
      <w:r>
        <w:rPr>
          <w:rFonts w:ascii="Times New Roman" w:eastAsia="Times New Roman"/>
        </w:rPr>
        <w:t>A.</w:t>
      </w:r>
      <w:r>
        <w:t>准确度量</w:t>
      </w:r>
      <w:r>
        <w:tab/>
      </w:r>
      <w:r>
        <w:rPr>
          <w:rFonts w:ascii="Times New Roman" w:eastAsia="Times New Roman"/>
        </w:rPr>
        <w:t>B.</w:t>
      </w:r>
      <w:r>
        <w:t>试切</w:t>
      </w:r>
      <w:r>
        <w:tab/>
      </w:r>
      <w:r>
        <w:rPr>
          <w:rFonts w:ascii="Times New Roman" w:eastAsia="Times New Roman"/>
        </w:rPr>
        <w:t>C.</w:t>
      </w:r>
      <w:r>
        <w:rPr>
          <w:rFonts w:ascii="Times New Roman" w:eastAsia="Times New Roman"/>
          <w:spacing w:val="50"/>
        </w:rPr>
        <w:t xml:space="preserve"> </w:t>
      </w:r>
      <w:r>
        <w:t>一次装夹</w:t>
      </w:r>
      <w:r>
        <w:tab/>
      </w:r>
      <w:r>
        <w:rPr>
          <w:rFonts w:ascii="Times New Roman" w:eastAsia="Times New Roman"/>
        </w:rPr>
        <w:t>D.</w:t>
      </w:r>
      <w:r>
        <w:t>准确地进刻度</w:t>
      </w:r>
    </w:p>
    <w:p>
      <w:pPr>
        <w:pStyle w:val="9"/>
        <w:numPr>
          <w:ilvl w:val="0"/>
          <w:numId w:val="22"/>
        </w:numPr>
        <w:tabs>
          <w:tab w:val="left" w:pos="879"/>
        </w:tabs>
        <w:spacing w:before="170" w:after="0" w:line="240" w:lineRule="auto"/>
        <w:ind w:left="878" w:right="0" w:hanging="421"/>
        <w:jc w:val="left"/>
        <w:rPr>
          <w:sz w:val="21"/>
        </w:rPr>
      </w:pPr>
      <w:r>
        <w:rPr>
          <w:sz w:val="21"/>
        </w:rPr>
        <w:t>机床的切削过程中，具有往复运动特点的机床有：</w:t>
      </w:r>
      <w:r>
        <w:rPr>
          <w:rFonts w:hint="eastAsia"/>
          <w:sz w:val="21"/>
          <w:lang w:val="en-US" w:eastAsia="zh-CN"/>
        </w:rPr>
        <w:t>CD</w:t>
      </w:r>
    </w:p>
    <w:p>
      <w:pPr>
        <w:pStyle w:val="4"/>
        <w:tabs>
          <w:tab w:val="left" w:pos="2656"/>
          <w:tab w:val="left" w:pos="3899"/>
          <w:tab w:val="left" w:pos="5246"/>
          <w:tab w:val="left" w:pos="6127"/>
        </w:tabs>
        <w:spacing w:line="367" w:lineRule="auto"/>
        <w:ind w:left="458" w:right="3290" w:rightChars="0" w:firstLine="734"/>
        <w:rPr>
          <w:rFonts w:hint="default" w:eastAsia="宋体"/>
          <w:lang w:val="en-US" w:eastAsia="zh-CN"/>
        </w:rPr>
      </w:pPr>
      <w:r>
        <w:rPr>
          <w:rFonts w:ascii="Times New Roman" w:eastAsia="Times New Roman"/>
        </w:rPr>
        <w:t>A.</w:t>
      </w:r>
      <w:r>
        <w:t>车床</w:t>
      </w:r>
      <w:r>
        <w:tab/>
      </w:r>
      <w:r>
        <w:rPr>
          <w:rFonts w:ascii="Times New Roman" w:eastAsia="Times New Roman"/>
        </w:rPr>
        <w:t>B.</w:t>
      </w:r>
      <w:r>
        <w:t>铣床</w:t>
      </w:r>
      <w:r>
        <w:tab/>
      </w:r>
      <w:r>
        <w:rPr>
          <w:rFonts w:ascii="Times New Roman" w:eastAsia="Times New Roman"/>
        </w:rPr>
        <w:t>C.</w:t>
      </w:r>
      <w:r>
        <w:t>刨床</w:t>
      </w:r>
      <w:r>
        <w:tab/>
      </w:r>
      <w:r>
        <w:rPr>
          <w:rFonts w:ascii="Times New Roman" w:eastAsia="Times New Roman"/>
        </w:rPr>
        <w:t xml:space="preserve">D. </w:t>
      </w:r>
      <w:r>
        <w:t xml:space="preserve">磨 床 </w:t>
      </w:r>
      <w:r>
        <w:rPr>
          <w:rFonts w:ascii="Times New Roman" w:eastAsia="Times New Roman"/>
        </w:rPr>
        <w:t>16</w:t>
      </w:r>
      <w:r>
        <w:t>．安装工件时，可以保证较高同轴度的夹具有</w:t>
      </w:r>
      <w:r>
        <w:rPr>
          <w:u w:val="single"/>
        </w:rPr>
        <w:t xml:space="preserve"> </w:t>
      </w:r>
      <w:r>
        <w:rPr>
          <w:u w:val="single"/>
        </w:rPr>
        <w:tab/>
      </w:r>
      <w:r>
        <w:rPr>
          <w:u w:val="single"/>
        </w:rPr>
        <w:tab/>
      </w:r>
      <w:r>
        <w:rPr>
          <w:spacing w:val="-17"/>
        </w:rPr>
        <w:t>。</w:t>
      </w:r>
      <w:r>
        <w:rPr>
          <w:rFonts w:hint="eastAsia"/>
          <w:spacing w:val="-17"/>
          <w:lang w:val="en-US" w:eastAsia="zh-CN"/>
        </w:rPr>
        <w:t>AD</w:t>
      </w:r>
    </w:p>
    <w:p>
      <w:pPr>
        <w:pStyle w:val="4"/>
        <w:tabs>
          <w:tab w:val="left" w:pos="2330"/>
          <w:tab w:val="left" w:pos="3187"/>
          <w:tab w:val="left" w:pos="3676"/>
          <w:tab w:val="left" w:pos="5445"/>
        </w:tabs>
        <w:spacing w:before="31" w:line="391" w:lineRule="auto"/>
        <w:ind w:left="458" w:right="3817" w:firstLine="513"/>
        <w:rPr>
          <w:rFonts w:hint="default" w:eastAsia="宋体"/>
          <w:lang w:val="en-US" w:eastAsia="zh-CN"/>
        </w:rPr>
      </w:pPr>
      <w:r>
        <w:rPr>
          <w:rFonts w:ascii="Times New Roman" w:eastAsia="Times New Roman"/>
        </w:rPr>
        <w:t>A.</w:t>
      </w:r>
      <w:r>
        <w:t>双顶尖</w:t>
      </w:r>
      <w:r>
        <w:tab/>
      </w:r>
      <w:r>
        <w:rPr>
          <w:rFonts w:ascii="Times New Roman" w:eastAsia="Times New Roman"/>
        </w:rPr>
        <w:t>B.</w:t>
      </w:r>
      <w:r>
        <w:t>三爪</w:t>
      </w:r>
      <w:r>
        <w:tab/>
      </w:r>
      <w:r>
        <w:tab/>
      </w:r>
      <w:r>
        <w:rPr>
          <w:rFonts w:ascii="Times New Roman" w:eastAsia="Times New Roman"/>
        </w:rPr>
        <w:t>C.</w:t>
      </w:r>
      <w:r>
        <w:t>花盘、弯板</w:t>
      </w:r>
      <w:r>
        <w:tab/>
      </w:r>
      <w:r>
        <w:rPr>
          <w:rFonts w:ascii="Times New Roman" w:eastAsia="Times New Roman"/>
        </w:rPr>
        <w:t>D.</w:t>
      </w:r>
      <w:r>
        <w:t>心</w:t>
      </w:r>
      <w:r>
        <w:rPr>
          <w:spacing w:val="-16"/>
        </w:rPr>
        <w:t>轴</w:t>
      </w:r>
      <w:r>
        <w:rPr>
          <w:rFonts w:ascii="Times New Roman" w:eastAsia="Times New Roman"/>
        </w:rPr>
        <w:t>17</w:t>
      </w:r>
      <w:r>
        <w:t>．主运动的特点是</w:t>
      </w:r>
      <w:r>
        <w:rPr>
          <w:u w:val="single"/>
        </w:rPr>
        <w:t xml:space="preserve"> </w:t>
      </w:r>
      <w:r>
        <w:rPr>
          <w:u w:val="single"/>
        </w:rPr>
        <w:tab/>
      </w:r>
      <w:r>
        <w:t>。</w:t>
      </w:r>
      <w:r>
        <w:rPr>
          <w:rFonts w:hint="eastAsia"/>
          <w:lang w:val="en-US" w:eastAsia="zh-CN"/>
        </w:rPr>
        <w:t>BDF</w:t>
      </w:r>
    </w:p>
    <w:p>
      <w:pPr>
        <w:pStyle w:val="4"/>
        <w:tabs>
          <w:tab w:val="left" w:pos="2608"/>
          <w:tab w:val="left" w:pos="4588"/>
        </w:tabs>
        <w:spacing w:before="1"/>
        <w:ind w:firstLine="0"/>
      </w:pPr>
      <w:r>
        <w:rPr>
          <w:rFonts w:ascii="Times New Roman" w:eastAsia="Times New Roman"/>
        </w:rPr>
        <w:t>A.</w:t>
      </w:r>
      <w:r>
        <w:rPr>
          <w:rFonts w:ascii="Times New Roman" w:eastAsia="Times New Roman"/>
          <w:spacing w:val="-3"/>
        </w:rPr>
        <w:t xml:space="preserve"> </w:t>
      </w:r>
      <w:r>
        <w:rPr>
          <w:rFonts w:ascii="Times New Roman" w:eastAsia="Times New Roman"/>
        </w:rPr>
        <w:t xml:space="preserve">2 </w:t>
      </w:r>
      <w:r>
        <w:t>个</w:t>
      </w:r>
      <w:r>
        <w:rPr>
          <w:rFonts w:ascii="Times New Roman" w:eastAsia="Times New Roman"/>
        </w:rPr>
        <w:t>/</w:t>
      </w:r>
      <w:r>
        <w:t>机床</w:t>
      </w:r>
      <w:r>
        <w:tab/>
      </w:r>
      <w:r>
        <w:rPr>
          <w:rFonts w:ascii="Times New Roman" w:eastAsia="Times New Roman"/>
        </w:rPr>
        <w:t xml:space="preserve">B.  </w:t>
      </w:r>
      <w:r>
        <w:t>运动速度快</w:t>
      </w:r>
      <w:r>
        <w:tab/>
      </w:r>
      <w:r>
        <w:rPr>
          <w:rFonts w:ascii="Times New Roman" w:eastAsia="Times New Roman"/>
        </w:rPr>
        <w:t>C.</w:t>
      </w:r>
      <w:r>
        <w:rPr>
          <w:rFonts w:ascii="Times New Roman" w:eastAsia="Times New Roman"/>
          <w:spacing w:val="51"/>
        </w:rPr>
        <w:t xml:space="preserve"> </w:t>
      </w:r>
      <w:r>
        <w:t>消耗功率小</w:t>
      </w:r>
    </w:p>
    <w:p>
      <w:pPr>
        <w:pStyle w:val="4"/>
        <w:tabs>
          <w:tab w:val="left" w:pos="2505"/>
          <w:tab w:val="left" w:pos="4576"/>
          <w:tab w:val="left" w:pos="4936"/>
        </w:tabs>
        <w:spacing w:before="173"/>
        <w:ind w:firstLine="0"/>
      </w:pPr>
      <w:r>
        <w:rPr>
          <w:rFonts w:ascii="Times New Roman" w:eastAsia="Times New Roman"/>
        </w:rPr>
        <w:t>D.</w:t>
      </w:r>
      <w:r>
        <w:rPr>
          <w:rFonts w:ascii="Times New Roman" w:eastAsia="Times New Roman"/>
          <w:spacing w:val="-3"/>
        </w:rPr>
        <w:t xml:space="preserve"> </w:t>
      </w:r>
      <w:r>
        <w:rPr>
          <w:rFonts w:ascii="Times New Roman" w:eastAsia="Times New Roman"/>
        </w:rPr>
        <w:t xml:space="preserve">1 </w:t>
      </w:r>
      <w:r>
        <w:t>个</w:t>
      </w:r>
      <w:r>
        <w:rPr>
          <w:rFonts w:ascii="Times New Roman" w:eastAsia="Times New Roman"/>
        </w:rPr>
        <w:t>/</w:t>
      </w:r>
      <w:r>
        <w:t>机床</w:t>
      </w:r>
      <w:r>
        <w:tab/>
      </w:r>
      <w:r>
        <w:rPr>
          <w:rFonts w:ascii="Times New Roman" w:eastAsia="Times New Roman"/>
        </w:rPr>
        <w:t>E.</w:t>
      </w:r>
      <w:r>
        <w:rPr>
          <w:rFonts w:ascii="Times New Roman" w:eastAsia="Times New Roman"/>
          <w:spacing w:val="51"/>
        </w:rPr>
        <w:t xml:space="preserve"> </w:t>
      </w:r>
      <w:r>
        <w:t>运动速度慢</w:t>
      </w:r>
      <w:r>
        <w:tab/>
      </w:r>
      <w:r>
        <w:rPr>
          <w:rFonts w:ascii="Times New Roman" w:eastAsia="Times New Roman"/>
          <w:spacing w:val="-7"/>
        </w:rPr>
        <w:t>F.</w:t>
      </w:r>
      <w:r>
        <w:rPr>
          <w:rFonts w:ascii="Times New Roman" w:eastAsia="Times New Roman"/>
          <w:spacing w:val="-7"/>
        </w:rPr>
        <w:tab/>
      </w:r>
      <w:r>
        <w:t>消耗功率大</w:t>
      </w:r>
    </w:p>
    <w:p>
      <w:pPr>
        <w:pStyle w:val="9"/>
        <w:numPr>
          <w:ilvl w:val="0"/>
          <w:numId w:val="23"/>
        </w:numPr>
        <w:tabs>
          <w:tab w:val="left" w:pos="879"/>
          <w:tab w:val="left" w:pos="4972"/>
        </w:tabs>
        <w:spacing w:before="170" w:after="0" w:line="240" w:lineRule="auto"/>
        <w:ind w:left="878" w:right="0" w:hanging="421"/>
        <w:jc w:val="left"/>
        <w:rPr>
          <w:sz w:val="21"/>
        </w:rPr>
      </w:pPr>
      <w:r>
        <w:rPr>
          <w:sz w:val="21"/>
        </w:rPr>
        <w:t>车削的切削速度高低的影响因素是</w:t>
      </w:r>
      <w:r>
        <w:rPr>
          <w:sz w:val="21"/>
          <w:u w:val="single"/>
        </w:rPr>
        <w:t xml:space="preserve"> </w:t>
      </w:r>
      <w:r>
        <w:rPr>
          <w:sz w:val="21"/>
          <w:u w:val="single"/>
        </w:rPr>
        <w:tab/>
      </w:r>
      <w:r>
        <w:rPr>
          <w:sz w:val="21"/>
        </w:rPr>
        <w:t>。</w:t>
      </w:r>
      <w:r>
        <w:rPr>
          <w:rFonts w:hint="eastAsia"/>
          <w:sz w:val="21"/>
          <w:lang w:val="en-US" w:eastAsia="zh-CN"/>
        </w:rPr>
        <w:t>BC</w:t>
      </w:r>
    </w:p>
    <w:p>
      <w:pPr>
        <w:pStyle w:val="4"/>
        <w:tabs>
          <w:tab w:val="left" w:pos="2342"/>
          <w:tab w:val="left" w:pos="3899"/>
          <w:tab w:val="left" w:pos="5603"/>
        </w:tabs>
        <w:ind w:firstLine="0"/>
      </w:pPr>
      <w:r>
        <w:rPr>
          <w:rFonts w:ascii="Times New Roman" w:eastAsia="Times New Roman"/>
        </w:rPr>
        <w:t>A.</w:t>
      </w:r>
      <w:r>
        <w:t>背吃刀量</w:t>
      </w:r>
      <w:r>
        <w:tab/>
      </w:r>
      <w:r>
        <w:rPr>
          <w:rFonts w:ascii="Times New Roman" w:eastAsia="Times New Roman"/>
        </w:rPr>
        <w:t>B.</w:t>
      </w:r>
      <w:r>
        <w:t>工件直径</w:t>
      </w:r>
      <w:r>
        <w:tab/>
      </w:r>
      <w:r>
        <w:rPr>
          <w:rFonts w:ascii="Times New Roman" w:eastAsia="Times New Roman"/>
        </w:rPr>
        <w:t>C.</w:t>
      </w:r>
      <w:r>
        <w:t>工件转速</w:t>
      </w:r>
      <w:r>
        <w:tab/>
      </w:r>
      <w:r>
        <w:rPr>
          <w:rFonts w:ascii="Times New Roman" w:eastAsia="Times New Roman"/>
        </w:rPr>
        <w:t>D.</w:t>
      </w:r>
      <w:r>
        <w:t>进给量</w:t>
      </w:r>
    </w:p>
    <w:p>
      <w:pPr>
        <w:pStyle w:val="4"/>
        <w:spacing w:before="0"/>
        <w:ind w:left="0" w:firstLine="0"/>
        <w:rPr>
          <w:sz w:val="22"/>
        </w:rPr>
      </w:pPr>
    </w:p>
    <w:p>
      <w:pPr>
        <w:pStyle w:val="4"/>
        <w:spacing w:before="0"/>
        <w:ind w:left="0" w:firstLine="0"/>
        <w:rPr>
          <w:sz w:val="22"/>
        </w:rPr>
      </w:pPr>
    </w:p>
    <w:p>
      <w:pPr>
        <w:pStyle w:val="4"/>
        <w:spacing w:before="0"/>
        <w:ind w:left="0" w:firstLine="0"/>
        <w:rPr>
          <w:sz w:val="22"/>
        </w:rPr>
      </w:pPr>
    </w:p>
    <w:p>
      <w:pPr>
        <w:pStyle w:val="4"/>
        <w:spacing w:before="0"/>
        <w:ind w:left="0" w:firstLine="0"/>
        <w:rPr>
          <w:sz w:val="22"/>
        </w:rPr>
      </w:pPr>
    </w:p>
    <w:p>
      <w:pPr>
        <w:pStyle w:val="4"/>
        <w:spacing w:before="3"/>
        <w:ind w:left="0" w:firstLine="0"/>
        <w:rPr>
          <w:sz w:val="19"/>
        </w:rPr>
      </w:pPr>
    </w:p>
    <w:p>
      <w:pPr>
        <w:pStyle w:val="2"/>
        <w:tabs>
          <w:tab w:val="left" w:pos="802"/>
          <w:tab w:val="left" w:pos="1505"/>
        </w:tabs>
        <w:spacing w:before="1"/>
        <w:ind w:left="102"/>
      </w:pPr>
      <w:r>
        <w:t>数</w:t>
      </w:r>
      <w:r>
        <w:tab/>
      </w:r>
      <w:r>
        <w:t>控</w:t>
      </w:r>
      <w:r>
        <w:tab/>
      </w:r>
      <w:r>
        <w:t>车</w:t>
      </w:r>
    </w:p>
    <w:p>
      <w:pPr>
        <w:pStyle w:val="4"/>
        <w:spacing w:before="10"/>
        <w:ind w:left="0" w:firstLine="0"/>
        <w:rPr>
          <w:b/>
          <w:sz w:val="39"/>
        </w:rPr>
      </w:pPr>
    </w:p>
    <w:p>
      <w:pPr>
        <w:pStyle w:val="3"/>
      </w:pPr>
      <w:r>
        <w:t>一．判断</w:t>
      </w:r>
    </w:p>
    <w:p>
      <w:pPr>
        <w:pStyle w:val="9"/>
        <w:numPr>
          <w:ilvl w:val="0"/>
          <w:numId w:val="24"/>
        </w:numPr>
        <w:tabs>
          <w:tab w:val="left" w:pos="774"/>
        </w:tabs>
        <w:spacing w:before="163" w:after="0" w:line="240" w:lineRule="auto"/>
        <w:ind w:left="774" w:right="0" w:hanging="316"/>
        <w:jc w:val="left"/>
        <w:rPr>
          <w:sz w:val="21"/>
        </w:rPr>
      </w:pPr>
      <w:r>
        <w:rPr>
          <w:sz w:val="21"/>
        </w:rPr>
        <w:t>程序编制的两种方法是手工编程和自动编程。</w:t>
      </w:r>
      <w:r>
        <w:rPr>
          <w:rFonts w:hint="eastAsia"/>
          <w:sz w:val="21"/>
          <w:lang w:val="en-US" w:eastAsia="zh-CN"/>
        </w:rPr>
        <w:t>√</w:t>
      </w:r>
    </w:p>
    <w:p>
      <w:pPr>
        <w:pStyle w:val="9"/>
        <w:numPr>
          <w:ilvl w:val="0"/>
          <w:numId w:val="24"/>
        </w:numPr>
        <w:tabs>
          <w:tab w:val="left" w:pos="774"/>
        </w:tabs>
        <w:spacing w:before="170" w:after="0" w:line="240" w:lineRule="auto"/>
        <w:ind w:left="774" w:right="0" w:hanging="316"/>
        <w:jc w:val="left"/>
        <w:rPr>
          <w:sz w:val="21"/>
        </w:rPr>
      </w:pPr>
      <w:r>
        <w:rPr>
          <w:spacing w:val="-3"/>
          <w:sz w:val="21"/>
        </w:rPr>
        <w:t xml:space="preserve">在标准中，平行于机床主轴的刀具运动坐标轴为 </w:t>
      </w:r>
      <w:r>
        <w:rPr>
          <w:rFonts w:ascii="Times New Roman" w:eastAsia="Times New Roman"/>
          <w:sz w:val="21"/>
        </w:rPr>
        <w:t>X</w:t>
      </w:r>
      <w:r>
        <w:rPr>
          <w:rFonts w:ascii="Times New Roman" w:eastAsia="Times New Roman"/>
          <w:spacing w:val="-1"/>
          <w:sz w:val="21"/>
        </w:rPr>
        <w:t xml:space="preserve"> </w:t>
      </w:r>
      <w:r>
        <w:rPr>
          <w:sz w:val="21"/>
        </w:rPr>
        <w:t>轴，取刀具远离工件的方向为正方向。</w:t>
      </w:r>
      <w:r>
        <w:rPr>
          <w:rFonts w:hint="eastAsia"/>
          <w:sz w:val="21"/>
          <w:lang w:val="en-US" w:eastAsia="zh-CN"/>
        </w:rPr>
        <w:t>×</w:t>
      </w:r>
    </w:p>
    <w:p>
      <w:pPr>
        <w:spacing w:after="0" w:line="240" w:lineRule="auto"/>
        <w:jc w:val="left"/>
        <w:rPr>
          <w:sz w:val="21"/>
        </w:rPr>
        <w:sectPr>
          <w:pgSz w:w="11910" w:h="16840"/>
          <w:pgMar w:top="1340" w:right="1060" w:bottom="1200" w:left="960" w:header="0" w:footer="1005" w:gutter="0"/>
        </w:sectPr>
      </w:pPr>
    </w:p>
    <w:p>
      <w:pPr>
        <w:pStyle w:val="9"/>
        <w:numPr>
          <w:ilvl w:val="0"/>
          <w:numId w:val="24"/>
        </w:numPr>
        <w:tabs>
          <w:tab w:val="left" w:pos="774"/>
        </w:tabs>
        <w:spacing w:before="49" w:after="0" w:line="240" w:lineRule="auto"/>
        <w:ind w:left="774" w:right="0" w:hanging="316"/>
        <w:jc w:val="left"/>
        <w:rPr>
          <w:sz w:val="21"/>
        </w:rPr>
      </w:pPr>
      <w:r>
        <w:rPr>
          <w:sz w:val="21"/>
        </w:rPr>
        <w:t>数控机床采用滚珠丝杠，可通过软件补偿消除间隙。</w:t>
      </w:r>
      <w:r>
        <w:rPr>
          <w:rFonts w:hint="eastAsia"/>
          <w:sz w:val="21"/>
          <w:lang w:val="en-US" w:eastAsia="zh-CN"/>
        </w:rPr>
        <w:t>√</w:t>
      </w:r>
    </w:p>
    <w:p>
      <w:pPr>
        <w:pStyle w:val="9"/>
        <w:numPr>
          <w:ilvl w:val="0"/>
          <w:numId w:val="24"/>
        </w:numPr>
        <w:tabs>
          <w:tab w:val="left" w:pos="774"/>
        </w:tabs>
        <w:spacing w:before="170" w:after="0" w:line="240" w:lineRule="auto"/>
        <w:ind w:left="774" w:right="0" w:hanging="316"/>
        <w:jc w:val="left"/>
        <w:rPr>
          <w:sz w:val="21"/>
        </w:rPr>
      </w:pPr>
      <w:r>
        <w:rPr>
          <w:sz w:val="21"/>
        </w:rPr>
        <w:t>数控车床可以实现双轴（</w:t>
      </w:r>
      <w:r>
        <w:rPr>
          <w:rFonts w:ascii="Times New Roman" w:eastAsia="Times New Roman"/>
          <w:sz w:val="21"/>
        </w:rPr>
        <w:t>X</w:t>
      </w:r>
      <w:r>
        <w:rPr>
          <w:rFonts w:ascii="Times New Roman" w:eastAsia="Times New Roman"/>
          <w:spacing w:val="-1"/>
          <w:sz w:val="21"/>
        </w:rPr>
        <w:t xml:space="preserve"> </w:t>
      </w:r>
      <w:r>
        <w:rPr>
          <w:spacing w:val="-27"/>
          <w:sz w:val="21"/>
        </w:rPr>
        <w:t xml:space="preserve">和 </w:t>
      </w:r>
      <w:r>
        <w:rPr>
          <w:rFonts w:ascii="Times New Roman" w:eastAsia="Times New Roman"/>
          <w:sz w:val="21"/>
        </w:rPr>
        <w:t>Z</w:t>
      </w:r>
      <w:r>
        <w:rPr>
          <w:rFonts w:ascii="Times New Roman" w:eastAsia="Times New Roman"/>
          <w:spacing w:val="-1"/>
          <w:sz w:val="21"/>
        </w:rPr>
        <w:t xml:space="preserve"> </w:t>
      </w:r>
      <w:r>
        <w:rPr>
          <w:sz w:val="21"/>
        </w:rPr>
        <w:t>轴）联动。</w:t>
      </w:r>
      <w:r>
        <w:rPr>
          <w:rFonts w:hint="eastAsia"/>
          <w:sz w:val="21"/>
          <w:lang w:val="en-US" w:eastAsia="zh-CN"/>
        </w:rPr>
        <w:t>√</w:t>
      </w:r>
    </w:p>
    <w:p>
      <w:pPr>
        <w:pStyle w:val="9"/>
        <w:numPr>
          <w:ilvl w:val="0"/>
          <w:numId w:val="24"/>
        </w:numPr>
        <w:tabs>
          <w:tab w:val="left" w:pos="774"/>
        </w:tabs>
        <w:spacing w:before="170" w:after="0" w:line="240" w:lineRule="auto"/>
        <w:ind w:left="774" w:right="0" w:hanging="316"/>
        <w:jc w:val="left"/>
        <w:rPr>
          <w:sz w:val="21"/>
        </w:rPr>
      </w:pPr>
      <w:r>
        <w:rPr>
          <w:rFonts w:ascii="Times New Roman" w:eastAsia="Times New Roman"/>
          <w:sz w:val="21"/>
        </w:rPr>
        <w:t xml:space="preserve">G00 </w:t>
      </w:r>
      <w:r>
        <w:rPr>
          <w:spacing w:val="-5"/>
          <w:sz w:val="21"/>
        </w:rPr>
        <w:t xml:space="preserve">代码为模态码，即其他同组 </w:t>
      </w:r>
      <w:r>
        <w:rPr>
          <w:rFonts w:ascii="Times New Roman" w:eastAsia="Times New Roman"/>
          <w:sz w:val="21"/>
        </w:rPr>
        <w:t xml:space="preserve">G </w:t>
      </w:r>
      <w:r>
        <w:rPr>
          <w:sz w:val="21"/>
        </w:rPr>
        <w:t>代码出现前均有效。</w:t>
      </w:r>
      <w:r>
        <w:rPr>
          <w:rFonts w:hint="eastAsia"/>
          <w:sz w:val="21"/>
          <w:lang w:val="en-US" w:eastAsia="zh-CN"/>
        </w:rPr>
        <w:t>√</w:t>
      </w:r>
    </w:p>
    <w:p>
      <w:pPr>
        <w:pStyle w:val="9"/>
        <w:numPr>
          <w:ilvl w:val="0"/>
          <w:numId w:val="24"/>
        </w:numPr>
        <w:tabs>
          <w:tab w:val="left" w:pos="720"/>
        </w:tabs>
        <w:spacing w:before="173" w:after="0" w:line="240" w:lineRule="auto"/>
        <w:ind w:left="720" w:right="0" w:hanging="262"/>
        <w:jc w:val="left"/>
        <w:rPr>
          <w:sz w:val="21"/>
        </w:rPr>
      </w:pPr>
      <w:r>
        <w:rPr>
          <w:sz w:val="21"/>
        </w:rPr>
        <w:t>数控车床的机械原点一般设定在各坐标轴的正向极限位置。</w:t>
      </w:r>
      <w:r>
        <w:rPr>
          <w:rFonts w:hint="eastAsia"/>
          <w:sz w:val="21"/>
          <w:lang w:val="en-US" w:eastAsia="zh-CN"/>
        </w:rPr>
        <w:t>√</w:t>
      </w:r>
    </w:p>
    <w:p>
      <w:pPr>
        <w:pStyle w:val="9"/>
        <w:numPr>
          <w:ilvl w:val="0"/>
          <w:numId w:val="24"/>
        </w:numPr>
        <w:tabs>
          <w:tab w:val="left" w:pos="720"/>
        </w:tabs>
        <w:spacing w:before="170" w:after="0" w:line="240" w:lineRule="auto"/>
        <w:ind w:left="720" w:right="0" w:hanging="262"/>
        <w:jc w:val="left"/>
        <w:rPr>
          <w:sz w:val="21"/>
        </w:rPr>
      </w:pPr>
      <w:r>
        <w:rPr>
          <w:sz w:val="21"/>
        </w:rPr>
        <w:t>数控机床回零可以不按一定顺序，各轴任意先后。</w:t>
      </w:r>
      <w:r>
        <w:rPr>
          <w:rFonts w:hint="eastAsia"/>
          <w:sz w:val="21"/>
          <w:lang w:val="en-US" w:eastAsia="zh-CN"/>
        </w:rPr>
        <w:t>×</w:t>
      </w:r>
    </w:p>
    <w:p>
      <w:pPr>
        <w:pStyle w:val="9"/>
        <w:numPr>
          <w:ilvl w:val="0"/>
          <w:numId w:val="24"/>
        </w:numPr>
        <w:tabs>
          <w:tab w:val="left" w:pos="880"/>
          <w:tab w:val="left" w:pos="881"/>
        </w:tabs>
        <w:spacing w:before="170" w:after="0" w:line="240" w:lineRule="auto"/>
        <w:ind w:left="880" w:right="0" w:hanging="423"/>
        <w:jc w:val="left"/>
        <w:rPr>
          <w:sz w:val="21"/>
        </w:rPr>
      </w:pPr>
      <w:r>
        <w:rPr>
          <w:sz w:val="21"/>
        </w:rPr>
        <w:t>数控机床就是在普通机床上装上数控单元。</w:t>
      </w:r>
      <w:r>
        <w:rPr>
          <w:rFonts w:hint="eastAsia"/>
          <w:sz w:val="21"/>
          <w:lang w:val="en-US" w:eastAsia="zh-CN"/>
        </w:rPr>
        <w:t>×</w:t>
      </w:r>
    </w:p>
    <w:p>
      <w:pPr>
        <w:pStyle w:val="9"/>
        <w:numPr>
          <w:ilvl w:val="0"/>
          <w:numId w:val="24"/>
        </w:numPr>
        <w:tabs>
          <w:tab w:val="left" w:pos="848"/>
        </w:tabs>
        <w:spacing w:before="173" w:after="0" w:line="240" w:lineRule="auto"/>
        <w:ind w:left="847" w:right="0" w:hanging="349"/>
        <w:jc w:val="left"/>
        <w:rPr>
          <w:sz w:val="21"/>
        </w:rPr>
      </w:pPr>
      <w:r>
        <w:rPr>
          <w:spacing w:val="-6"/>
          <w:sz w:val="21"/>
        </w:rPr>
        <w:t xml:space="preserve">数控车编程时，其中 </w:t>
      </w:r>
      <w:r>
        <w:rPr>
          <w:rFonts w:ascii="Times New Roman" w:eastAsia="Times New Roman"/>
          <w:sz w:val="21"/>
        </w:rPr>
        <w:t>X</w:t>
      </w:r>
      <w:r>
        <w:rPr>
          <w:rFonts w:ascii="Times New Roman" w:eastAsia="Times New Roman"/>
          <w:spacing w:val="-2"/>
          <w:sz w:val="21"/>
        </w:rPr>
        <w:t xml:space="preserve"> </w:t>
      </w:r>
      <w:r>
        <w:rPr>
          <w:sz w:val="21"/>
        </w:rPr>
        <w:t>是绝对坐标里表示横向的坐标轴。</w:t>
      </w:r>
      <w:r>
        <w:rPr>
          <w:rFonts w:ascii="Times New Roman" w:eastAsia="Times New Roman"/>
          <w:sz w:val="21"/>
        </w:rPr>
        <w:t>W</w:t>
      </w:r>
      <w:r>
        <w:rPr>
          <w:rFonts w:ascii="Times New Roman" w:eastAsia="Times New Roman"/>
          <w:spacing w:val="-3"/>
          <w:sz w:val="21"/>
        </w:rPr>
        <w:t xml:space="preserve"> </w:t>
      </w:r>
      <w:r>
        <w:rPr>
          <w:sz w:val="21"/>
        </w:rPr>
        <w:t>是相对坐标里表示纵向的坐标轴。</w:t>
      </w:r>
      <w:r>
        <w:rPr>
          <w:rFonts w:hint="eastAsia"/>
          <w:sz w:val="21"/>
          <w:lang w:val="en-US" w:eastAsia="zh-CN"/>
        </w:rPr>
        <w:t>√</w:t>
      </w:r>
    </w:p>
    <w:p>
      <w:pPr>
        <w:pStyle w:val="9"/>
        <w:numPr>
          <w:ilvl w:val="0"/>
          <w:numId w:val="24"/>
        </w:numPr>
        <w:tabs>
          <w:tab w:val="left" w:pos="879"/>
        </w:tabs>
        <w:spacing w:before="170" w:after="0" w:line="240" w:lineRule="auto"/>
        <w:ind w:left="878" w:right="0" w:hanging="421"/>
        <w:jc w:val="left"/>
        <w:rPr>
          <w:sz w:val="21"/>
        </w:rPr>
      </w:pPr>
      <w:r>
        <w:rPr>
          <w:sz w:val="21"/>
        </w:rPr>
        <w:t>数控加工在切削原理上与切削加工相同。</w:t>
      </w:r>
      <w:r>
        <w:rPr>
          <w:rFonts w:hint="eastAsia"/>
          <w:sz w:val="21"/>
          <w:lang w:val="en-US" w:eastAsia="zh-CN"/>
        </w:rPr>
        <w:t>√</w:t>
      </w:r>
    </w:p>
    <w:p>
      <w:pPr>
        <w:pStyle w:val="4"/>
        <w:spacing w:before="0"/>
        <w:ind w:left="0" w:firstLine="0"/>
        <w:rPr>
          <w:sz w:val="22"/>
        </w:rPr>
      </w:pPr>
    </w:p>
    <w:p>
      <w:pPr>
        <w:pStyle w:val="4"/>
        <w:spacing w:before="9"/>
        <w:ind w:left="0" w:firstLine="0"/>
        <w:rPr>
          <w:sz w:val="25"/>
        </w:rPr>
      </w:pPr>
    </w:p>
    <w:p>
      <w:pPr>
        <w:pStyle w:val="3"/>
      </w:pPr>
      <w:r>
        <w:t>二．单选</w:t>
      </w:r>
    </w:p>
    <w:p>
      <w:pPr>
        <w:pStyle w:val="9"/>
        <w:numPr>
          <w:ilvl w:val="0"/>
          <w:numId w:val="25"/>
        </w:numPr>
        <w:tabs>
          <w:tab w:val="left" w:pos="720"/>
          <w:tab w:val="left" w:pos="4759"/>
        </w:tabs>
        <w:spacing w:before="171" w:after="0" w:line="240" w:lineRule="auto"/>
        <w:ind w:left="720" w:right="0" w:hanging="262"/>
        <w:jc w:val="left"/>
        <w:rPr>
          <w:rFonts w:ascii="Times New Roman" w:eastAsia="Times New Roman"/>
          <w:sz w:val="21"/>
        </w:rPr>
      </w:pPr>
      <w:r>
        <w:rPr>
          <w:sz w:val="21"/>
        </w:rPr>
        <w:t>数控机床生产效率高的原因是</w:t>
      </w:r>
      <w:r>
        <w:rPr>
          <w:sz w:val="21"/>
          <w:u w:val="single"/>
        </w:rPr>
        <w:t xml:space="preserve"> </w:t>
      </w:r>
      <w:r>
        <w:rPr>
          <w:sz w:val="21"/>
          <w:u w:val="single"/>
        </w:rPr>
        <w:tab/>
      </w:r>
      <w:r>
        <w:rPr>
          <w:sz w:val="21"/>
        </w:rPr>
        <w:t>。</w:t>
      </w:r>
      <w:r>
        <w:rPr>
          <w:rFonts w:hint="eastAsia"/>
          <w:sz w:val="21"/>
          <w:lang w:val="en-US" w:eastAsia="zh-CN"/>
        </w:rPr>
        <w:t>B</w:t>
      </w:r>
    </w:p>
    <w:p>
      <w:pPr>
        <w:pStyle w:val="9"/>
        <w:numPr>
          <w:ilvl w:val="1"/>
          <w:numId w:val="25"/>
        </w:numPr>
        <w:tabs>
          <w:tab w:val="left" w:pos="1089"/>
          <w:tab w:val="left" w:pos="2767"/>
          <w:tab w:val="left" w:pos="7598"/>
        </w:tabs>
        <w:spacing w:before="170" w:after="0" w:line="240" w:lineRule="auto"/>
        <w:ind w:left="1088" w:right="0" w:hanging="317"/>
        <w:jc w:val="left"/>
        <w:rPr>
          <w:sz w:val="21"/>
        </w:rPr>
      </w:pPr>
      <w:r>
        <w:rPr>
          <w:sz w:val="21"/>
        </w:rPr>
        <w:t>主轴转速高</w:t>
      </w:r>
      <w:r>
        <w:rPr>
          <w:sz w:val="21"/>
        </w:rPr>
        <w:tab/>
      </w:r>
      <w:r>
        <w:rPr>
          <w:sz w:val="21"/>
        </w:rPr>
        <w:t>B．在加工过程中，自动换刀、无需对刀和测量</w:t>
      </w:r>
      <w:r>
        <w:rPr>
          <w:sz w:val="21"/>
        </w:rPr>
        <w:tab/>
      </w:r>
      <w:r>
        <w:rPr>
          <w:sz w:val="21"/>
        </w:rPr>
        <w:t>C．背吃刀量大</w:t>
      </w:r>
    </w:p>
    <w:p>
      <w:pPr>
        <w:pStyle w:val="9"/>
        <w:numPr>
          <w:ilvl w:val="0"/>
          <w:numId w:val="25"/>
        </w:numPr>
        <w:tabs>
          <w:tab w:val="left" w:pos="774"/>
          <w:tab w:val="left" w:pos="2347"/>
          <w:tab w:val="left" w:pos="3818"/>
          <w:tab w:val="left" w:pos="5287"/>
          <w:tab w:val="left" w:pos="6652"/>
          <w:tab w:val="left" w:pos="9240"/>
        </w:tabs>
        <w:spacing w:before="172" w:after="0" w:line="391" w:lineRule="auto"/>
        <w:ind w:left="984" w:right="650" w:rightChars="0" w:hanging="526"/>
        <w:jc w:val="left"/>
        <w:rPr>
          <w:rFonts w:ascii="Times New Roman" w:eastAsia="Times New Roman"/>
          <w:sz w:val="19"/>
        </w:rPr>
      </w:pPr>
      <w:r>
        <w:rPr>
          <w:sz w:val="21"/>
        </w:rPr>
        <w:t>经济型数控车与标准数控车不同，刀具顺时针移动，用</w:t>
      </w:r>
      <w:r>
        <w:rPr>
          <w:sz w:val="21"/>
          <w:u w:val="single"/>
        </w:rPr>
        <w:t xml:space="preserve"> </w:t>
      </w:r>
      <w:r>
        <w:rPr>
          <w:sz w:val="21"/>
          <w:u w:val="single"/>
        </w:rPr>
        <w:tab/>
      </w:r>
      <w:r>
        <w:rPr>
          <w:sz w:val="21"/>
        </w:rPr>
        <w:t>指令完成轨迹移动</w:t>
      </w:r>
      <w:r>
        <w:rPr>
          <w:spacing w:val="-13"/>
          <w:sz w:val="21"/>
        </w:rPr>
        <w:t>。</w:t>
      </w:r>
      <w:r>
        <w:rPr>
          <w:rFonts w:hint="eastAsia"/>
          <w:spacing w:val="-13"/>
          <w:sz w:val="21"/>
          <w:lang w:val="en-US" w:eastAsia="zh-CN"/>
        </w:rPr>
        <w:t>D</w:t>
      </w:r>
    </w:p>
    <w:p>
      <w:pPr>
        <w:pStyle w:val="9"/>
        <w:numPr>
          <w:numId w:val="0"/>
        </w:numPr>
        <w:tabs>
          <w:tab w:val="left" w:pos="774"/>
          <w:tab w:val="left" w:pos="2347"/>
          <w:tab w:val="left" w:pos="3818"/>
          <w:tab w:val="left" w:pos="5287"/>
          <w:tab w:val="left" w:pos="6652"/>
          <w:tab w:val="left" w:pos="9240"/>
        </w:tabs>
        <w:spacing w:before="172" w:after="0" w:line="391" w:lineRule="auto"/>
        <w:ind w:left="458" w:leftChars="0" w:right="650" w:rightChars="0"/>
        <w:jc w:val="left"/>
        <w:rPr>
          <w:rFonts w:ascii="Times New Roman" w:eastAsia="Times New Roman"/>
          <w:sz w:val="19"/>
        </w:rPr>
      </w:pPr>
      <w:r>
        <w:rPr>
          <w:sz w:val="21"/>
        </w:rPr>
        <w:t>A．G00</w:t>
      </w:r>
      <w:r>
        <w:rPr>
          <w:sz w:val="21"/>
        </w:rPr>
        <w:tab/>
      </w:r>
      <w:r>
        <w:rPr>
          <w:sz w:val="21"/>
        </w:rPr>
        <w:t>B．G01</w:t>
      </w:r>
      <w:r>
        <w:rPr>
          <w:sz w:val="21"/>
        </w:rPr>
        <w:tab/>
      </w:r>
      <w:r>
        <w:rPr>
          <w:sz w:val="21"/>
        </w:rPr>
        <w:t>C．G02</w:t>
      </w:r>
      <w:r>
        <w:rPr>
          <w:sz w:val="21"/>
        </w:rPr>
        <w:tab/>
      </w:r>
      <w:r>
        <w:rPr>
          <w:sz w:val="21"/>
        </w:rPr>
        <w:t>D．G03</w:t>
      </w:r>
    </w:p>
    <w:p>
      <w:pPr>
        <w:pStyle w:val="9"/>
        <w:numPr>
          <w:ilvl w:val="0"/>
          <w:numId w:val="25"/>
        </w:numPr>
        <w:tabs>
          <w:tab w:val="left" w:pos="720"/>
          <w:tab w:val="left" w:pos="3233"/>
        </w:tabs>
        <w:spacing w:before="1" w:after="0" w:line="240" w:lineRule="auto"/>
        <w:ind w:left="720" w:right="0" w:hanging="262"/>
        <w:jc w:val="left"/>
        <w:rPr>
          <w:rFonts w:ascii="Times New Roman" w:eastAsia="Times New Roman"/>
          <w:sz w:val="21"/>
        </w:rPr>
      </w:pPr>
      <w:r>
        <w:rPr>
          <w:sz w:val="21"/>
        </w:rPr>
        <w:t>在</w:t>
      </w:r>
      <w:r>
        <w:rPr>
          <w:spacing w:val="-51"/>
          <w:sz w:val="21"/>
        </w:rPr>
        <w:t xml:space="preserve"> </w:t>
      </w:r>
      <w:r>
        <w:rPr>
          <w:rFonts w:ascii="Times New Roman" w:eastAsia="Times New Roman"/>
          <w:sz w:val="21"/>
        </w:rPr>
        <w:t>G00</w:t>
      </w:r>
      <w:r>
        <w:rPr>
          <w:rFonts w:ascii="Times New Roman" w:eastAsia="Times New Roman"/>
          <w:spacing w:val="-2"/>
          <w:sz w:val="21"/>
        </w:rPr>
        <w:t xml:space="preserve"> </w:t>
      </w:r>
      <w:r>
        <w:rPr>
          <w:sz w:val="21"/>
        </w:rPr>
        <w:t>程序段中，</w:t>
      </w:r>
      <w:r>
        <w:rPr>
          <w:sz w:val="21"/>
          <w:u w:val="single"/>
        </w:rPr>
        <w:t xml:space="preserve"> </w:t>
      </w:r>
      <w:r>
        <w:rPr>
          <w:sz w:val="21"/>
          <w:u w:val="single"/>
        </w:rPr>
        <w:tab/>
      </w:r>
      <w:r>
        <w:rPr>
          <w:sz w:val="21"/>
        </w:rPr>
        <w:t>值将不起作用。</w:t>
      </w:r>
      <w:r>
        <w:rPr>
          <w:rFonts w:hint="eastAsia"/>
          <w:sz w:val="21"/>
          <w:lang w:val="en-US" w:eastAsia="zh-CN"/>
        </w:rPr>
        <w:t>C</w:t>
      </w:r>
    </w:p>
    <w:p>
      <w:pPr>
        <w:pStyle w:val="4"/>
        <w:tabs>
          <w:tab w:val="left" w:pos="2663"/>
          <w:tab w:val="left" w:pos="4343"/>
          <w:tab w:val="left" w:pos="5707"/>
        </w:tabs>
        <w:spacing w:before="173"/>
        <w:ind w:left="984" w:firstLine="0"/>
      </w:pPr>
      <w:r>
        <w:t>A．X</w:t>
      </w:r>
      <w:r>
        <w:tab/>
      </w:r>
      <w:r>
        <w:t>B.</w:t>
      </w:r>
      <w:r>
        <w:rPr>
          <w:spacing w:val="-2"/>
        </w:rPr>
        <w:t xml:space="preserve"> </w:t>
      </w:r>
      <w:r>
        <w:t>S</w:t>
      </w:r>
      <w:r>
        <w:tab/>
      </w:r>
      <w:r>
        <w:t>C.</w:t>
      </w:r>
      <w:r>
        <w:rPr>
          <w:spacing w:val="-1"/>
        </w:rPr>
        <w:t xml:space="preserve"> </w:t>
      </w:r>
      <w:r>
        <w:t>F</w:t>
      </w:r>
      <w:r>
        <w:tab/>
      </w:r>
      <w:r>
        <w:t>D.</w:t>
      </w:r>
      <w:r>
        <w:rPr>
          <w:spacing w:val="1"/>
        </w:rPr>
        <w:t xml:space="preserve"> </w:t>
      </w:r>
      <w:r>
        <w:t>T</w:t>
      </w:r>
    </w:p>
    <w:p>
      <w:pPr>
        <w:pStyle w:val="9"/>
        <w:numPr>
          <w:ilvl w:val="0"/>
          <w:numId w:val="25"/>
        </w:numPr>
        <w:tabs>
          <w:tab w:val="left" w:pos="720"/>
          <w:tab w:val="left" w:pos="2347"/>
          <w:tab w:val="left" w:pos="3818"/>
          <w:tab w:val="left" w:pos="5287"/>
          <w:tab w:val="left" w:pos="5445"/>
        </w:tabs>
        <w:spacing w:before="170" w:after="0" w:line="391" w:lineRule="auto"/>
        <w:ind w:left="984" w:right="2410" w:rightChars="0" w:hanging="526"/>
        <w:jc w:val="left"/>
        <w:rPr>
          <w:rFonts w:ascii="Times New Roman" w:eastAsia="Times New Roman"/>
          <w:sz w:val="21"/>
        </w:rPr>
      </w:pPr>
      <w:r>
        <w:rPr>
          <w:sz w:val="21"/>
        </w:rPr>
        <w:t>可用作快速定位的准备功能代码是</w:t>
      </w:r>
      <w:r>
        <w:rPr>
          <w:sz w:val="21"/>
          <w:u w:val="single"/>
        </w:rPr>
        <w:t xml:space="preserve"> </w:t>
      </w:r>
      <w:r>
        <w:rPr>
          <w:sz w:val="21"/>
          <w:u w:val="single"/>
        </w:rPr>
        <w:tab/>
      </w:r>
      <w:r>
        <w:rPr>
          <w:sz w:val="21"/>
          <w:u w:val="single"/>
        </w:rPr>
        <w:tab/>
      </w:r>
      <w:r>
        <w:rPr>
          <w:sz w:val="21"/>
        </w:rPr>
        <w:t>。</w:t>
      </w:r>
      <w:r>
        <w:rPr>
          <w:rFonts w:hint="eastAsia"/>
          <w:sz w:val="21"/>
          <w:lang w:val="en-US" w:eastAsia="zh-CN"/>
        </w:rPr>
        <w:t>A</w:t>
      </w:r>
    </w:p>
    <w:p>
      <w:pPr>
        <w:pStyle w:val="9"/>
        <w:numPr>
          <w:numId w:val="0"/>
        </w:numPr>
        <w:tabs>
          <w:tab w:val="left" w:pos="720"/>
          <w:tab w:val="left" w:pos="2347"/>
          <w:tab w:val="left" w:pos="3818"/>
          <w:tab w:val="left" w:pos="5287"/>
          <w:tab w:val="left" w:pos="5445"/>
        </w:tabs>
        <w:spacing w:before="170" w:after="0" w:line="391" w:lineRule="auto"/>
        <w:ind w:left="458" w:leftChars="0" w:right="2410" w:rightChars="0"/>
        <w:jc w:val="left"/>
        <w:rPr>
          <w:rFonts w:ascii="Times New Roman" w:eastAsia="Times New Roman"/>
          <w:sz w:val="21"/>
        </w:rPr>
      </w:pPr>
      <w:r>
        <w:rPr>
          <w:sz w:val="21"/>
        </w:rPr>
        <w:t>A．G00</w:t>
      </w:r>
      <w:r>
        <w:rPr>
          <w:sz w:val="21"/>
        </w:rPr>
        <w:tab/>
      </w:r>
      <w:r>
        <w:rPr>
          <w:sz w:val="21"/>
        </w:rPr>
        <w:t>B．G01</w:t>
      </w:r>
      <w:r>
        <w:rPr>
          <w:sz w:val="21"/>
        </w:rPr>
        <w:tab/>
      </w:r>
      <w:r>
        <w:rPr>
          <w:sz w:val="21"/>
        </w:rPr>
        <w:t>C．G02</w:t>
      </w:r>
      <w:r>
        <w:rPr>
          <w:sz w:val="21"/>
        </w:rPr>
        <w:tab/>
      </w:r>
      <w:r>
        <w:rPr>
          <w:spacing w:val="-3"/>
          <w:sz w:val="21"/>
        </w:rPr>
        <w:t>D．G03</w:t>
      </w:r>
    </w:p>
    <w:p>
      <w:pPr>
        <w:pStyle w:val="9"/>
        <w:numPr>
          <w:ilvl w:val="0"/>
          <w:numId w:val="25"/>
        </w:numPr>
        <w:tabs>
          <w:tab w:val="left" w:pos="720"/>
        </w:tabs>
        <w:spacing w:before="4" w:after="0" w:line="240" w:lineRule="auto"/>
        <w:ind w:left="720" w:right="0" w:hanging="262"/>
        <w:jc w:val="left"/>
        <w:rPr>
          <w:rFonts w:ascii="Times New Roman" w:eastAsia="Times New Roman"/>
          <w:sz w:val="21"/>
        </w:rPr>
      </w:pPr>
      <w:r>
        <w:rPr>
          <w:sz w:val="21"/>
        </w:rPr>
        <w:t>数控车床是在普通车床上安装了下列哪些装置？</w:t>
      </w:r>
      <w:r>
        <w:rPr>
          <w:rFonts w:hint="eastAsia"/>
          <w:sz w:val="21"/>
          <w:lang w:val="en-US" w:eastAsia="zh-CN"/>
        </w:rPr>
        <w:t>C</w:t>
      </w:r>
    </w:p>
    <w:p>
      <w:pPr>
        <w:pStyle w:val="9"/>
        <w:numPr>
          <w:ilvl w:val="1"/>
          <w:numId w:val="25"/>
        </w:numPr>
        <w:tabs>
          <w:tab w:val="left" w:pos="1197"/>
          <w:tab w:val="left" w:pos="3611"/>
          <w:tab w:val="left" w:pos="5397"/>
        </w:tabs>
        <w:spacing w:before="170" w:after="0" w:line="240" w:lineRule="auto"/>
        <w:ind w:left="1196" w:right="0" w:hanging="317"/>
        <w:jc w:val="left"/>
        <w:rPr>
          <w:sz w:val="21"/>
        </w:rPr>
      </w:pPr>
      <w:r>
        <w:rPr>
          <w:sz w:val="21"/>
        </w:rPr>
        <w:t>可转动的六角刀架</w:t>
      </w:r>
      <w:r>
        <w:rPr>
          <w:sz w:val="21"/>
        </w:rPr>
        <w:tab/>
      </w:r>
      <w:r>
        <w:rPr>
          <w:sz w:val="21"/>
        </w:rPr>
        <w:t>B．高频电源</w:t>
      </w:r>
      <w:r>
        <w:rPr>
          <w:sz w:val="21"/>
        </w:rPr>
        <w:tab/>
      </w:r>
      <w:r>
        <w:rPr>
          <w:sz w:val="21"/>
        </w:rPr>
        <w:t>C．数控和伺服单元</w:t>
      </w:r>
    </w:p>
    <w:p>
      <w:pPr>
        <w:pStyle w:val="9"/>
        <w:numPr>
          <w:ilvl w:val="0"/>
          <w:numId w:val="25"/>
        </w:numPr>
        <w:tabs>
          <w:tab w:val="left" w:pos="825"/>
          <w:tab w:val="left" w:pos="826"/>
          <w:tab w:val="left" w:pos="4826"/>
        </w:tabs>
        <w:spacing w:before="170" w:after="0" w:line="240" w:lineRule="auto"/>
        <w:ind w:left="825" w:right="0" w:hanging="368"/>
        <w:jc w:val="left"/>
        <w:rPr>
          <w:rFonts w:ascii="Times New Roman" w:eastAsia="Times New Roman"/>
          <w:sz w:val="21"/>
        </w:rPr>
      </w:pPr>
      <w:r>
        <w:rPr>
          <w:sz w:val="21"/>
        </w:rPr>
        <w:t>数控实习中，进给量</w:t>
      </w:r>
      <w:r>
        <w:rPr>
          <w:spacing w:val="-55"/>
          <w:sz w:val="21"/>
        </w:rPr>
        <w:t xml:space="preserve"> </w:t>
      </w:r>
      <w:r>
        <w:rPr>
          <w:rFonts w:ascii="Times New Roman" w:eastAsia="Times New Roman"/>
          <w:sz w:val="21"/>
        </w:rPr>
        <w:t>F</w:t>
      </w:r>
      <w:r>
        <w:rPr>
          <w:rFonts w:ascii="Times New Roman" w:eastAsia="Times New Roman"/>
          <w:spacing w:val="-1"/>
          <w:sz w:val="21"/>
        </w:rPr>
        <w:t xml:space="preserve"> </w:t>
      </w:r>
      <w:r>
        <w:rPr>
          <w:sz w:val="21"/>
        </w:rPr>
        <w:t>的单位是</w:t>
      </w:r>
      <w:r>
        <w:rPr>
          <w:sz w:val="21"/>
          <w:u w:val="single"/>
        </w:rPr>
        <w:t xml:space="preserve"> </w:t>
      </w:r>
      <w:r>
        <w:rPr>
          <w:sz w:val="21"/>
          <w:u w:val="single"/>
        </w:rPr>
        <w:tab/>
      </w:r>
      <w:r>
        <w:rPr>
          <w:sz w:val="21"/>
        </w:rPr>
        <w:t>。</w:t>
      </w:r>
      <w:r>
        <w:rPr>
          <w:rFonts w:hint="eastAsia"/>
          <w:sz w:val="21"/>
          <w:lang w:val="en-US" w:eastAsia="zh-CN"/>
        </w:rPr>
        <w:t>A</w:t>
      </w:r>
    </w:p>
    <w:p>
      <w:pPr>
        <w:pStyle w:val="9"/>
        <w:numPr>
          <w:ilvl w:val="1"/>
          <w:numId w:val="25"/>
        </w:numPr>
        <w:tabs>
          <w:tab w:val="left" w:pos="1298"/>
          <w:tab w:val="left" w:pos="2978"/>
          <w:tab w:val="left" w:pos="4972"/>
          <w:tab w:val="left" w:pos="6758"/>
        </w:tabs>
        <w:spacing w:before="173" w:after="0" w:line="240" w:lineRule="auto"/>
        <w:ind w:left="1297" w:right="0" w:hanging="314"/>
        <w:jc w:val="left"/>
        <w:rPr>
          <w:sz w:val="21"/>
        </w:rPr>
      </w:pPr>
      <w:r>
        <w:rPr>
          <w:sz w:val="21"/>
        </w:rPr>
        <w:t>毫米每分钟</w:t>
      </w:r>
      <w:r>
        <w:rPr>
          <w:sz w:val="21"/>
        </w:rPr>
        <w:tab/>
      </w:r>
      <w:r>
        <w:rPr>
          <w:sz w:val="21"/>
        </w:rPr>
        <w:t>B．毫米每转</w:t>
      </w:r>
      <w:r>
        <w:rPr>
          <w:sz w:val="21"/>
        </w:rPr>
        <w:tab/>
      </w:r>
      <w:r>
        <w:rPr>
          <w:sz w:val="21"/>
        </w:rPr>
        <w:t>C．米每秒</w:t>
      </w:r>
      <w:r>
        <w:rPr>
          <w:sz w:val="21"/>
        </w:rPr>
        <w:tab/>
      </w:r>
      <w:r>
        <w:rPr>
          <w:sz w:val="21"/>
        </w:rPr>
        <w:t>D．米每分钟</w:t>
      </w:r>
    </w:p>
    <w:p>
      <w:pPr>
        <w:pStyle w:val="9"/>
        <w:numPr>
          <w:ilvl w:val="0"/>
          <w:numId w:val="25"/>
        </w:numPr>
        <w:tabs>
          <w:tab w:val="left" w:pos="878"/>
          <w:tab w:val="left" w:pos="879"/>
          <w:tab w:val="left" w:pos="5025"/>
        </w:tabs>
        <w:spacing w:before="170" w:after="0" w:line="240" w:lineRule="auto"/>
        <w:ind w:left="878" w:right="0" w:hanging="421"/>
        <w:jc w:val="left"/>
        <w:rPr>
          <w:sz w:val="21"/>
        </w:rPr>
      </w:pPr>
      <w:r>
        <w:rPr>
          <w:w w:val="95"/>
          <w:sz w:val="21"/>
        </w:rPr>
        <w:t>数控加工与切削加工的不同之处在于</w:t>
      </w:r>
      <w:r>
        <w:rPr>
          <w:rFonts w:ascii="Times New Roman" w:eastAsia="Times New Roman"/>
          <w:w w:val="95"/>
          <w:sz w:val="21"/>
          <w:u w:val="single"/>
        </w:rPr>
        <w:t xml:space="preserve"> </w:t>
      </w:r>
      <w:r>
        <w:rPr>
          <w:rFonts w:ascii="Times New Roman" w:eastAsia="Times New Roman"/>
          <w:sz w:val="21"/>
          <w:u w:val="single"/>
        </w:rPr>
        <w:tab/>
      </w:r>
      <w:r>
        <w:rPr>
          <w:rFonts w:hint="eastAsia" w:ascii="Times New Roman"/>
          <w:sz w:val="21"/>
          <w:u w:val="single"/>
          <w:lang w:val="en-US" w:eastAsia="zh-CN"/>
        </w:rPr>
        <w:t>C</w:t>
      </w:r>
    </w:p>
    <w:p>
      <w:pPr>
        <w:pStyle w:val="4"/>
        <w:spacing w:before="8"/>
        <w:ind w:left="0" w:firstLine="0"/>
        <w:rPr>
          <w:rFonts w:ascii="Times New Roman"/>
          <w:sz w:val="8"/>
        </w:rPr>
      </w:pPr>
    </w:p>
    <w:p>
      <w:pPr>
        <w:pStyle w:val="9"/>
        <w:numPr>
          <w:ilvl w:val="1"/>
          <w:numId w:val="25"/>
        </w:numPr>
        <w:tabs>
          <w:tab w:val="left" w:pos="1194"/>
          <w:tab w:val="left" w:pos="3083"/>
          <w:tab w:val="left" w:pos="4447"/>
          <w:tab w:val="left" w:pos="6127"/>
        </w:tabs>
        <w:spacing w:before="70" w:after="0" w:line="240" w:lineRule="auto"/>
        <w:ind w:left="1194" w:right="0" w:hanging="316"/>
        <w:jc w:val="left"/>
        <w:rPr>
          <w:sz w:val="21"/>
        </w:rPr>
      </w:pPr>
      <w:r>
        <w:rPr>
          <w:sz w:val="21"/>
        </w:rPr>
        <w:t>加工过程</w:t>
      </w:r>
      <w:r>
        <w:rPr>
          <w:sz w:val="21"/>
        </w:rPr>
        <w:tab/>
      </w:r>
      <w:r>
        <w:rPr>
          <w:sz w:val="21"/>
        </w:rPr>
        <w:t>B．刀具</w:t>
      </w:r>
      <w:r>
        <w:rPr>
          <w:sz w:val="21"/>
        </w:rPr>
        <w:tab/>
      </w:r>
      <w:r>
        <w:rPr>
          <w:sz w:val="21"/>
        </w:rPr>
        <w:t>C．控制方式</w:t>
      </w:r>
      <w:r>
        <w:rPr>
          <w:sz w:val="21"/>
        </w:rPr>
        <w:tab/>
      </w:r>
      <w:r>
        <w:rPr>
          <w:sz w:val="21"/>
        </w:rPr>
        <w:t>D．切削运动</w:t>
      </w:r>
    </w:p>
    <w:p>
      <w:pPr>
        <w:pStyle w:val="9"/>
        <w:numPr>
          <w:ilvl w:val="0"/>
          <w:numId w:val="25"/>
        </w:numPr>
        <w:tabs>
          <w:tab w:val="left" w:pos="773"/>
          <w:tab w:val="left" w:pos="4288"/>
        </w:tabs>
        <w:spacing w:before="172" w:after="0" w:line="240" w:lineRule="auto"/>
        <w:ind w:left="772" w:right="0" w:hanging="315"/>
        <w:jc w:val="left"/>
        <w:rPr>
          <w:sz w:val="21"/>
        </w:rPr>
      </w:pPr>
      <w:r>
        <w:rPr>
          <w:sz w:val="21"/>
        </w:rPr>
        <w:t>数控车床编程时，X</w:t>
      </w:r>
      <w:r>
        <w:rPr>
          <w:spacing w:val="-56"/>
          <w:sz w:val="21"/>
        </w:rPr>
        <w:t xml:space="preserve"> </w:t>
      </w:r>
      <w:r>
        <w:rPr>
          <w:sz w:val="21"/>
        </w:rPr>
        <w:t>输入的是</w:t>
      </w:r>
      <w:r>
        <w:rPr>
          <w:sz w:val="21"/>
          <w:u w:val="single"/>
        </w:rPr>
        <w:t xml:space="preserve"> </w:t>
      </w:r>
      <w:r>
        <w:rPr>
          <w:sz w:val="21"/>
          <w:u w:val="single"/>
        </w:rPr>
        <w:tab/>
      </w:r>
      <w:r>
        <w:rPr>
          <w:sz w:val="21"/>
        </w:rPr>
        <w:t>。</w:t>
      </w:r>
      <w:r>
        <w:rPr>
          <w:rFonts w:hint="eastAsia"/>
          <w:sz w:val="21"/>
          <w:lang w:val="en-US" w:eastAsia="zh-CN"/>
        </w:rPr>
        <w:t>A</w:t>
      </w:r>
    </w:p>
    <w:p>
      <w:pPr>
        <w:pStyle w:val="9"/>
        <w:numPr>
          <w:ilvl w:val="1"/>
          <w:numId w:val="25"/>
        </w:numPr>
        <w:tabs>
          <w:tab w:val="left" w:pos="1194"/>
          <w:tab w:val="left" w:pos="3067"/>
          <w:tab w:val="left" w:pos="5255"/>
          <w:tab w:val="left" w:pos="8179"/>
        </w:tabs>
        <w:spacing w:before="171" w:after="0" w:line="240" w:lineRule="auto"/>
        <w:ind w:left="1194" w:right="0" w:hanging="316"/>
        <w:jc w:val="left"/>
        <w:rPr>
          <w:sz w:val="21"/>
        </w:rPr>
      </w:pPr>
      <w:r>
        <w:rPr>
          <w:sz w:val="21"/>
        </w:rPr>
        <w:t>工件的直径值</w:t>
      </w:r>
      <w:r>
        <w:rPr>
          <w:sz w:val="21"/>
        </w:rPr>
        <w:tab/>
      </w:r>
      <w:r>
        <w:rPr>
          <w:spacing w:val="-8"/>
          <w:sz w:val="21"/>
        </w:rPr>
        <w:t>B．</w:t>
      </w:r>
      <w:r>
        <w:rPr>
          <w:sz w:val="21"/>
        </w:rPr>
        <w:t>工件的半径值</w:t>
      </w:r>
      <w:r>
        <w:rPr>
          <w:sz w:val="21"/>
        </w:rPr>
        <w:tab/>
      </w:r>
      <w:r>
        <w:rPr>
          <w:spacing w:val="-7"/>
          <w:sz w:val="21"/>
        </w:rPr>
        <w:t>C．</w:t>
      </w:r>
      <w:r>
        <w:rPr>
          <w:sz w:val="21"/>
        </w:rPr>
        <w:t>刀具当前位置的坐标值</w:t>
      </w:r>
      <w:r>
        <w:rPr>
          <w:sz w:val="21"/>
        </w:rPr>
        <w:tab/>
      </w:r>
      <w:r>
        <w:rPr>
          <w:spacing w:val="-7"/>
          <w:sz w:val="21"/>
        </w:rPr>
        <w:t>D．</w:t>
      </w:r>
      <w:r>
        <w:rPr>
          <w:sz w:val="21"/>
        </w:rPr>
        <w:t>相对坐标值</w:t>
      </w:r>
    </w:p>
    <w:p>
      <w:pPr>
        <w:pStyle w:val="9"/>
        <w:numPr>
          <w:ilvl w:val="0"/>
          <w:numId w:val="25"/>
        </w:numPr>
        <w:tabs>
          <w:tab w:val="left" w:pos="720"/>
          <w:tab w:val="left" w:pos="3239"/>
        </w:tabs>
        <w:spacing w:before="170" w:after="0" w:line="240" w:lineRule="auto"/>
        <w:ind w:left="720" w:right="0" w:hanging="262"/>
        <w:jc w:val="left"/>
        <w:rPr>
          <w:rFonts w:ascii="Times New Roman" w:eastAsia="Times New Roman"/>
          <w:sz w:val="21"/>
        </w:rPr>
      </w:pPr>
      <w:r>
        <w:rPr>
          <w:sz w:val="21"/>
        </w:rPr>
        <w:t>伺服电机是接受</w:t>
      </w:r>
      <w:r>
        <w:rPr>
          <w:sz w:val="21"/>
          <w:u w:val="single"/>
        </w:rPr>
        <w:t xml:space="preserve"> </w:t>
      </w:r>
      <w:r>
        <w:rPr>
          <w:sz w:val="21"/>
          <w:u w:val="single"/>
        </w:rPr>
        <w:tab/>
      </w:r>
      <w:r>
        <w:rPr>
          <w:sz w:val="21"/>
        </w:rPr>
        <w:t>发出的脉冲信息而工作的。</w:t>
      </w:r>
      <w:r>
        <w:rPr>
          <w:rFonts w:hint="eastAsia"/>
          <w:sz w:val="21"/>
          <w:lang w:val="en-US" w:eastAsia="zh-CN"/>
        </w:rPr>
        <w:t>A</w:t>
      </w:r>
    </w:p>
    <w:p>
      <w:pPr>
        <w:pStyle w:val="9"/>
        <w:numPr>
          <w:ilvl w:val="1"/>
          <w:numId w:val="25"/>
        </w:numPr>
        <w:tabs>
          <w:tab w:val="left" w:pos="1194"/>
          <w:tab w:val="left" w:pos="2452"/>
          <w:tab w:val="left" w:pos="4763"/>
          <w:tab w:val="left" w:pos="6338"/>
        </w:tabs>
        <w:spacing w:before="172" w:after="0" w:line="240" w:lineRule="auto"/>
        <w:ind w:left="1194" w:right="0" w:hanging="316"/>
        <w:jc w:val="left"/>
        <w:rPr>
          <w:sz w:val="21"/>
        </w:rPr>
      </w:pPr>
      <w:r>
        <w:rPr>
          <w:sz w:val="21"/>
        </w:rPr>
        <w:t>数控单元</w:t>
      </w:r>
      <w:r>
        <w:rPr>
          <w:sz w:val="21"/>
        </w:rPr>
        <w:tab/>
      </w:r>
      <w:r>
        <w:rPr>
          <w:sz w:val="21"/>
        </w:rPr>
        <w:t>B．主轴脉冲发生器</w:t>
      </w:r>
      <w:r>
        <w:rPr>
          <w:sz w:val="21"/>
        </w:rPr>
        <w:tab/>
      </w:r>
      <w:r>
        <w:rPr>
          <w:sz w:val="21"/>
        </w:rPr>
        <w:t>C．伺服单元</w:t>
      </w:r>
      <w:r>
        <w:rPr>
          <w:sz w:val="21"/>
        </w:rPr>
        <w:tab/>
      </w:r>
      <w:r>
        <w:rPr>
          <w:sz w:val="21"/>
        </w:rPr>
        <w:t>D．主轴箱</w:t>
      </w:r>
    </w:p>
    <w:p>
      <w:pPr>
        <w:pStyle w:val="9"/>
        <w:numPr>
          <w:ilvl w:val="0"/>
          <w:numId w:val="25"/>
        </w:numPr>
        <w:tabs>
          <w:tab w:val="left" w:pos="928"/>
          <w:tab w:val="left" w:pos="929"/>
          <w:tab w:val="left" w:pos="4658"/>
        </w:tabs>
        <w:spacing w:before="170" w:after="0" w:line="240" w:lineRule="auto"/>
        <w:ind w:left="928" w:right="0" w:hanging="471"/>
        <w:jc w:val="left"/>
        <w:rPr>
          <w:rFonts w:ascii="Times New Roman" w:eastAsia="Times New Roman"/>
          <w:sz w:val="21"/>
        </w:rPr>
      </w:pPr>
      <w:r>
        <w:rPr>
          <w:rFonts w:ascii="Times New Roman" w:eastAsia="Times New Roman"/>
          <w:sz w:val="21"/>
        </w:rPr>
        <w:t>CAPP</w:t>
      </w:r>
      <w:r>
        <w:rPr>
          <w:rFonts w:ascii="Times New Roman" w:eastAsia="Times New Roman"/>
          <w:spacing w:val="-1"/>
          <w:sz w:val="21"/>
        </w:rPr>
        <w:t xml:space="preserve"> </w:t>
      </w:r>
      <w:r>
        <w:rPr>
          <w:sz w:val="21"/>
        </w:rPr>
        <w:t>的基本含义是计算机辅助</w:t>
      </w:r>
      <w:r>
        <w:rPr>
          <w:sz w:val="21"/>
          <w:u w:val="single"/>
        </w:rPr>
        <w:t xml:space="preserve"> </w:t>
      </w:r>
      <w:r>
        <w:rPr>
          <w:sz w:val="21"/>
          <w:u w:val="single"/>
        </w:rPr>
        <w:tab/>
      </w:r>
      <w:r>
        <w:rPr>
          <w:sz w:val="21"/>
        </w:rPr>
        <w:t>。</w:t>
      </w:r>
      <w:r>
        <w:rPr>
          <w:rFonts w:hint="eastAsia"/>
          <w:sz w:val="21"/>
          <w:lang w:val="en-US" w:eastAsia="zh-CN"/>
        </w:rPr>
        <w:t>B</w:t>
      </w:r>
    </w:p>
    <w:p>
      <w:pPr>
        <w:pStyle w:val="9"/>
        <w:numPr>
          <w:ilvl w:val="1"/>
          <w:numId w:val="25"/>
        </w:numPr>
        <w:tabs>
          <w:tab w:val="left" w:pos="1193"/>
          <w:tab w:val="left" w:pos="2663"/>
          <w:tab w:val="left" w:pos="4447"/>
          <w:tab w:val="left" w:pos="4867"/>
          <w:tab w:val="left" w:pos="6338"/>
        </w:tabs>
        <w:spacing w:before="171" w:after="0" w:line="240" w:lineRule="auto"/>
        <w:ind w:left="1192" w:right="0" w:hanging="315"/>
        <w:jc w:val="left"/>
        <w:rPr>
          <w:sz w:val="21"/>
        </w:rPr>
      </w:pPr>
      <w:r>
        <w:rPr>
          <w:sz w:val="21"/>
        </w:rPr>
        <w:t>工艺设计</w:t>
      </w:r>
      <w:r>
        <w:rPr>
          <w:sz w:val="21"/>
        </w:rPr>
        <w:tab/>
      </w:r>
      <w:r>
        <w:rPr>
          <w:sz w:val="21"/>
        </w:rPr>
        <w:t>B.</w:t>
      </w:r>
      <w:r>
        <w:rPr>
          <w:spacing w:val="-3"/>
          <w:sz w:val="21"/>
        </w:rPr>
        <w:t xml:space="preserve"> </w:t>
      </w:r>
      <w:r>
        <w:rPr>
          <w:sz w:val="21"/>
        </w:rPr>
        <w:t>工艺过程</w:t>
      </w:r>
      <w:r>
        <w:rPr>
          <w:sz w:val="21"/>
        </w:rPr>
        <w:tab/>
      </w:r>
      <w:r>
        <w:rPr>
          <w:sz w:val="21"/>
        </w:rPr>
        <w:t>C.</w:t>
      </w:r>
      <w:r>
        <w:rPr>
          <w:sz w:val="21"/>
        </w:rPr>
        <w:tab/>
      </w:r>
      <w:r>
        <w:rPr>
          <w:sz w:val="21"/>
        </w:rPr>
        <w:t>过程设计</w:t>
      </w:r>
      <w:r>
        <w:rPr>
          <w:sz w:val="21"/>
        </w:rPr>
        <w:tab/>
      </w:r>
      <w:r>
        <w:rPr>
          <w:sz w:val="21"/>
        </w:rPr>
        <w:t>D.</w:t>
      </w:r>
      <w:r>
        <w:rPr>
          <w:spacing w:val="-1"/>
          <w:sz w:val="21"/>
        </w:rPr>
        <w:t xml:space="preserve"> </w:t>
      </w:r>
      <w:r>
        <w:rPr>
          <w:sz w:val="21"/>
        </w:rPr>
        <w:t>生产规划</w:t>
      </w:r>
    </w:p>
    <w:p>
      <w:pPr>
        <w:spacing w:after="0" w:line="240" w:lineRule="auto"/>
        <w:jc w:val="left"/>
        <w:rPr>
          <w:sz w:val="21"/>
        </w:rPr>
      </w:pPr>
    </w:p>
    <w:p>
      <w:pPr>
        <w:spacing w:after="0" w:line="240" w:lineRule="auto"/>
        <w:jc w:val="left"/>
        <w:rPr>
          <w:sz w:val="21"/>
        </w:rPr>
      </w:pPr>
    </w:p>
    <w:p>
      <w:pPr>
        <w:spacing w:after="0" w:line="240" w:lineRule="auto"/>
        <w:jc w:val="left"/>
        <w:rPr>
          <w:sz w:val="21"/>
        </w:rPr>
      </w:pPr>
    </w:p>
    <w:p>
      <w:pPr>
        <w:pStyle w:val="2"/>
        <w:spacing w:before="48"/>
        <w:ind w:left="99"/>
      </w:pPr>
      <w:r>
        <w:t>铣、刨、磨工</w:t>
      </w:r>
    </w:p>
    <w:p>
      <w:pPr>
        <w:pStyle w:val="4"/>
        <w:spacing w:before="0"/>
        <w:ind w:left="0" w:firstLine="0"/>
        <w:rPr>
          <w:b/>
          <w:sz w:val="20"/>
        </w:rPr>
      </w:pPr>
    </w:p>
    <w:p>
      <w:pPr>
        <w:pStyle w:val="4"/>
        <w:spacing w:before="5"/>
        <w:ind w:left="0" w:firstLine="0"/>
        <w:rPr>
          <w:b/>
          <w:sz w:val="14"/>
        </w:rPr>
      </w:pPr>
    </w:p>
    <w:p>
      <w:pPr>
        <w:pStyle w:val="3"/>
        <w:spacing w:before="70"/>
      </w:pPr>
      <w:r>
        <w:t>一．判断</w:t>
      </w:r>
    </w:p>
    <w:p>
      <w:pPr>
        <w:pStyle w:val="9"/>
        <w:numPr>
          <w:ilvl w:val="0"/>
          <w:numId w:val="26"/>
        </w:numPr>
        <w:tabs>
          <w:tab w:val="left" w:pos="878"/>
          <w:tab w:val="left" w:pos="879"/>
        </w:tabs>
        <w:spacing w:before="163" w:after="0" w:line="240" w:lineRule="auto"/>
        <w:ind w:left="878" w:right="0" w:hanging="421"/>
        <w:jc w:val="left"/>
        <w:rPr>
          <w:sz w:val="21"/>
        </w:rPr>
      </w:pPr>
      <w:r>
        <w:rPr>
          <w:sz w:val="21"/>
        </w:rPr>
        <w:t>镶齿端铣刀一般在立铣上应用, 也可在卧铣上应用。</w:t>
      </w:r>
      <w:r>
        <w:rPr>
          <w:rFonts w:hint="eastAsia"/>
          <w:sz w:val="21"/>
          <w:lang w:val="en-US" w:eastAsia="zh-CN"/>
        </w:rPr>
        <w:t>√</w:t>
      </w:r>
    </w:p>
    <w:p>
      <w:pPr>
        <w:pStyle w:val="9"/>
        <w:numPr>
          <w:ilvl w:val="0"/>
          <w:numId w:val="26"/>
        </w:numPr>
        <w:tabs>
          <w:tab w:val="left" w:pos="878"/>
          <w:tab w:val="left" w:pos="879"/>
        </w:tabs>
        <w:spacing w:before="170" w:after="0" w:line="240" w:lineRule="auto"/>
        <w:ind w:left="878" w:right="0" w:hanging="421"/>
        <w:jc w:val="left"/>
        <w:rPr>
          <w:sz w:val="21"/>
        </w:rPr>
      </w:pPr>
      <w:r>
        <w:rPr>
          <w:sz w:val="21"/>
        </w:rPr>
        <w:t>万能铣头可以把立铣改作卧铣使用。</w:t>
      </w:r>
      <w:r>
        <w:rPr>
          <w:rFonts w:hint="eastAsia"/>
          <w:sz w:val="21"/>
          <w:lang w:val="en-US" w:eastAsia="zh-CN"/>
        </w:rPr>
        <w:t>×</w:t>
      </w:r>
    </w:p>
    <w:p>
      <w:pPr>
        <w:pStyle w:val="9"/>
        <w:numPr>
          <w:ilvl w:val="0"/>
          <w:numId w:val="26"/>
        </w:numPr>
        <w:tabs>
          <w:tab w:val="left" w:pos="878"/>
          <w:tab w:val="left" w:pos="879"/>
        </w:tabs>
        <w:spacing w:before="170" w:after="0" w:line="240" w:lineRule="auto"/>
        <w:ind w:left="878" w:right="0" w:hanging="421"/>
        <w:jc w:val="left"/>
        <w:rPr>
          <w:sz w:val="21"/>
        </w:rPr>
      </w:pPr>
      <w:r>
        <w:rPr>
          <w:sz w:val="21"/>
        </w:rPr>
        <w:t>平口钳可以装夹小型的六面体零件, 也可以装夹轴类零件铣键槽等。</w:t>
      </w:r>
      <w:r>
        <w:rPr>
          <w:rFonts w:hint="eastAsia"/>
          <w:sz w:val="21"/>
          <w:lang w:val="en-US" w:eastAsia="zh-CN"/>
        </w:rPr>
        <w:t>√</w:t>
      </w:r>
    </w:p>
    <w:p>
      <w:pPr>
        <w:pStyle w:val="9"/>
        <w:numPr>
          <w:ilvl w:val="0"/>
          <w:numId w:val="26"/>
        </w:numPr>
        <w:tabs>
          <w:tab w:val="left" w:pos="878"/>
          <w:tab w:val="left" w:pos="879"/>
        </w:tabs>
        <w:spacing w:before="172" w:after="0" w:line="240" w:lineRule="auto"/>
        <w:ind w:left="878" w:right="0" w:hanging="421"/>
        <w:jc w:val="left"/>
        <w:rPr>
          <w:sz w:val="21"/>
        </w:rPr>
      </w:pPr>
      <w:r>
        <w:rPr>
          <w:sz w:val="21"/>
        </w:rPr>
        <w:t>分度头的作用是装夹工件进行分度。</w:t>
      </w:r>
      <w:r>
        <w:rPr>
          <w:rFonts w:hint="eastAsia"/>
          <w:sz w:val="21"/>
          <w:lang w:val="en-US" w:eastAsia="zh-CN"/>
        </w:rPr>
        <w:t>√</w:t>
      </w:r>
    </w:p>
    <w:p>
      <w:pPr>
        <w:pStyle w:val="9"/>
        <w:numPr>
          <w:ilvl w:val="0"/>
          <w:numId w:val="26"/>
        </w:numPr>
        <w:tabs>
          <w:tab w:val="left" w:pos="878"/>
          <w:tab w:val="left" w:pos="879"/>
        </w:tabs>
        <w:spacing w:before="171" w:after="0" w:line="240" w:lineRule="auto"/>
        <w:ind w:left="878" w:right="0" w:hanging="421"/>
        <w:jc w:val="left"/>
        <w:rPr>
          <w:sz w:val="21"/>
        </w:rPr>
      </w:pPr>
      <w:r>
        <w:rPr>
          <w:sz w:val="21"/>
        </w:rPr>
        <w:t>铣削直角槽，可用立铣刀，也可用圆盘铣刀。</w:t>
      </w:r>
      <w:r>
        <w:rPr>
          <w:rFonts w:hint="eastAsia"/>
          <w:sz w:val="21"/>
          <w:lang w:val="en-US" w:eastAsia="zh-CN"/>
        </w:rPr>
        <w:t>√</w:t>
      </w:r>
    </w:p>
    <w:p>
      <w:pPr>
        <w:pStyle w:val="9"/>
        <w:numPr>
          <w:ilvl w:val="0"/>
          <w:numId w:val="26"/>
        </w:numPr>
        <w:tabs>
          <w:tab w:val="left" w:pos="878"/>
          <w:tab w:val="left" w:pos="879"/>
        </w:tabs>
        <w:spacing w:before="170" w:after="0" w:line="240" w:lineRule="auto"/>
        <w:ind w:left="878" w:right="0" w:hanging="421"/>
        <w:jc w:val="left"/>
        <w:rPr>
          <w:sz w:val="21"/>
        </w:rPr>
      </w:pPr>
      <w:r>
        <w:rPr>
          <w:spacing w:val="-1"/>
          <w:sz w:val="21"/>
        </w:rPr>
        <w:t>铣轴上的键槽, 可以在键槽铣床上进行, 也可以在立铣上进行。.</w:t>
      </w:r>
      <w:r>
        <w:rPr>
          <w:rFonts w:hint="eastAsia"/>
          <w:sz w:val="21"/>
          <w:lang w:val="en-US" w:eastAsia="zh-CN"/>
        </w:rPr>
        <w:t>√</w:t>
      </w:r>
    </w:p>
    <w:p>
      <w:pPr>
        <w:pStyle w:val="9"/>
        <w:numPr>
          <w:ilvl w:val="0"/>
          <w:numId w:val="26"/>
        </w:numPr>
        <w:tabs>
          <w:tab w:val="left" w:pos="878"/>
          <w:tab w:val="left" w:pos="879"/>
        </w:tabs>
        <w:spacing w:before="172" w:after="0" w:line="240" w:lineRule="auto"/>
        <w:ind w:left="878" w:right="0" w:hanging="421"/>
        <w:jc w:val="left"/>
        <w:rPr>
          <w:sz w:val="21"/>
        </w:rPr>
      </w:pPr>
      <w:r>
        <w:rPr>
          <w:w w:val="95"/>
          <w:sz w:val="21"/>
        </w:rPr>
        <w:t>用卧铣加工齿轮时，用旋转工作台装夹。</w:t>
      </w:r>
      <w:r>
        <w:rPr>
          <w:rFonts w:hint="eastAsia"/>
          <w:sz w:val="21"/>
          <w:lang w:val="en-US" w:eastAsia="zh-CN"/>
        </w:rPr>
        <w:t>×</w:t>
      </w:r>
    </w:p>
    <w:p>
      <w:pPr>
        <w:pStyle w:val="9"/>
        <w:numPr>
          <w:ilvl w:val="0"/>
          <w:numId w:val="26"/>
        </w:numPr>
        <w:tabs>
          <w:tab w:val="left" w:pos="878"/>
          <w:tab w:val="left" w:pos="879"/>
        </w:tabs>
        <w:spacing w:before="170" w:after="0" w:line="240" w:lineRule="auto"/>
        <w:ind w:left="878" w:right="0" w:hanging="421"/>
        <w:jc w:val="left"/>
        <w:rPr>
          <w:sz w:val="21"/>
        </w:rPr>
      </w:pPr>
      <w:r>
        <w:rPr>
          <w:w w:val="95"/>
          <w:sz w:val="21"/>
        </w:rPr>
        <w:t>燕尾槽可以直接用燕尾槽铣刀加工出来。</w:t>
      </w:r>
      <w:r>
        <w:rPr>
          <w:rFonts w:hint="eastAsia"/>
          <w:sz w:val="21"/>
          <w:lang w:val="en-US" w:eastAsia="zh-CN"/>
        </w:rPr>
        <w:t>×</w:t>
      </w:r>
    </w:p>
    <w:p>
      <w:pPr>
        <w:pStyle w:val="9"/>
        <w:numPr>
          <w:ilvl w:val="0"/>
          <w:numId w:val="26"/>
        </w:numPr>
        <w:tabs>
          <w:tab w:val="left" w:pos="878"/>
          <w:tab w:val="left" w:pos="879"/>
        </w:tabs>
        <w:spacing w:before="171" w:after="0" w:line="240" w:lineRule="auto"/>
        <w:ind w:left="878" w:right="0" w:hanging="421"/>
        <w:jc w:val="left"/>
        <w:rPr>
          <w:sz w:val="21"/>
        </w:rPr>
      </w:pPr>
      <w:r>
        <w:rPr>
          <w:sz w:val="21"/>
        </w:rPr>
        <w:t>牛头刨床可以加工平面、沟槽和直线型的成型面。</w:t>
      </w:r>
      <w:r>
        <w:rPr>
          <w:rFonts w:hint="eastAsia"/>
          <w:sz w:val="21"/>
          <w:lang w:val="en-US" w:eastAsia="zh-CN"/>
        </w:rPr>
        <w:t>√</w:t>
      </w:r>
    </w:p>
    <w:p>
      <w:pPr>
        <w:pStyle w:val="9"/>
        <w:numPr>
          <w:ilvl w:val="0"/>
          <w:numId w:val="26"/>
        </w:numPr>
        <w:tabs>
          <w:tab w:val="left" w:pos="879"/>
        </w:tabs>
        <w:spacing w:before="172" w:after="0" w:line="240" w:lineRule="auto"/>
        <w:ind w:left="878" w:right="0" w:hanging="421"/>
        <w:jc w:val="left"/>
        <w:rPr>
          <w:sz w:val="21"/>
        </w:rPr>
      </w:pPr>
      <w:r>
        <w:rPr>
          <w:sz w:val="21"/>
        </w:rPr>
        <w:t>牛头刨床上工件的装夹方法常用的有平口钳装夹和压板螺栓装夹。</w:t>
      </w:r>
      <w:r>
        <w:rPr>
          <w:rFonts w:hint="eastAsia"/>
          <w:sz w:val="21"/>
          <w:lang w:val="en-US" w:eastAsia="zh-CN"/>
        </w:rPr>
        <w:t>√</w:t>
      </w:r>
    </w:p>
    <w:p>
      <w:pPr>
        <w:pStyle w:val="9"/>
        <w:numPr>
          <w:ilvl w:val="0"/>
          <w:numId w:val="26"/>
        </w:numPr>
        <w:tabs>
          <w:tab w:val="left" w:pos="879"/>
        </w:tabs>
        <w:spacing w:before="143" w:after="0" w:line="240" w:lineRule="auto"/>
        <w:ind w:left="878" w:right="0" w:hanging="421"/>
        <w:jc w:val="left"/>
        <w:rPr>
          <w:sz w:val="21"/>
        </w:rPr>
      </w:pPr>
      <w:r>
        <w:rPr>
          <w:sz w:val="21"/>
        </w:rPr>
        <w:t>牛头刨床加工</w:t>
      </w:r>
      <w:r>
        <w:rPr>
          <w:sz w:val="24"/>
        </w:rPr>
        <w:t>的</w:t>
      </w:r>
      <w:r>
        <w:rPr>
          <w:sz w:val="21"/>
        </w:rPr>
        <w:t>尺寸公差等级比铣削低。</w:t>
      </w:r>
      <w:r>
        <w:rPr>
          <w:rFonts w:hint="eastAsia"/>
          <w:sz w:val="21"/>
          <w:lang w:val="en-US" w:eastAsia="zh-CN"/>
        </w:rPr>
        <w:t>×</w:t>
      </w:r>
    </w:p>
    <w:p>
      <w:pPr>
        <w:pStyle w:val="9"/>
        <w:numPr>
          <w:ilvl w:val="0"/>
          <w:numId w:val="26"/>
        </w:numPr>
        <w:tabs>
          <w:tab w:val="left" w:pos="879"/>
        </w:tabs>
        <w:spacing w:before="143" w:after="0" w:line="240" w:lineRule="auto"/>
        <w:ind w:left="878" w:right="0" w:hanging="421"/>
        <w:jc w:val="left"/>
        <w:rPr>
          <w:sz w:val="21"/>
        </w:rPr>
      </w:pPr>
      <w:r>
        <w:rPr>
          <w:sz w:val="21"/>
        </w:rPr>
        <w:t>龙门刨床可以加工大型零件上的平面和各种沟槽。</w:t>
      </w:r>
      <w:r>
        <w:rPr>
          <w:rFonts w:hint="eastAsia"/>
          <w:sz w:val="21"/>
          <w:lang w:val="en-US" w:eastAsia="zh-CN"/>
        </w:rPr>
        <w:t>√</w:t>
      </w:r>
    </w:p>
    <w:p>
      <w:pPr>
        <w:pStyle w:val="9"/>
        <w:numPr>
          <w:ilvl w:val="0"/>
          <w:numId w:val="26"/>
        </w:numPr>
        <w:tabs>
          <w:tab w:val="left" w:pos="879"/>
        </w:tabs>
        <w:spacing w:before="172" w:after="0" w:line="240" w:lineRule="auto"/>
        <w:ind w:left="878" w:right="0" w:hanging="421"/>
        <w:jc w:val="left"/>
        <w:rPr>
          <w:sz w:val="21"/>
        </w:rPr>
      </w:pPr>
      <w:r>
        <w:rPr>
          <w:sz w:val="21"/>
        </w:rPr>
        <w:t>插床可以插削孔内的键槽。</w:t>
      </w:r>
      <w:r>
        <w:rPr>
          <w:rFonts w:hint="eastAsia"/>
          <w:sz w:val="21"/>
          <w:lang w:val="en-US" w:eastAsia="zh-CN"/>
        </w:rPr>
        <w:t>√</w:t>
      </w:r>
    </w:p>
    <w:p>
      <w:pPr>
        <w:pStyle w:val="9"/>
        <w:numPr>
          <w:ilvl w:val="0"/>
          <w:numId w:val="26"/>
        </w:numPr>
        <w:tabs>
          <w:tab w:val="left" w:pos="879"/>
        </w:tabs>
        <w:spacing w:before="171" w:after="0" w:line="240" w:lineRule="auto"/>
        <w:ind w:left="878" w:right="0" w:hanging="421"/>
        <w:jc w:val="left"/>
        <w:rPr>
          <w:sz w:val="21"/>
        </w:rPr>
      </w:pPr>
      <w:r>
        <w:rPr>
          <w:sz w:val="21"/>
        </w:rPr>
        <w:t>在牛头刨床上刨削斜面时的进给运动一般是手动操纵刀架的斜向移动。</w:t>
      </w:r>
      <w:r>
        <w:rPr>
          <w:rFonts w:hint="eastAsia"/>
          <w:sz w:val="21"/>
          <w:lang w:val="en-US" w:eastAsia="zh-CN"/>
        </w:rPr>
        <w:t>√</w:t>
      </w:r>
    </w:p>
    <w:p>
      <w:pPr>
        <w:pStyle w:val="9"/>
        <w:numPr>
          <w:ilvl w:val="0"/>
          <w:numId w:val="26"/>
        </w:numPr>
        <w:tabs>
          <w:tab w:val="left" w:pos="879"/>
        </w:tabs>
        <w:spacing w:before="170" w:after="0" w:line="240" w:lineRule="auto"/>
        <w:ind w:left="878" w:right="0" w:hanging="421"/>
        <w:jc w:val="left"/>
        <w:rPr>
          <w:sz w:val="21"/>
        </w:rPr>
      </w:pPr>
      <w:r>
        <w:rPr>
          <w:sz w:val="21"/>
        </w:rPr>
        <w:t>铸铁和普通碳钢可以磨削, 而合金钢和淬火钢不能磨削。</w:t>
      </w:r>
      <w:r>
        <w:rPr>
          <w:rFonts w:hint="eastAsia"/>
          <w:sz w:val="21"/>
          <w:lang w:val="en-US" w:eastAsia="zh-CN"/>
        </w:rPr>
        <w:t>×</w:t>
      </w:r>
    </w:p>
    <w:p>
      <w:pPr>
        <w:pStyle w:val="9"/>
        <w:numPr>
          <w:ilvl w:val="0"/>
          <w:numId w:val="26"/>
        </w:numPr>
        <w:tabs>
          <w:tab w:val="left" w:pos="879"/>
        </w:tabs>
        <w:spacing w:before="172" w:after="0" w:line="240" w:lineRule="auto"/>
        <w:ind w:left="878" w:right="0" w:hanging="421"/>
        <w:jc w:val="left"/>
        <w:rPr>
          <w:sz w:val="21"/>
        </w:rPr>
      </w:pPr>
      <w:r>
        <w:rPr>
          <w:sz w:val="21"/>
        </w:rPr>
        <w:t>磨削实际上是一种多刃刀具的超高速切削。</w:t>
      </w:r>
      <w:r>
        <w:rPr>
          <w:rFonts w:hint="eastAsia"/>
          <w:sz w:val="21"/>
          <w:lang w:val="en-US" w:eastAsia="zh-CN"/>
        </w:rPr>
        <w:t>√</w:t>
      </w:r>
    </w:p>
    <w:p>
      <w:pPr>
        <w:pStyle w:val="9"/>
        <w:numPr>
          <w:ilvl w:val="0"/>
          <w:numId w:val="26"/>
        </w:numPr>
        <w:tabs>
          <w:tab w:val="left" w:pos="879"/>
        </w:tabs>
        <w:spacing w:before="170" w:after="0" w:line="240" w:lineRule="auto"/>
        <w:ind w:left="878" w:right="0" w:hanging="421"/>
        <w:jc w:val="left"/>
        <w:rPr>
          <w:sz w:val="21"/>
        </w:rPr>
      </w:pPr>
      <w:r>
        <w:rPr>
          <w:sz w:val="21"/>
        </w:rPr>
        <w:t>砂轮的硬度是指磨料本身所具有的硬度。</w:t>
      </w:r>
      <w:r>
        <w:rPr>
          <w:rFonts w:hint="eastAsia"/>
          <w:sz w:val="21"/>
          <w:lang w:val="en-US" w:eastAsia="zh-CN"/>
        </w:rPr>
        <w:t>×</w:t>
      </w:r>
    </w:p>
    <w:p>
      <w:pPr>
        <w:pStyle w:val="9"/>
        <w:numPr>
          <w:ilvl w:val="0"/>
          <w:numId w:val="26"/>
        </w:numPr>
        <w:tabs>
          <w:tab w:val="left" w:pos="879"/>
        </w:tabs>
        <w:spacing w:before="171" w:after="0" w:line="240" w:lineRule="auto"/>
        <w:ind w:left="878" w:right="0" w:hanging="421"/>
        <w:jc w:val="left"/>
        <w:rPr>
          <w:sz w:val="21"/>
        </w:rPr>
      </w:pPr>
      <w:r>
        <w:rPr>
          <w:sz w:val="21"/>
        </w:rPr>
        <w:t>工件材料的硬度越高，选用的砂轮硬度也越高。</w:t>
      </w:r>
      <w:r>
        <w:rPr>
          <w:rFonts w:hint="eastAsia"/>
          <w:sz w:val="21"/>
          <w:lang w:val="en-US" w:eastAsia="zh-CN"/>
        </w:rPr>
        <w:t>×</w:t>
      </w:r>
    </w:p>
    <w:p>
      <w:pPr>
        <w:pStyle w:val="9"/>
        <w:numPr>
          <w:ilvl w:val="0"/>
          <w:numId w:val="26"/>
        </w:numPr>
        <w:tabs>
          <w:tab w:val="left" w:pos="879"/>
        </w:tabs>
        <w:spacing w:before="172" w:after="0" w:line="240" w:lineRule="auto"/>
        <w:ind w:left="878" w:right="0" w:hanging="421"/>
        <w:jc w:val="left"/>
        <w:rPr>
          <w:sz w:val="21"/>
        </w:rPr>
      </w:pPr>
      <w:r>
        <w:rPr>
          <w:sz w:val="21"/>
        </w:rPr>
        <w:t>外圆磨削时工件的转动是主运动。</w:t>
      </w:r>
      <w:r>
        <w:rPr>
          <w:rFonts w:hint="eastAsia"/>
          <w:sz w:val="21"/>
          <w:lang w:val="en-US" w:eastAsia="zh-CN"/>
        </w:rPr>
        <w:t>×</w:t>
      </w:r>
    </w:p>
    <w:p>
      <w:pPr>
        <w:pStyle w:val="9"/>
        <w:numPr>
          <w:ilvl w:val="0"/>
          <w:numId w:val="26"/>
        </w:numPr>
        <w:tabs>
          <w:tab w:val="left" w:pos="879"/>
        </w:tabs>
        <w:spacing w:before="170" w:after="0" w:line="240" w:lineRule="auto"/>
        <w:ind w:left="878" w:right="0" w:hanging="421"/>
        <w:jc w:val="left"/>
        <w:rPr>
          <w:sz w:val="21"/>
        </w:rPr>
      </w:pPr>
      <w:r>
        <w:rPr>
          <w:spacing w:val="-1"/>
          <w:sz w:val="21"/>
        </w:rPr>
        <w:t>磨削内圆时, 常用四爪卡盘装夹工件, 并用百分表找正。</w:t>
      </w:r>
      <w:r>
        <w:rPr>
          <w:rFonts w:hint="eastAsia"/>
          <w:sz w:val="21"/>
          <w:lang w:val="en-US" w:eastAsia="zh-CN"/>
        </w:rPr>
        <w:t>√</w:t>
      </w:r>
    </w:p>
    <w:p>
      <w:pPr>
        <w:pStyle w:val="4"/>
        <w:spacing w:before="0"/>
        <w:ind w:left="0" w:firstLine="0"/>
        <w:rPr>
          <w:sz w:val="20"/>
        </w:rPr>
      </w:pPr>
    </w:p>
    <w:p>
      <w:pPr>
        <w:pStyle w:val="4"/>
        <w:spacing w:before="10"/>
        <w:ind w:left="0" w:firstLine="0"/>
        <w:rPr>
          <w:sz w:val="27"/>
        </w:rPr>
      </w:pPr>
    </w:p>
    <w:p>
      <w:pPr>
        <w:pStyle w:val="3"/>
      </w:pPr>
      <w:r>
        <w:t>二．单选</w:t>
      </w:r>
    </w:p>
    <w:p>
      <w:pPr>
        <w:pStyle w:val="9"/>
        <w:numPr>
          <w:ilvl w:val="0"/>
          <w:numId w:val="27"/>
        </w:numPr>
        <w:tabs>
          <w:tab w:val="left" w:pos="878"/>
          <w:tab w:val="left" w:pos="879"/>
        </w:tabs>
        <w:spacing w:before="170" w:after="0" w:line="240" w:lineRule="auto"/>
        <w:ind w:left="878" w:right="0" w:hanging="421"/>
        <w:jc w:val="left"/>
        <w:rPr>
          <w:sz w:val="21"/>
        </w:rPr>
      </w:pPr>
      <w:r>
        <w:rPr>
          <w:sz w:val="21"/>
        </w:rPr>
        <w:t>轴上平键槽一般在什么机床上加工?</w:t>
      </w:r>
      <w:r>
        <w:rPr>
          <w:rFonts w:hint="eastAsia"/>
          <w:sz w:val="21"/>
          <w:lang w:val="en-US" w:eastAsia="zh-CN"/>
        </w:rPr>
        <w:t>A</w:t>
      </w:r>
    </w:p>
    <w:p>
      <w:pPr>
        <w:pStyle w:val="9"/>
        <w:numPr>
          <w:ilvl w:val="1"/>
          <w:numId w:val="27"/>
        </w:numPr>
        <w:tabs>
          <w:tab w:val="left" w:pos="1299"/>
          <w:tab w:val="left" w:pos="2347"/>
          <w:tab w:val="left" w:pos="3712"/>
          <w:tab w:val="left" w:pos="5287"/>
        </w:tabs>
        <w:spacing w:before="170" w:after="0" w:line="240" w:lineRule="auto"/>
        <w:ind w:left="1298" w:right="0" w:hanging="315"/>
        <w:jc w:val="left"/>
        <w:rPr>
          <w:sz w:val="21"/>
        </w:rPr>
      </w:pPr>
      <w:r>
        <w:rPr>
          <w:sz w:val="21"/>
        </w:rPr>
        <w:t>立铣</w:t>
      </w:r>
      <w:r>
        <w:rPr>
          <w:sz w:val="21"/>
        </w:rPr>
        <w:tab/>
      </w:r>
      <w:r>
        <w:rPr>
          <w:sz w:val="21"/>
        </w:rPr>
        <w:t>B.</w:t>
      </w:r>
      <w:r>
        <w:rPr>
          <w:spacing w:val="-1"/>
          <w:sz w:val="21"/>
        </w:rPr>
        <w:t xml:space="preserve"> </w:t>
      </w:r>
      <w:r>
        <w:rPr>
          <w:sz w:val="21"/>
        </w:rPr>
        <w:t>插床</w:t>
      </w:r>
      <w:r>
        <w:rPr>
          <w:sz w:val="21"/>
        </w:rPr>
        <w:tab/>
      </w:r>
      <w:r>
        <w:rPr>
          <w:sz w:val="21"/>
        </w:rPr>
        <w:t>C.</w:t>
      </w:r>
      <w:r>
        <w:rPr>
          <w:spacing w:val="-2"/>
          <w:sz w:val="21"/>
        </w:rPr>
        <w:t xml:space="preserve"> </w:t>
      </w:r>
      <w:r>
        <w:rPr>
          <w:sz w:val="21"/>
        </w:rPr>
        <w:t>拉床</w:t>
      </w:r>
      <w:r>
        <w:rPr>
          <w:sz w:val="21"/>
        </w:rPr>
        <w:tab/>
      </w:r>
      <w:r>
        <w:rPr>
          <w:sz w:val="21"/>
        </w:rPr>
        <w:t>D.</w:t>
      </w:r>
      <w:r>
        <w:rPr>
          <w:spacing w:val="1"/>
          <w:sz w:val="21"/>
        </w:rPr>
        <w:t xml:space="preserve"> </w:t>
      </w:r>
      <w:r>
        <w:rPr>
          <w:sz w:val="21"/>
        </w:rPr>
        <w:t>刨床</w:t>
      </w:r>
    </w:p>
    <w:p>
      <w:pPr>
        <w:pStyle w:val="9"/>
        <w:numPr>
          <w:ilvl w:val="0"/>
          <w:numId w:val="27"/>
        </w:numPr>
        <w:tabs>
          <w:tab w:val="left" w:pos="878"/>
          <w:tab w:val="left" w:pos="879"/>
        </w:tabs>
        <w:spacing w:before="173" w:after="0" w:line="240" w:lineRule="auto"/>
        <w:ind w:left="878" w:right="0" w:hanging="421"/>
        <w:jc w:val="left"/>
        <w:rPr>
          <w:sz w:val="21"/>
        </w:rPr>
      </w:pPr>
      <w:r>
        <w:rPr>
          <w:spacing w:val="-18"/>
          <w:sz w:val="21"/>
        </w:rPr>
        <w:t xml:space="preserve">铣削 </w:t>
      </w:r>
      <w:r>
        <w:rPr>
          <w:sz w:val="21"/>
        </w:rPr>
        <w:t>100mm×200mm</w:t>
      </w:r>
      <w:r>
        <w:rPr>
          <w:spacing w:val="-8"/>
          <w:sz w:val="21"/>
        </w:rPr>
        <w:t xml:space="preserve"> 的铸件水平面, 最好用哪一种加工方法?</w:t>
      </w:r>
      <w:r>
        <w:rPr>
          <w:rFonts w:hint="eastAsia"/>
          <w:spacing w:val="-8"/>
          <w:sz w:val="21"/>
          <w:lang w:val="en-US" w:eastAsia="zh-CN"/>
        </w:rPr>
        <w:t>C</w:t>
      </w:r>
    </w:p>
    <w:p>
      <w:pPr>
        <w:pStyle w:val="9"/>
        <w:numPr>
          <w:ilvl w:val="1"/>
          <w:numId w:val="27"/>
        </w:numPr>
        <w:tabs>
          <w:tab w:val="left" w:pos="1193"/>
          <w:tab w:val="left" w:pos="4238"/>
        </w:tabs>
        <w:spacing w:before="170" w:after="0" w:line="240" w:lineRule="auto"/>
        <w:ind w:left="1192" w:right="0" w:hanging="315"/>
        <w:jc w:val="left"/>
        <w:rPr>
          <w:sz w:val="21"/>
        </w:rPr>
      </w:pPr>
      <w:r>
        <w:rPr>
          <w:sz w:val="21"/>
        </w:rPr>
        <w:t>在卧铣上用圆柱铣刀</w:t>
      </w:r>
      <w:r>
        <w:rPr>
          <w:sz w:val="21"/>
        </w:rPr>
        <w:tab/>
      </w:r>
      <w:r>
        <w:rPr>
          <w:sz w:val="21"/>
        </w:rPr>
        <w:t>B.</w:t>
      </w:r>
      <w:r>
        <w:rPr>
          <w:spacing w:val="-2"/>
          <w:sz w:val="21"/>
        </w:rPr>
        <w:t xml:space="preserve"> </w:t>
      </w:r>
      <w:r>
        <w:rPr>
          <w:sz w:val="21"/>
        </w:rPr>
        <w:t>在立铣上用立铣刀</w:t>
      </w:r>
    </w:p>
    <w:p>
      <w:pPr>
        <w:pStyle w:val="4"/>
        <w:tabs>
          <w:tab w:val="left" w:pos="4132"/>
        </w:tabs>
        <w:ind w:firstLine="0"/>
      </w:pPr>
      <w:r>
        <w:t>C.</w:t>
      </w:r>
      <w:r>
        <w:rPr>
          <w:spacing w:val="-5"/>
        </w:rPr>
        <w:t xml:space="preserve"> </w:t>
      </w:r>
      <w:r>
        <w:t>在立铣上用镶齿端铣刀</w:t>
      </w:r>
      <w:r>
        <w:tab/>
      </w:r>
      <w:r>
        <w:t>D.</w:t>
      </w:r>
      <w:r>
        <w:rPr>
          <w:spacing w:val="-7"/>
        </w:rPr>
        <w:t xml:space="preserve"> </w:t>
      </w:r>
      <w:r>
        <w:t>在卧铣上用三面刃铣刀。</w:t>
      </w:r>
    </w:p>
    <w:p>
      <w:pPr>
        <w:pStyle w:val="9"/>
        <w:numPr>
          <w:ilvl w:val="0"/>
          <w:numId w:val="27"/>
        </w:numPr>
        <w:tabs>
          <w:tab w:val="left" w:pos="878"/>
          <w:tab w:val="left" w:pos="879"/>
        </w:tabs>
        <w:spacing w:before="172" w:after="0" w:line="240" w:lineRule="auto"/>
        <w:ind w:left="878" w:right="0" w:hanging="421"/>
        <w:jc w:val="left"/>
        <w:rPr>
          <w:sz w:val="21"/>
        </w:rPr>
      </w:pPr>
      <w:r>
        <w:rPr>
          <w:spacing w:val="-5"/>
          <w:sz w:val="21"/>
        </w:rPr>
        <w:t xml:space="preserve">在立铣上铣削零件上宽度为 </w:t>
      </w:r>
      <w:r>
        <w:rPr>
          <w:sz w:val="21"/>
        </w:rPr>
        <w:t>16mm</w:t>
      </w:r>
      <w:r>
        <w:rPr>
          <w:spacing w:val="-9"/>
          <w:sz w:val="21"/>
        </w:rPr>
        <w:t xml:space="preserve"> 的槽, 应用什么铣刀?</w:t>
      </w:r>
      <w:r>
        <w:rPr>
          <w:rFonts w:hint="eastAsia"/>
          <w:spacing w:val="-9"/>
          <w:sz w:val="21"/>
          <w:lang w:val="en-US" w:eastAsia="zh-CN"/>
        </w:rPr>
        <w:t>C</w:t>
      </w:r>
    </w:p>
    <w:p>
      <w:pPr>
        <w:pStyle w:val="9"/>
        <w:numPr>
          <w:ilvl w:val="1"/>
          <w:numId w:val="27"/>
        </w:numPr>
        <w:tabs>
          <w:tab w:val="left" w:pos="1196"/>
          <w:tab w:val="left" w:pos="2663"/>
          <w:tab w:val="left" w:pos="4552"/>
          <w:tab w:val="left" w:pos="6127"/>
        </w:tabs>
        <w:spacing w:before="171" w:after="0" w:line="240" w:lineRule="auto"/>
        <w:ind w:left="1195" w:right="0" w:hanging="212"/>
        <w:jc w:val="left"/>
        <w:rPr>
          <w:sz w:val="21"/>
        </w:rPr>
      </w:pPr>
      <w:r>
        <w:rPr>
          <w:sz w:val="21"/>
        </w:rPr>
        <w:t>三面刃铣刀</w:t>
      </w:r>
      <w:r>
        <w:rPr>
          <w:sz w:val="21"/>
        </w:rPr>
        <w:tab/>
      </w:r>
      <w:r>
        <w:rPr>
          <w:sz w:val="21"/>
        </w:rPr>
        <w:t>B.</w:t>
      </w:r>
      <w:r>
        <w:rPr>
          <w:spacing w:val="-3"/>
          <w:sz w:val="21"/>
        </w:rPr>
        <w:t xml:space="preserve"> </w:t>
      </w:r>
      <w:r>
        <w:rPr>
          <w:sz w:val="21"/>
        </w:rPr>
        <w:t>镶齿端铣刀</w:t>
      </w:r>
      <w:r>
        <w:rPr>
          <w:sz w:val="21"/>
        </w:rPr>
        <w:tab/>
      </w:r>
      <w:r>
        <w:rPr>
          <w:sz w:val="21"/>
        </w:rPr>
        <w:t>C.立铣刀</w:t>
      </w:r>
      <w:r>
        <w:rPr>
          <w:sz w:val="21"/>
        </w:rPr>
        <w:tab/>
      </w:r>
      <w:r>
        <w:rPr>
          <w:sz w:val="21"/>
        </w:rPr>
        <w:t>D.90°双角铣刀.</w:t>
      </w:r>
    </w:p>
    <w:p>
      <w:pPr>
        <w:spacing w:after="0" w:line="240" w:lineRule="auto"/>
        <w:jc w:val="left"/>
        <w:rPr>
          <w:sz w:val="21"/>
        </w:rPr>
        <w:sectPr>
          <w:pgSz w:w="11910" w:h="16840"/>
          <w:pgMar w:top="1240" w:right="1060" w:bottom="1200" w:left="960" w:header="0" w:footer="1005" w:gutter="0"/>
        </w:sectPr>
      </w:pPr>
    </w:p>
    <w:p>
      <w:pPr>
        <w:pStyle w:val="9"/>
        <w:numPr>
          <w:ilvl w:val="0"/>
          <w:numId w:val="27"/>
        </w:numPr>
        <w:tabs>
          <w:tab w:val="left" w:pos="878"/>
          <w:tab w:val="left" w:pos="879"/>
          <w:tab w:val="left" w:pos="6443"/>
        </w:tabs>
        <w:spacing w:before="49" w:after="0" w:line="240" w:lineRule="auto"/>
        <w:ind w:left="878" w:right="0" w:hanging="421"/>
        <w:jc w:val="left"/>
        <w:rPr>
          <w:sz w:val="21"/>
        </w:rPr>
      </w:pPr>
      <w:r>
        <w:rPr>
          <w:sz w:val="21"/>
        </w:rPr>
        <w:t>用镶齿端铣刀铣平面，粗糙度</w:t>
      </w:r>
      <w:r>
        <w:rPr>
          <w:spacing w:val="-56"/>
          <w:sz w:val="21"/>
        </w:rPr>
        <w:t xml:space="preserve"> </w:t>
      </w:r>
      <w:r>
        <w:rPr>
          <w:sz w:val="21"/>
        </w:rPr>
        <w:t>Ra</w:t>
      </w:r>
      <w:r>
        <w:rPr>
          <w:spacing w:val="-54"/>
          <w:sz w:val="21"/>
        </w:rPr>
        <w:t xml:space="preserve"> </w:t>
      </w:r>
      <w:r>
        <w:rPr>
          <w:sz w:val="21"/>
        </w:rPr>
        <w:t>值一般可达到</w:t>
      </w:r>
      <w:r>
        <w:rPr>
          <w:sz w:val="21"/>
          <w:u w:val="single"/>
        </w:rPr>
        <w:t xml:space="preserve"> </w:t>
      </w:r>
      <w:r>
        <w:rPr>
          <w:rFonts w:hint="eastAsia"/>
          <w:sz w:val="21"/>
          <w:u w:val="single"/>
          <w:lang w:val="en-US" w:eastAsia="zh-CN"/>
        </w:rPr>
        <w:t>B</w:t>
      </w:r>
      <w:r>
        <w:rPr>
          <w:sz w:val="21"/>
          <w:u w:val="single"/>
        </w:rPr>
        <w:tab/>
      </w:r>
      <w:r>
        <w:rPr>
          <w:sz w:val="21"/>
        </w:rPr>
        <w:t>。</w:t>
      </w:r>
    </w:p>
    <w:p>
      <w:pPr>
        <w:pStyle w:val="4"/>
        <w:tabs>
          <w:tab w:val="left" w:pos="3398"/>
          <w:tab w:val="left" w:pos="5918"/>
        </w:tabs>
        <w:ind w:firstLine="0"/>
      </w:pPr>
      <w:r>
        <w:t>A. Ra=0.8</w:t>
      </w:r>
      <w:r>
        <w:rPr>
          <w:spacing w:val="-5"/>
        </w:rPr>
        <w:t xml:space="preserve"> </w:t>
      </w:r>
      <w:r>
        <w:t>— 0.4μm</w:t>
      </w:r>
      <w:r>
        <w:tab/>
      </w:r>
      <w:r>
        <w:t>B. Ra=12.5</w:t>
      </w:r>
      <w:r>
        <w:rPr>
          <w:spacing w:val="-3"/>
        </w:rPr>
        <w:t xml:space="preserve"> </w:t>
      </w:r>
      <w:r>
        <w:t>— 1.6μm</w:t>
      </w:r>
      <w:r>
        <w:tab/>
      </w:r>
      <w:r>
        <w:t>C. Ra=50—</w:t>
      </w:r>
      <w:r>
        <w:rPr>
          <w:spacing w:val="-2"/>
        </w:rPr>
        <w:t xml:space="preserve"> </w:t>
      </w:r>
      <w:r>
        <w:t>25μm</w:t>
      </w:r>
    </w:p>
    <w:p>
      <w:pPr>
        <w:pStyle w:val="9"/>
        <w:numPr>
          <w:ilvl w:val="0"/>
          <w:numId w:val="27"/>
        </w:numPr>
        <w:tabs>
          <w:tab w:val="left" w:pos="878"/>
          <w:tab w:val="left" w:pos="879"/>
          <w:tab w:val="left" w:pos="3398"/>
        </w:tabs>
        <w:spacing w:before="170" w:after="0" w:line="240" w:lineRule="auto"/>
        <w:ind w:left="878" w:right="0" w:hanging="421"/>
        <w:jc w:val="left"/>
        <w:rPr>
          <w:sz w:val="21"/>
        </w:rPr>
      </w:pPr>
      <w:r>
        <w:rPr>
          <w:sz w:val="21"/>
        </w:rPr>
        <w:t>成形铣刀用于</w:t>
      </w:r>
      <w:r>
        <w:rPr>
          <w:sz w:val="21"/>
          <w:u w:val="single"/>
        </w:rPr>
        <w:t xml:space="preserve"> </w:t>
      </w:r>
      <w:r>
        <w:rPr>
          <w:sz w:val="21"/>
          <w:u w:val="single"/>
        </w:rPr>
        <w:tab/>
      </w:r>
      <w:r>
        <w:rPr>
          <w:rFonts w:hint="eastAsia"/>
          <w:sz w:val="21"/>
          <w:u w:val="single"/>
          <w:lang w:val="en-US" w:eastAsia="zh-CN"/>
        </w:rPr>
        <w:t>C</w:t>
      </w:r>
      <w:r>
        <w:rPr>
          <w:sz w:val="21"/>
        </w:rPr>
        <w:t>。</w:t>
      </w:r>
    </w:p>
    <w:p>
      <w:pPr>
        <w:pStyle w:val="9"/>
        <w:numPr>
          <w:ilvl w:val="1"/>
          <w:numId w:val="27"/>
        </w:numPr>
        <w:tabs>
          <w:tab w:val="left" w:pos="1193"/>
          <w:tab w:val="left" w:pos="3083"/>
          <w:tab w:val="left" w:pos="5183"/>
        </w:tabs>
        <w:spacing w:before="173" w:after="0" w:line="240" w:lineRule="auto"/>
        <w:ind w:left="1192" w:right="0" w:hanging="315"/>
        <w:jc w:val="left"/>
        <w:rPr>
          <w:sz w:val="21"/>
        </w:rPr>
      </w:pPr>
      <w:r>
        <w:rPr>
          <w:sz w:val="21"/>
        </w:rPr>
        <w:t>切断工件</w:t>
      </w:r>
      <w:r>
        <w:rPr>
          <w:sz w:val="21"/>
        </w:rPr>
        <w:tab/>
      </w:r>
      <w:r>
        <w:rPr>
          <w:sz w:val="21"/>
        </w:rPr>
        <w:t>B.</w:t>
      </w:r>
      <w:r>
        <w:rPr>
          <w:spacing w:val="-3"/>
          <w:sz w:val="21"/>
        </w:rPr>
        <w:t xml:space="preserve"> </w:t>
      </w:r>
      <w:r>
        <w:rPr>
          <w:sz w:val="21"/>
        </w:rPr>
        <w:t>加工键槽</w:t>
      </w:r>
      <w:r>
        <w:rPr>
          <w:sz w:val="21"/>
        </w:rPr>
        <w:tab/>
      </w:r>
      <w:r>
        <w:rPr>
          <w:sz w:val="21"/>
        </w:rPr>
        <w:t>C.</w:t>
      </w:r>
      <w:r>
        <w:rPr>
          <w:spacing w:val="-1"/>
          <w:sz w:val="21"/>
        </w:rPr>
        <w:t xml:space="preserve"> </w:t>
      </w:r>
      <w:r>
        <w:rPr>
          <w:sz w:val="21"/>
        </w:rPr>
        <w:t>加工特形面</w:t>
      </w:r>
    </w:p>
    <w:p>
      <w:pPr>
        <w:pStyle w:val="9"/>
        <w:numPr>
          <w:ilvl w:val="0"/>
          <w:numId w:val="27"/>
        </w:numPr>
        <w:tabs>
          <w:tab w:val="left" w:pos="878"/>
          <w:tab w:val="left" w:pos="879"/>
          <w:tab w:val="left" w:pos="5183"/>
        </w:tabs>
        <w:spacing w:before="170" w:after="0" w:line="391" w:lineRule="auto"/>
        <w:ind w:left="878" w:right="-230" w:rightChars="0" w:hanging="420"/>
        <w:jc w:val="left"/>
        <w:rPr>
          <w:sz w:val="21"/>
        </w:rPr>
      </w:pPr>
      <w:r>
        <w:rPr>
          <w:sz w:val="21"/>
        </w:rPr>
        <w:t>铣削齿数为</w:t>
      </w:r>
      <w:r>
        <w:rPr>
          <w:spacing w:val="-57"/>
          <w:sz w:val="21"/>
        </w:rPr>
        <w:t xml:space="preserve"> </w:t>
      </w:r>
      <w:r>
        <w:rPr>
          <w:sz w:val="21"/>
        </w:rPr>
        <w:t>30</w:t>
      </w:r>
      <w:r>
        <w:rPr>
          <w:spacing w:val="-55"/>
          <w:sz w:val="21"/>
        </w:rPr>
        <w:t xml:space="preserve"> </w:t>
      </w:r>
      <w:r>
        <w:rPr>
          <w:sz w:val="21"/>
        </w:rPr>
        <w:t>的齿轮,</w:t>
      </w:r>
      <w:r>
        <w:rPr>
          <w:spacing w:val="-5"/>
          <w:sz w:val="21"/>
        </w:rPr>
        <w:t xml:space="preserve"> </w:t>
      </w:r>
      <w:r>
        <w:rPr>
          <w:sz w:val="21"/>
        </w:rPr>
        <w:t>每次分度时,</w:t>
      </w:r>
      <w:r>
        <w:rPr>
          <w:spacing w:val="-6"/>
          <w:sz w:val="21"/>
        </w:rPr>
        <w:t xml:space="preserve"> </w:t>
      </w:r>
      <w:r>
        <w:rPr>
          <w:sz w:val="21"/>
        </w:rPr>
        <w:t>分度头手柄应转多少(限用分度盘各圈的孔数为</w:t>
      </w:r>
      <w:r>
        <w:rPr>
          <w:spacing w:val="-56"/>
          <w:sz w:val="21"/>
        </w:rPr>
        <w:t xml:space="preserve"> </w:t>
      </w:r>
      <w:r>
        <w:rPr>
          <w:sz w:val="21"/>
        </w:rPr>
        <w:t xml:space="preserve">24,28,30)? </w:t>
      </w:r>
      <w:r>
        <w:rPr>
          <w:rFonts w:hint="eastAsia"/>
          <w:sz w:val="21"/>
          <w:lang w:val="en-US" w:eastAsia="zh-CN"/>
        </w:rPr>
        <w:t xml:space="preserve">A  </w:t>
      </w:r>
      <w:r>
        <w:rPr>
          <w:sz w:val="21"/>
        </w:rPr>
        <w:t>A.用</w:t>
      </w:r>
      <w:r>
        <w:rPr>
          <w:spacing w:val="-55"/>
          <w:sz w:val="21"/>
        </w:rPr>
        <w:t xml:space="preserve"> </w:t>
      </w:r>
      <w:r>
        <w:rPr>
          <w:sz w:val="21"/>
        </w:rPr>
        <w:t>24</w:t>
      </w:r>
      <w:r>
        <w:rPr>
          <w:spacing w:val="-53"/>
          <w:sz w:val="21"/>
        </w:rPr>
        <w:t xml:space="preserve"> </w:t>
      </w:r>
      <w:r>
        <w:rPr>
          <w:sz w:val="21"/>
        </w:rPr>
        <w:t>的孔圈转,</w:t>
      </w:r>
      <w:r>
        <w:rPr>
          <w:spacing w:val="-1"/>
          <w:sz w:val="21"/>
        </w:rPr>
        <w:t xml:space="preserve"> </w:t>
      </w:r>
      <w:r>
        <w:rPr>
          <w:sz w:val="21"/>
        </w:rPr>
        <w:t>转</w:t>
      </w:r>
      <w:r>
        <w:rPr>
          <w:spacing w:val="-54"/>
          <w:sz w:val="21"/>
        </w:rPr>
        <w:t xml:space="preserve"> </w:t>
      </w:r>
      <w:r>
        <w:rPr>
          <w:sz w:val="21"/>
        </w:rPr>
        <w:t>1</w:t>
      </w:r>
      <w:r>
        <w:rPr>
          <w:spacing w:val="-54"/>
          <w:sz w:val="21"/>
        </w:rPr>
        <w:t xml:space="preserve"> </w:t>
      </w:r>
      <w:r>
        <w:rPr>
          <w:sz w:val="21"/>
        </w:rPr>
        <w:t>圈加</w:t>
      </w:r>
      <w:r>
        <w:rPr>
          <w:spacing w:val="-54"/>
          <w:sz w:val="21"/>
        </w:rPr>
        <w:t xml:space="preserve"> </w:t>
      </w:r>
      <w:r>
        <w:rPr>
          <w:sz w:val="21"/>
        </w:rPr>
        <w:t>8</w:t>
      </w:r>
      <w:r>
        <w:rPr>
          <w:spacing w:val="-53"/>
          <w:sz w:val="21"/>
        </w:rPr>
        <w:t xml:space="preserve"> </w:t>
      </w:r>
      <w:r>
        <w:rPr>
          <w:sz w:val="21"/>
        </w:rPr>
        <w:t>个孔距</w:t>
      </w:r>
      <w:r>
        <w:rPr>
          <w:sz w:val="21"/>
        </w:rPr>
        <w:tab/>
      </w:r>
      <w:r>
        <w:rPr>
          <w:sz w:val="21"/>
        </w:rPr>
        <w:t>B.</w:t>
      </w:r>
      <w:r>
        <w:rPr>
          <w:spacing w:val="-1"/>
          <w:sz w:val="21"/>
        </w:rPr>
        <w:t xml:space="preserve"> </w:t>
      </w:r>
      <w:r>
        <w:rPr>
          <w:sz w:val="21"/>
        </w:rPr>
        <w:t>用</w:t>
      </w:r>
      <w:r>
        <w:rPr>
          <w:spacing w:val="-53"/>
          <w:sz w:val="21"/>
        </w:rPr>
        <w:t xml:space="preserve"> </w:t>
      </w:r>
      <w:r>
        <w:rPr>
          <w:sz w:val="21"/>
        </w:rPr>
        <w:t>28</w:t>
      </w:r>
      <w:r>
        <w:rPr>
          <w:spacing w:val="-53"/>
          <w:sz w:val="21"/>
        </w:rPr>
        <w:t xml:space="preserve"> </w:t>
      </w:r>
      <w:r>
        <w:rPr>
          <w:sz w:val="21"/>
        </w:rPr>
        <w:t>的孔圈转,</w:t>
      </w:r>
      <w:r>
        <w:rPr>
          <w:spacing w:val="-1"/>
          <w:sz w:val="21"/>
        </w:rPr>
        <w:t xml:space="preserve"> </w:t>
      </w:r>
      <w:r>
        <w:rPr>
          <w:sz w:val="21"/>
        </w:rPr>
        <w:t>转</w:t>
      </w:r>
      <w:r>
        <w:rPr>
          <w:spacing w:val="-53"/>
          <w:sz w:val="21"/>
        </w:rPr>
        <w:t xml:space="preserve"> </w:t>
      </w:r>
      <w:r>
        <w:rPr>
          <w:sz w:val="21"/>
        </w:rPr>
        <w:t>21</w:t>
      </w:r>
      <w:r>
        <w:rPr>
          <w:spacing w:val="-52"/>
          <w:sz w:val="21"/>
        </w:rPr>
        <w:t xml:space="preserve"> </w:t>
      </w:r>
      <w:r>
        <w:rPr>
          <w:sz w:val="21"/>
        </w:rPr>
        <w:t>个孔距</w:t>
      </w:r>
    </w:p>
    <w:p>
      <w:pPr>
        <w:pStyle w:val="4"/>
        <w:spacing w:before="4"/>
        <w:ind w:firstLine="0"/>
      </w:pPr>
      <w:r>
        <w:t>C.用 30 的孔圈转, 转 10 个孔距</w:t>
      </w:r>
    </w:p>
    <w:p>
      <w:pPr>
        <w:pStyle w:val="9"/>
        <w:numPr>
          <w:ilvl w:val="0"/>
          <w:numId w:val="27"/>
        </w:numPr>
        <w:tabs>
          <w:tab w:val="left" w:pos="878"/>
          <w:tab w:val="left" w:pos="879"/>
        </w:tabs>
        <w:spacing w:before="170" w:after="0" w:line="240" w:lineRule="auto"/>
        <w:ind w:left="878" w:right="0" w:hanging="421"/>
        <w:jc w:val="left"/>
        <w:rPr>
          <w:sz w:val="21"/>
        </w:rPr>
      </w:pPr>
      <w:r>
        <w:rPr>
          <w:spacing w:val="-1"/>
          <w:sz w:val="21"/>
        </w:rPr>
        <w:t>铣削六方螺钉头的六个侧面, 最好采用什么加工方法?</w:t>
      </w:r>
      <w:r>
        <w:rPr>
          <w:rFonts w:hint="eastAsia"/>
          <w:spacing w:val="-1"/>
          <w:sz w:val="21"/>
          <w:lang w:val="en-US" w:eastAsia="zh-CN"/>
        </w:rPr>
        <w:t>B</w:t>
      </w:r>
    </w:p>
    <w:p>
      <w:pPr>
        <w:pStyle w:val="9"/>
        <w:numPr>
          <w:ilvl w:val="1"/>
          <w:numId w:val="27"/>
        </w:numPr>
        <w:tabs>
          <w:tab w:val="left" w:pos="1090"/>
          <w:tab w:val="left" w:pos="5183"/>
        </w:tabs>
        <w:spacing w:before="170" w:after="0" w:line="393" w:lineRule="auto"/>
        <w:ind w:left="878" w:right="1448" w:firstLine="0"/>
        <w:jc w:val="left"/>
        <w:rPr>
          <w:sz w:val="21"/>
        </w:rPr>
      </w:pPr>
      <w:r>
        <w:rPr>
          <w:sz w:val="21"/>
        </w:rPr>
        <w:t>在立铣的分度头上,</w:t>
      </w:r>
      <w:r>
        <w:rPr>
          <w:spacing w:val="-4"/>
          <w:sz w:val="21"/>
        </w:rPr>
        <w:t xml:space="preserve"> </w:t>
      </w:r>
      <w:r>
        <w:rPr>
          <w:sz w:val="21"/>
        </w:rPr>
        <w:t>用三面刃铣刀</w:t>
      </w:r>
      <w:r>
        <w:rPr>
          <w:sz w:val="21"/>
        </w:rPr>
        <w:tab/>
      </w:r>
      <w:r>
        <w:rPr>
          <w:sz w:val="21"/>
        </w:rPr>
        <w:t>B.</w:t>
      </w:r>
      <w:r>
        <w:rPr>
          <w:spacing w:val="-6"/>
          <w:sz w:val="21"/>
        </w:rPr>
        <w:t xml:space="preserve"> </w:t>
      </w:r>
      <w:r>
        <w:rPr>
          <w:sz w:val="21"/>
        </w:rPr>
        <w:t>在卧铣分度头上,</w:t>
      </w:r>
      <w:r>
        <w:rPr>
          <w:spacing w:val="-3"/>
          <w:sz w:val="21"/>
        </w:rPr>
        <w:t xml:space="preserve"> </w:t>
      </w:r>
      <w:r>
        <w:rPr>
          <w:sz w:val="21"/>
        </w:rPr>
        <w:t>用三面刃铣刀C.在立铣的分度头上, 用镶齿端铣刀</w:t>
      </w:r>
    </w:p>
    <w:p>
      <w:pPr>
        <w:pStyle w:val="9"/>
        <w:numPr>
          <w:ilvl w:val="0"/>
          <w:numId w:val="27"/>
        </w:numPr>
        <w:tabs>
          <w:tab w:val="left" w:pos="878"/>
          <w:tab w:val="left" w:pos="879"/>
        </w:tabs>
        <w:spacing w:before="0" w:after="0" w:line="267" w:lineRule="exact"/>
        <w:ind w:left="878" w:right="0" w:hanging="421"/>
        <w:jc w:val="left"/>
        <w:rPr>
          <w:sz w:val="21"/>
        </w:rPr>
      </w:pPr>
      <w:r>
        <w:rPr>
          <w:spacing w:val="-9"/>
          <w:sz w:val="21"/>
        </w:rPr>
        <w:t xml:space="preserve">在工件上铣 </w:t>
      </w:r>
      <w:r>
        <w:rPr>
          <w:sz w:val="21"/>
        </w:rPr>
        <w:t>T</w:t>
      </w:r>
      <w:r>
        <w:rPr>
          <w:spacing w:val="-8"/>
          <w:sz w:val="21"/>
        </w:rPr>
        <w:t xml:space="preserve"> 形槽, 应如何进行?</w:t>
      </w:r>
      <w:r>
        <w:rPr>
          <w:rFonts w:hint="eastAsia"/>
          <w:spacing w:val="-8"/>
          <w:sz w:val="21"/>
          <w:lang w:val="en-US" w:eastAsia="zh-CN"/>
        </w:rPr>
        <w:t>B</w:t>
      </w:r>
    </w:p>
    <w:p>
      <w:pPr>
        <w:pStyle w:val="9"/>
        <w:numPr>
          <w:ilvl w:val="1"/>
          <w:numId w:val="27"/>
        </w:numPr>
        <w:tabs>
          <w:tab w:val="left" w:pos="1193"/>
          <w:tab w:val="left" w:pos="4658"/>
        </w:tabs>
        <w:spacing w:before="170" w:after="0" w:line="240" w:lineRule="auto"/>
        <w:ind w:left="1192" w:right="0" w:hanging="315"/>
        <w:jc w:val="left"/>
        <w:rPr>
          <w:sz w:val="21"/>
        </w:rPr>
      </w:pPr>
      <w:r>
        <w:rPr>
          <w:sz w:val="21"/>
        </w:rPr>
        <w:t>用</w:t>
      </w:r>
      <w:r>
        <w:rPr>
          <w:spacing w:val="-55"/>
          <w:sz w:val="21"/>
        </w:rPr>
        <w:t xml:space="preserve"> </w:t>
      </w:r>
      <w:r>
        <w:rPr>
          <w:sz w:val="21"/>
        </w:rPr>
        <w:t>T</w:t>
      </w:r>
      <w:r>
        <w:rPr>
          <w:spacing w:val="-53"/>
          <w:sz w:val="21"/>
        </w:rPr>
        <w:t xml:space="preserve"> </w:t>
      </w:r>
      <w:r>
        <w:rPr>
          <w:sz w:val="21"/>
        </w:rPr>
        <w:t>形铣刀直接加工</w:t>
      </w:r>
      <w:r>
        <w:rPr>
          <w:sz w:val="21"/>
        </w:rPr>
        <w:tab/>
      </w:r>
      <w:r>
        <w:rPr>
          <w:sz w:val="21"/>
        </w:rPr>
        <w:t>B.</w:t>
      </w:r>
      <w:r>
        <w:rPr>
          <w:spacing w:val="-1"/>
          <w:sz w:val="21"/>
        </w:rPr>
        <w:t xml:space="preserve"> </w:t>
      </w:r>
      <w:r>
        <w:rPr>
          <w:sz w:val="21"/>
        </w:rPr>
        <w:t>先用立铣刀铣出直槽,</w:t>
      </w:r>
      <w:r>
        <w:rPr>
          <w:spacing w:val="-2"/>
          <w:sz w:val="21"/>
        </w:rPr>
        <w:t xml:space="preserve"> </w:t>
      </w:r>
      <w:r>
        <w:rPr>
          <w:sz w:val="21"/>
        </w:rPr>
        <w:t>再铣</w:t>
      </w:r>
      <w:r>
        <w:rPr>
          <w:spacing w:val="-50"/>
          <w:sz w:val="21"/>
        </w:rPr>
        <w:t xml:space="preserve"> </w:t>
      </w:r>
      <w:r>
        <w:rPr>
          <w:sz w:val="21"/>
        </w:rPr>
        <w:t>T</w:t>
      </w:r>
      <w:r>
        <w:rPr>
          <w:spacing w:val="-52"/>
          <w:sz w:val="21"/>
        </w:rPr>
        <w:t xml:space="preserve"> </w:t>
      </w:r>
      <w:r>
        <w:rPr>
          <w:sz w:val="21"/>
        </w:rPr>
        <w:t>形槽</w:t>
      </w:r>
    </w:p>
    <w:p>
      <w:pPr>
        <w:pStyle w:val="4"/>
        <w:spacing w:before="173"/>
        <w:ind w:firstLine="0"/>
      </w:pPr>
      <w:r>
        <w:t>C. 毛坯上必须先铸出 T 形槽.</w:t>
      </w:r>
    </w:p>
    <w:p>
      <w:pPr>
        <w:pStyle w:val="9"/>
        <w:numPr>
          <w:ilvl w:val="0"/>
          <w:numId w:val="27"/>
        </w:numPr>
        <w:tabs>
          <w:tab w:val="left" w:pos="878"/>
          <w:tab w:val="left" w:pos="879"/>
          <w:tab w:val="left" w:pos="4447"/>
        </w:tabs>
        <w:spacing w:before="170" w:after="0" w:line="240" w:lineRule="auto"/>
        <w:ind w:left="878" w:right="0" w:hanging="421"/>
        <w:jc w:val="left"/>
        <w:rPr>
          <w:sz w:val="21"/>
        </w:rPr>
      </w:pPr>
      <w:r>
        <w:rPr>
          <w:sz w:val="21"/>
        </w:rPr>
        <w:t>回转工作台的主要作用有</w:t>
      </w:r>
      <w:r>
        <w:rPr>
          <w:sz w:val="21"/>
          <w:u w:val="single"/>
        </w:rPr>
        <w:t xml:space="preserve"> </w:t>
      </w:r>
      <w:r>
        <w:rPr>
          <w:rFonts w:hint="eastAsia"/>
          <w:sz w:val="21"/>
          <w:u w:val="single"/>
          <w:lang w:val="en-US" w:eastAsia="zh-CN"/>
        </w:rPr>
        <w:t>C</w:t>
      </w:r>
      <w:r>
        <w:rPr>
          <w:sz w:val="21"/>
          <w:u w:val="single"/>
        </w:rPr>
        <w:tab/>
      </w:r>
      <w:r>
        <w:rPr>
          <w:sz w:val="21"/>
        </w:rPr>
        <w:t>。</w:t>
      </w:r>
    </w:p>
    <w:p>
      <w:pPr>
        <w:pStyle w:val="9"/>
        <w:numPr>
          <w:ilvl w:val="1"/>
          <w:numId w:val="27"/>
        </w:numPr>
        <w:tabs>
          <w:tab w:val="left" w:pos="1193"/>
          <w:tab w:val="left" w:pos="4343"/>
          <w:tab w:val="left" w:pos="5603"/>
          <w:tab w:val="left" w:pos="6023"/>
        </w:tabs>
        <w:spacing w:before="170" w:after="0" w:line="240" w:lineRule="auto"/>
        <w:ind w:left="1192" w:right="0" w:hanging="315"/>
        <w:jc w:val="left"/>
        <w:rPr>
          <w:sz w:val="21"/>
        </w:rPr>
      </w:pPr>
      <w:r>
        <w:rPr>
          <w:sz w:val="21"/>
        </w:rPr>
        <w:t>用来加工非整圆的弧面和槽</w:t>
      </w:r>
      <w:r>
        <w:rPr>
          <w:sz w:val="21"/>
        </w:rPr>
        <w:tab/>
      </w:r>
      <w:r>
        <w:rPr>
          <w:sz w:val="21"/>
        </w:rPr>
        <w:t>B.</w:t>
      </w:r>
      <w:r>
        <w:rPr>
          <w:spacing w:val="-3"/>
          <w:sz w:val="21"/>
        </w:rPr>
        <w:t xml:space="preserve"> </w:t>
      </w:r>
      <w:r>
        <w:rPr>
          <w:sz w:val="21"/>
        </w:rPr>
        <w:t>分度</w:t>
      </w:r>
      <w:r>
        <w:rPr>
          <w:sz w:val="21"/>
        </w:rPr>
        <w:tab/>
      </w:r>
      <w:r>
        <w:rPr>
          <w:sz w:val="21"/>
        </w:rPr>
        <w:t>C.</w:t>
      </w:r>
      <w:r>
        <w:rPr>
          <w:sz w:val="21"/>
        </w:rPr>
        <w:tab/>
      </w:r>
      <w:r>
        <w:rPr>
          <w:sz w:val="21"/>
        </w:rPr>
        <w:t>A</w:t>
      </w:r>
      <w:r>
        <w:rPr>
          <w:spacing w:val="-54"/>
          <w:sz w:val="21"/>
        </w:rPr>
        <w:t xml:space="preserve"> </w:t>
      </w:r>
      <w:r>
        <w:rPr>
          <w:sz w:val="21"/>
        </w:rPr>
        <w:t>和</w:t>
      </w:r>
      <w:r>
        <w:rPr>
          <w:spacing w:val="-50"/>
          <w:sz w:val="21"/>
        </w:rPr>
        <w:t xml:space="preserve"> </w:t>
      </w:r>
      <w:r>
        <w:rPr>
          <w:sz w:val="21"/>
        </w:rPr>
        <w:t>B</w:t>
      </w:r>
      <w:r>
        <w:rPr>
          <w:spacing w:val="-54"/>
          <w:sz w:val="21"/>
        </w:rPr>
        <w:t xml:space="preserve"> </w:t>
      </w:r>
      <w:r>
        <w:rPr>
          <w:sz w:val="21"/>
        </w:rPr>
        <w:t>的两种作用</w:t>
      </w:r>
    </w:p>
    <w:p>
      <w:pPr>
        <w:pStyle w:val="9"/>
        <w:numPr>
          <w:ilvl w:val="0"/>
          <w:numId w:val="27"/>
        </w:numPr>
        <w:tabs>
          <w:tab w:val="left" w:pos="879"/>
        </w:tabs>
        <w:spacing w:before="172" w:after="0" w:line="240" w:lineRule="auto"/>
        <w:ind w:left="878" w:right="0" w:hanging="421"/>
        <w:jc w:val="left"/>
        <w:rPr>
          <w:rFonts w:ascii="Times New Roman" w:eastAsia="Times New Roman"/>
          <w:sz w:val="21"/>
        </w:rPr>
      </w:pPr>
      <w:r>
        <w:rPr>
          <w:sz w:val="21"/>
        </w:rPr>
        <w:t>铣床能否进行钻、扩、铰孔</w:t>
      </w:r>
      <w:r>
        <w:rPr>
          <w:rFonts w:ascii="Times New Roman" w:eastAsia="Times New Roman"/>
          <w:sz w:val="21"/>
        </w:rPr>
        <w:t>?</w:t>
      </w:r>
      <w:r>
        <w:rPr>
          <w:rFonts w:hint="eastAsia" w:ascii="Times New Roman"/>
          <w:sz w:val="21"/>
          <w:lang w:val="en-US" w:eastAsia="zh-CN"/>
        </w:rPr>
        <w:t>B</w:t>
      </w:r>
    </w:p>
    <w:p>
      <w:pPr>
        <w:pStyle w:val="9"/>
        <w:numPr>
          <w:ilvl w:val="1"/>
          <w:numId w:val="27"/>
        </w:numPr>
        <w:tabs>
          <w:tab w:val="left" w:pos="1193"/>
          <w:tab w:val="left" w:pos="2243"/>
          <w:tab w:val="left" w:pos="3292"/>
          <w:tab w:val="left" w:pos="5707"/>
        </w:tabs>
        <w:spacing w:before="171" w:after="0" w:line="240" w:lineRule="auto"/>
        <w:ind w:left="1192" w:right="0" w:hanging="315"/>
        <w:jc w:val="left"/>
        <w:rPr>
          <w:sz w:val="21"/>
        </w:rPr>
      </w:pPr>
      <w:r>
        <w:rPr>
          <w:sz w:val="21"/>
        </w:rPr>
        <w:t>不能</w:t>
      </w:r>
      <w:r>
        <w:rPr>
          <w:sz w:val="21"/>
        </w:rPr>
        <w:tab/>
      </w:r>
      <w:r>
        <w:rPr>
          <w:sz w:val="21"/>
        </w:rPr>
        <w:t>B.</w:t>
      </w:r>
      <w:r>
        <w:rPr>
          <w:spacing w:val="-2"/>
          <w:sz w:val="21"/>
        </w:rPr>
        <w:t xml:space="preserve"> </w:t>
      </w:r>
      <w:r>
        <w:rPr>
          <w:sz w:val="21"/>
        </w:rPr>
        <w:t>能</w:t>
      </w:r>
      <w:r>
        <w:rPr>
          <w:sz w:val="21"/>
        </w:rPr>
        <w:tab/>
      </w:r>
      <w:r>
        <w:rPr>
          <w:sz w:val="21"/>
        </w:rPr>
        <w:t>C.</w:t>
      </w:r>
      <w:r>
        <w:rPr>
          <w:spacing w:val="-2"/>
          <w:sz w:val="21"/>
        </w:rPr>
        <w:t xml:space="preserve"> </w:t>
      </w:r>
      <w:r>
        <w:rPr>
          <w:sz w:val="21"/>
        </w:rPr>
        <w:t>卧铣能,</w:t>
      </w:r>
      <w:r>
        <w:rPr>
          <w:spacing w:val="-3"/>
          <w:sz w:val="21"/>
        </w:rPr>
        <w:t xml:space="preserve"> </w:t>
      </w:r>
      <w:r>
        <w:rPr>
          <w:sz w:val="21"/>
        </w:rPr>
        <w:t>立铣不能</w:t>
      </w:r>
      <w:r>
        <w:rPr>
          <w:sz w:val="21"/>
        </w:rPr>
        <w:tab/>
      </w:r>
      <w:r>
        <w:rPr>
          <w:sz w:val="21"/>
        </w:rPr>
        <w:t>D.</w:t>
      </w:r>
      <w:r>
        <w:rPr>
          <w:spacing w:val="1"/>
          <w:sz w:val="21"/>
        </w:rPr>
        <w:t xml:space="preserve"> </w:t>
      </w:r>
      <w:r>
        <w:rPr>
          <w:sz w:val="21"/>
        </w:rPr>
        <w:t>立铣能,</w:t>
      </w:r>
      <w:r>
        <w:rPr>
          <w:spacing w:val="1"/>
          <w:sz w:val="21"/>
        </w:rPr>
        <w:t xml:space="preserve"> </w:t>
      </w:r>
      <w:r>
        <w:rPr>
          <w:sz w:val="21"/>
        </w:rPr>
        <w:t>卧铣不能</w:t>
      </w:r>
    </w:p>
    <w:p>
      <w:pPr>
        <w:pStyle w:val="9"/>
        <w:numPr>
          <w:ilvl w:val="0"/>
          <w:numId w:val="27"/>
        </w:numPr>
        <w:tabs>
          <w:tab w:val="left" w:pos="879"/>
          <w:tab w:val="left" w:pos="4447"/>
        </w:tabs>
        <w:spacing w:before="170" w:after="0" w:line="240" w:lineRule="auto"/>
        <w:ind w:left="878" w:right="0" w:hanging="421"/>
        <w:jc w:val="left"/>
        <w:rPr>
          <w:sz w:val="21"/>
        </w:rPr>
      </w:pPr>
      <w:r>
        <w:rPr>
          <w:sz w:val="21"/>
        </w:rPr>
        <w:t>每一号齿轮铣刀可以加工</w:t>
      </w:r>
      <w:r>
        <w:rPr>
          <w:sz w:val="21"/>
          <w:u w:val="single"/>
        </w:rPr>
        <w:t xml:space="preserve"> </w:t>
      </w:r>
      <w:r>
        <w:rPr>
          <w:sz w:val="21"/>
          <w:u w:val="single"/>
        </w:rPr>
        <w:tab/>
      </w:r>
      <w:r>
        <w:rPr>
          <w:rFonts w:hint="eastAsia"/>
          <w:sz w:val="21"/>
          <w:u w:val="single"/>
          <w:lang w:val="en-US" w:eastAsia="zh-CN"/>
        </w:rPr>
        <w:t>C</w:t>
      </w:r>
      <w:r>
        <w:rPr>
          <w:sz w:val="21"/>
        </w:rPr>
        <w:t>。</w:t>
      </w:r>
    </w:p>
    <w:p>
      <w:pPr>
        <w:pStyle w:val="9"/>
        <w:numPr>
          <w:ilvl w:val="1"/>
          <w:numId w:val="27"/>
        </w:numPr>
        <w:tabs>
          <w:tab w:val="left" w:pos="1299"/>
          <w:tab w:val="left" w:pos="4658"/>
        </w:tabs>
        <w:spacing w:before="172" w:after="0" w:line="240" w:lineRule="auto"/>
        <w:ind w:left="1298" w:right="0" w:hanging="315"/>
        <w:jc w:val="left"/>
        <w:rPr>
          <w:sz w:val="21"/>
        </w:rPr>
      </w:pPr>
      <w:r>
        <w:rPr>
          <w:sz w:val="21"/>
        </w:rPr>
        <w:t>一种齿数的齿轮</w:t>
      </w:r>
      <w:r>
        <w:rPr>
          <w:sz w:val="21"/>
        </w:rPr>
        <w:tab/>
      </w:r>
      <w:r>
        <w:rPr>
          <w:sz w:val="21"/>
        </w:rPr>
        <w:t>C.</w:t>
      </w:r>
      <w:r>
        <w:rPr>
          <w:spacing w:val="-2"/>
          <w:sz w:val="21"/>
        </w:rPr>
        <w:t xml:space="preserve"> </w:t>
      </w:r>
      <w:r>
        <w:rPr>
          <w:sz w:val="21"/>
        </w:rPr>
        <w:t>同一模数，同一组内，不同齿数的齿轮</w:t>
      </w:r>
    </w:p>
    <w:p>
      <w:pPr>
        <w:pStyle w:val="9"/>
        <w:numPr>
          <w:ilvl w:val="1"/>
          <w:numId w:val="27"/>
        </w:numPr>
        <w:tabs>
          <w:tab w:val="left" w:pos="1299"/>
          <w:tab w:val="left" w:pos="4658"/>
        </w:tabs>
        <w:spacing w:before="170" w:after="0" w:line="240" w:lineRule="auto"/>
        <w:ind w:left="1298" w:right="0" w:hanging="315"/>
        <w:jc w:val="left"/>
        <w:rPr>
          <w:sz w:val="21"/>
        </w:rPr>
      </w:pPr>
      <w:r>
        <w:rPr>
          <w:sz w:val="21"/>
        </w:rPr>
        <w:t>同一组内各种齿数的齿轮</w:t>
      </w:r>
      <w:r>
        <w:rPr>
          <w:sz w:val="21"/>
        </w:rPr>
        <w:tab/>
      </w:r>
      <w:r>
        <w:rPr>
          <w:sz w:val="21"/>
        </w:rPr>
        <w:t>D.</w:t>
      </w:r>
      <w:r>
        <w:rPr>
          <w:spacing w:val="-2"/>
          <w:sz w:val="21"/>
        </w:rPr>
        <w:t xml:space="preserve"> </w:t>
      </w:r>
      <w:r>
        <w:rPr>
          <w:sz w:val="21"/>
        </w:rPr>
        <w:t>不同一模数，相同齿数的齿轮</w:t>
      </w:r>
    </w:p>
    <w:p>
      <w:pPr>
        <w:pStyle w:val="9"/>
        <w:numPr>
          <w:ilvl w:val="0"/>
          <w:numId w:val="27"/>
        </w:numPr>
        <w:tabs>
          <w:tab w:val="left" w:pos="879"/>
        </w:tabs>
        <w:spacing w:before="171" w:after="0" w:line="240" w:lineRule="auto"/>
        <w:ind w:left="878" w:right="0" w:hanging="421"/>
        <w:jc w:val="left"/>
        <w:rPr>
          <w:sz w:val="21"/>
        </w:rPr>
      </w:pPr>
      <w:r>
        <w:rPr>
          <w:sz w:val="21"/>
        </w:rPr>
        <w:t>加工通孔内的平键槽(10</w:t>
      </w:r>
      <w:r>
        <w:rPr>
          <w:spacing w:val="-8"/>
          <w:sz w:val="21"/>
        </w:rPr>
        <w:t xml:space="preserve"> 件), 应用什么机床和刀具?</w:t>
      </w:r>
      <w:r>
        <w:rPr>
          <w:rFonts w:hint="eastAsia"/>
          <w:spacing w:val="-8"/>
          <w:sz w:val="21"/>
          <w:lang w:val="en-US" w:eastAsia="zh-CN"/>
        </w:rPr>
        <w:t>C</w:t>
      </w:r>
    </w:p>
    <w:p>
      <w:pPr>
        <w:pStyle w:val="9"/>
        <w:numPr>
          <w:ilvl w:val="1"/>
          <w:numId w:val="27"/>
        </w:numPr>
        <w:tabs>
          <w:tab w:val="left" w:pos="1299"/>
          <w:tab w:val="left" w:pos="4447"/>
        </w:tabs>
        <w:spacing w:before="172" w:after="0" w:line="240" w:lineRule="auto"/>
        <w:ind w:left="1298" w:right="0" w:hanging="315"/>
        <w:jc w:val="left"/>
        <w:rPr>
          <w:sz w:val="21"/>
        </w:rPr>
      </w:pPr>
      <w:r>
        <w:rPr>
          <w:sz w:val="21"/>
        </w:rPr>
        <w:t>插齿机和插齿刀</w:t>
      </w:r>
      <w:r>
        <w:rPr>
          <w:sz w:val="21"/>
        </w:rPr>
        <w:tab/>
      </w:r>
      <w:r>
        <w:rPr>
          <w:sz w:val="21"/>
        </w:rPr>
        <w:t>C. 插床和插槽刀</w:t>
      </w:r>
    </w:p>
    <w:p>
      <w:pPr>
        <w:pStyle w:val="9"/>
        <w:numPr>
          <w:ilvl w:val="1"/>
          <w:numId w:val="27"/>
        </w:numPr>
        <w:tabs>
          <w:tab w:val="left" w:pos="1299"/>
          <w:tab w:val="left" w:pos="4447"/>
        </w:tabs>
        <w:spacing w:before="170" w:after="0" w:line="240" w:lineRule="auto"/>
        <w:ind w:left="1298" w:right="0" w:hanging="315"/>
        <w:jc w:val="left"/>
        <w:rPr>
          <w:sz w:val="21"/>
        </w:rPr>
      </w:pPr>
      <w:r>
        <w:rPr>
          <w:sz w:val="21"/>
        </w:rPr>
        <w:t>键槽铣床和键槽铣刀</w:t>
      </w:r>
      <w:r>
        <w:rPr>
          <w:sz w:val="21"/>
        </w:rPr>
        <w:tab/>
      </w:r>
      <w:r>
        <w:rPr>
          <w:sz w:val="21"/>
        </w:rPr>
        <w:t>D. 立铣床和立铣刀</w:t>
      </w:r>
    </w:p>
    <w:p>
      <w:pPr>
        <w:pStyle w:val="9"/>
        <w:numPr>
          <w:ilvl w:val="0"/>
          <w:numId w:val="27"/>
        </w:numPr>
        <w:tabs>
          <w:tab w:val="left" w:pos="879"/>
        </w:tabs>
        <w:spacing w:before="170" w:after="0" w:line="240" w:lineRule="auto"/>
        <w:ind w:left="878" w:right="0" w:hanging="421"/>
        <w:jc w:val="left"/>
        <w:rPr>
          <w:sz w:val="21"/>
        </w:rPr>
      </w:pPr>
      <w:r>
        <w:rPr>
          <w:sz w:val="21"/>
        </w:rPr>
        <w:t>牛头刨床行程长度一定时, 切速大小取决于什么因素?</w:t>
      </w:r>
      <w:r>
        <w:rPr>
          <w:rFonts w:hint="eastAsia"/>
          <w:sz w:val="21"/>
          <w:lang w:val="en-US" w:eastAsia="zh-CN"/>
        </w:rPr>
        <w:t>D</w:t>
      </w:r>
    </w:p>
    <w:p>
      <w:pPr>
        <w:pStyle w:val="9"/>
        <w:numPr>
          <w:ilvl w:val="1"/>
          <w:numId w:val="27"/>
        </w:numPr>
        <w:tabs>
          <w:tab w:val="left" w:pos="1299"/>
          <w:tab w:val="left" w:pos="4343"/>
        </w:tabs>
        <w:spacing w:before="173" w:after="0" w:line="240" w:lineRule="auto"/>
        <w:ind w:left="1298" w:right="0" w:hanging="315"/>
        <w:jc w:val="left"/>
        <w:rPr>
          <w:sz w:val="21"/>
        </w:rPr>
      </w:pPr>
      <w:r>
        <w:rPr>
          <w:sz w:val="21"/>
        </w:rPr>
        <w:t>刨床传动齿轮的个数</w:t>
      </w:r>
      <w:r>
        <w:rPr>
          <w:sz w:val="21"/>
        </w:rPr>
        <w:tab/>
      </w:r>
      <w:r>
        <w:rPr>
          <w:sz w:val="21"/>
        </w:rPr>
        <w:t>C.</w:t>
      </w:r>
      <w:r>
        <w:rPr>
          <w:spacing w:val="-2"/>
          <w:sz w:val="21"/>
        </w:rPr>
        <w:t xml:space="preserve"> </w:t>
      </w:r>
      <w:r>
        <w:rPr>
          <w:sz w:val="21"/>
        </w:rPr>
        <w:t>摇杆摆角的大小</w:t>
      </w:r>
    </w:p>
    <w:p>
      <w:pPr>
        <w:pStyle w:val="9"/>
        <w:numPr>
          <w:ilvl w:val="1"/>
          <w:numId w:val="27"/>
        </w:numPr>
        <w:tabs>
          <w:tab w:val="left" w:pos="1299"/>
          <w:tab w:val="left" w:pos="4343"/>
        </w:tabs>
        <w:spacing w:before="170" w:after="0" w:line="240" w:lineRule="auto"/>
        <w:ind w:left="1298" w:right="0" w:hanging="315"/>
        <w:jc w:val="left"/>
        <w:rPr>
          <w:sz w:val="21"/>
        </w:rPr>
      </w:pPr>
      <w:r>
        <w:rPr>
          <w:sz w:val="21"/>
        </w:rPr>
        <w:t>刨刀行程位置</w:t>
      </w:r>
      <w:r>
        <w:rPr>
          <w:sz w:val="21"/>
        </w:rPr>
        <w:tab/>
      </w:r>
      <w:r>
        <w:rPr>
          <w:sz w:val="21"/>
        </w:rPr>
        <w:t>D.</w:t>
      </w:r>
      <w:r>
        <w:rPr>
          <w:spacing w:val="-2"/>
          <w:sz w:val="21"/>
        </w:rPr>
        <w:t xml:space="preserve"> </w:t>
      </w:r>
      <w:r>
        <w:rPr>
          <w:sz w:val="21"/>
        </w:rPr>
        <w:t>滑枕每分钟的冲程次数</w:t>
      </w:r>
    </w:p>
    <w:p>
      <w:pPr>
        <w:pStyle w:val="9"/>
        <w:numPr>
          <w:ilvl w:val="0"/>
          <w:numId w:val="27"/>
        </w:numPr>
        <w:tabs>
          <w:tab w:val="left" w:pos="879"/>
        </w:tabs>
        <w:spacing w:before="170" w:after="0" w:line="240" w:lineRule="auto"/>
        <w:ind w:left="878" w:right="0" w:hanging="421"/>
        <w:jc w:val="left"/>
        <w:rPr>
          <w:sz w:val="21"/>
        </w:rPr>
      </w:pPr>
      <w:r>
        <w:rPr>
          <w:spacing w:val="-7"/>
          <w:sz w:val="21"/>
        </w:rPr>
        <w:t xml:space="preserve">牛头刨床能否加工 </w:t>
      </w:r>
      <w:r>
        <w:rPr>
          <w:sz w:val="21"/>
        </w:rPr>
        <w:t>T</w:t>
      </w:r>
      <w:r>
        <w:rPr>
          <w:spacing w:val="-14"/>
          <w:sz w:val="21"/>
        </w:rPr>
        <w:t xml:space="preserve"> 形槽?</w:t>
      </w:r>
      <w:r>
        <w:rPr>
          <w:rFonts w:hint="eastAsia"/>
          <w:spacing w:val="-14"/>
          <w:sz w:val="21"/>
          <w:lang w:val="en-US" w:eastAsia="zh-CN"/>
        </w:rPr>
        <w:t>B</w:t>
      </w:r>
    </w:p>
    <w:p>
      <w:pPr>
        <w:pStyle w:val="9"/>
        <w:numPr>
          <w:ilvl w:val="1"/>
          <w:numId w:val="27"/>
        </w:numPr>
        <w:tabs>
          <w:tab w:val="left" w:pos="1299"/>
          <w:tab w:val="left" w:pos="2347"/>
          <w:tab w:val="left" w:pos="3398"/>
        </w:tabs>
        <w:spacing w:before="173" w:after="0" w:line="240" w:lineRule="auto"/>
        <w:ind w:left="1298" w:right="0" w:hanging="315"/>
        <w:jc w:val="left"/>
        <w:rPr>
          <w:sz w:val="21"/>
        </w:rPr>
      </w:pPr>
      <w:r>
        <w:rPr>
          <w:sz w:val="21"/>
        </w:rPr>
        <w:t>不能</w:t>
      </w:r>
      <w:r>
        <w:rPr>
          <w:sz w:val="21"/>
        </w:rPr>
        <w:tab/>
      </w:r>
      <w:r>
        <w:rPr>
          <w:sz w:val="21"/>
        </w:rPr>
        <w:t>B. 能</w:t>
      </w:r>
      <w:r>
        <w:rPr>
          <w:sz w:val="21"/>
        </w:rPr>
        <w:tab/>
      </w:r>
      <w:r>
        <w:rPr>
          <w:sz w:val="21"/>
        </w:rPr>
        <w:t>C.</w:t>
      </w:r>
      <w:r>
        <w:rPr>
          <w:spacing w:val="-1"/>
          <w:sz w:val="21"/>
        </w:rPr>
        <w:t xml:space="preserve"> </w:t>
      </w:r>
      <w:r>
        <w:rPr>
          <w:sz w:val="21"/>
        </w:rPr>
        <w:t>必需先铸出</w:t>
      </w:r>
      <w:r>
        <w:rPr>
          <w:spacing w:val="-53"/>
          <w:sz w:val="21"/>
        </w:rPr>
        <w:t xml:space="preserve"> </w:t>
      </w:r>
      <w:r>
        <w:rPr>
          <w:sz w:val="21"/>
        </w:rPr>
        <w:t>T</w:t>
      </w:r>
      <w:r>
        <w:rPr>
          <w:spacing w:val="-52"/>
          <w:sz w:val="21"/>
        </w:rPr>
        <w:t xml:space="preserve"> </w:t>
      </w:r>
      <w:r>
        <w:rPr>
          <w:sz w:val="21"/>
        </w:rPr>
        <w:t>形槽, 才能刨削</w:t>
      </w:r>
    </w:p>
    <w:p>
      <w:pPr>
        <w:pStyle w:val="9"/>
        <w:numPr>
          <w:ilvl w:val="0"/>
          <w:numId w:val="27"/>
        </w:numPr>
        <w:tabs>
          <w:tab w:val="left" w:pos="879"/>
        </w:tabs>
        <w:spacing w:before="170" w:after="0" w:line="240" w:lineRule="auto"/>
        <w:ind w:left="878" w:right="0" w:hanging="421"/>
        <w:jc w:val="left"/>
        <w:rPr>
          <w:sz w:val="21"/>
        </w:rPr>
      </w:pPr>
      <w:r>
        <w:rPr>
          <w:spacing w:val="-18"/>
          <w:sz w:val="21"/>
        </w:rPr>
        <w:t xml:space="preserve">加工 </w:t>
      </w:r>
      <w:r>
        <w:rPr>
          <w:sz w:val="21"/>
        </w:rPr>
        <w:t>200×30×20(mm</w:t>
      </w:r>
      <w:r>
        <w:rPr>
          <w:spacing w:val="-1"/>
          <w:sz w:val="21"/>
        </w:rPr>
        <w:t>)的板条状工件, 在什么机床上效率最高?</w:t>
      </w:r>
      <w:r>
        <w:rPr>
          <w:rFonts w:hint="eastAsia"/>
          <w:spacing w:val="-1"/>
          <w:sz w:val="21"/>
          <w:lang w:val="en-US" w:eastAsia="zh-CN"/>
        </w:rPr>
        <w:t>C</w:t>
      </w:r>
    </w:p>
    <w:p>
      <w:pPr>
        <w:pStyle w:val="9"/>
        <w:numPr>
          <w:ilvl w:val="1"/>
          <w:numId w:val="27"/>
        </w:numPr>
        <w:tabs>
          <w:tab w:val="left" w:pos="1299"/>
          <w:tab w:val="left" w:pos="2243"/>
          <w:tab w:val="left" w:pos="3503"/>
          <w:tab w:val="left" w:pos="5287"/>
        </w:tabs>
        <w:spacing w:before="170" w:after="0" w:line="240" w:lineRule="auto"/>
        <w:ind w:left="1298" w:right="0" w:hanging="212"/>
        <w:jc w:val="left"/>
        <w:rPr>
          <w:sz w:val="21"/>
        </w:rPr>
      </w:pPr>
      <w:r>
        <w:rPr>
          <w:sz w:val="21"/>
        </w:rPr>
        <w:t>立铣</w:t>
      </w:r>
      <w:r>
        <w:rPr>
          <w:sz w:val="21"/>
        </w:rPr>
        <w:tab/>
      </w:r>
      <w:r>
        <w:rPr>
          <w:sz w:val="21"/>
        </w:rPr>
        <w:t>B.卧铣</w:t>
      </w:r>
      <w:r>
        <w:rPr>
          <w:sz w:val="21"/>
        </w:rPr>
        <w:tab/>
      </w:r>
      <w:r>
        <w:rPr>
          <w:sz w:val="21"/>
        </w:rPr>
        <w:t>C.牛头刨床</w:t>
      </w:r>
      <w:r>
        <w:rPr>
          <w:sz w:val="21"/>
        </w:rPr>
        <w:tab/>
      </w:r>
      <w:r>
        <w:rPr>
          <w:sz w:val="21"/>
        </w:rPr>
        <w:t>D.车床(用四爪卡盘)</w:t>
      </w:r>
    </w:p>
    <w:p>
      <w:pPr>
        <w:pStyle w:val="9"/>
        <w:numPr>
          <w:ilvl w:val="0"/>
          <w:numId w:val="27"/>
        </w:numPr>
        <w:tabs>
          <w:tab w:val="left" w:pos="879"/>
        </w:tabs>
        <w:spacing w:before="173" w:after="0" w:line="240" w:lineRule="auto"/>
        <w:ind w:left="878" w:right="0" w:hanging="421"/>
        <w:jc w:val="left"/>
        <w:rPr>
          <w:sz w:val="21"/>
        </w:rPr>
      </w:pPr>
      <w:r>
        <w:rPr>
          <w:sz w:val="21"/>
        </w:rPr>
        <w:t>下列哪种表面可用牛头刨床加工？</w:t>
      </w:r>
      <w:r>
        <w:rPr>
          <w:rFonts w:hint="eastAsia"/>
          <w:sz w:val="21"/>
          <w:lang w:val="en-US" w:eastAsia="zh-CN"/>
        </w:rPr>
        <w:t>C</w:t>
      </w:r>
    </w:p>
    <w:p>
      <w:pPr>
        <w:pStyle w:val="9"/>
        <w:numPr>
          <w:ilvl w:val="1"/>
          <w:numId w:val="27"/>
        </w:numPr>
        <w:tabs>
          <w:tab w:val="left" w:pos="1090"/>
          <w:tab w:val="left" w:pos="2663"/>
          <w:tab w:val="left" w:pos="4238"/>
          <w:tab w:val="left" w:pos="6547"/>
          <w:tab w:val="left" w:pos="6967"/>
        </w:tabs>
        <w:spacing w:before="170" w:after="0" w:line="240" w:lineRule="auto"/>
        <w:ind w:left="1089" w:right="0" w:hanging="212"/>
        <w:jc w:val="left"/>
        <w:rPr>
          <w:sz w:val="21"/>
        </w:rPr>
      </w:pPr>
      <w:r>
        <w:rPr>
          <w:sz w:val="21"/>
        </w:rPr>
        <w:t>回转成型面</w:t>
      </w:r>
      <w:r>
        <w:rPr>
          <w:sz w:val="21"/>
        </w:rPr>
        <w:tab/>
      </w:r>
      <w:r>
        <w:rPr>
          <w:sz w:val="21"/>
        </w:rPr>
        <w:t>B.三维曲面</w:t>
      </w:r>
      <w:r>
        <w:rPr>
          <w:sz w:val="21"/>
        </w:rPr>
        <w:tab/>
      </w:r>
      <w:r>
        <w:rPr>
          <w:sz w:val="21"/>
        </w:rPr>
        <w:t>C.</w:t>
      </w:r>
      <w:r>
        <w:rPr>
          <w:spacing w:val="-4"/>
          <w:sz w:val="21"/>
        </w:rPr>
        <w:t xml:space="preserve"> </w:t>
      </w:r>
      <w:r>
        <w:rPr>
          <w:sz w:val="21"/>
        </w:rPr>
        <w:t>垂直面和斜面</w:t>
      </w:r>
      <w:r>
        <w:rPr>
          <w:sz w:val="21"/>
        </w:rPr>
        <w:tab/>
      </w:r>
      <w:r>
        <w:rPr>
          <w:sz w:val="21"/>
        </w:rPr>
        <w:t>D.</w:t>
      </w:r>
      <w:r>
        <w:rPr>
          <w:sz w:val="21"/>
        </w:rPr>
        <w:tab/>
      </w:r>
      <w:r>
        <w:rPr>
          <w:sz w:val="21"/>
        </w:rPr>
        <w:t>圆柱面</w:t>
      </w:r>
    </w:p>
    <w:p>
      <w:pPr>
        <w:spacing w:after="0" w:line="240" w:lineRule="auto"/>
        <w:jc w:val="left"/>
        <w:rPr>
          <w:sz w:val="21"/>
        </w:rPr>
        <w:sectPr>
          <w:pgSz w:w="11910" w:h="16840"/>
          <w:pgMar w:top="1340" w:right="1060" w:bottom="1200" w:left="960" w:header="0" w:footer="1005" w:gutter="0"/>
        </w:sectPr>
      </w:pPr>
    </w:p>
    <w:p>
      <w:pPr>
        <w:pStyle w:val="9"/>
        <w:numPr>
          <w:ilvl w:val="0"/>
          <w:numId w:val="27"/>
        </w:numPr>
        <w:tabs>
          <w:tab w:val="left" w:pos="879"/>
        </w:tabs>
        <w:spacing w:before="49" w:after="0" w:line="240" w:lineRule="auto"/>
        <w:ind w:left="878" w:right="0" w:hanging="421"/>
        <w:jc w:val="left"/>
        <w:rPr>
          <w:sz w:val="21"/>
        </w:rPr>
      </w:pPr>
      <w:r>
        <w:rPr>
          <w:spacing w:val="-4"/>
          <w:sz w:val="21"/>
        </w:rPr>
        <w:t xml:space="preserve">毛坯为铸件, 未铸槽, 刨削图 </w:t>
      </w:r>
      <w:r>
        <w:rPr>
          <w:sz w:val="21"/>
        </w:rPr>
        <w:t>23</w:t>
      </w:r>
      <w:r>
        <w:rPr>
          <w:spacing w:val="-8"/>
          <w:sz w:val="21"/>
        </w:rPr>
        <w:t xml:space="preserve"> 中的燕尾槽, 正确的方法是哪一种?</w:t>
      </w:r>
      <w:r>
        <w:rPr>
          <w:rFonts w:hint="eastAsia"/>
          <w:spacing w:val="-8"/>
          <w:sz w:val="21"/>
          <w:lang w:val="en-US" w:eastAsia="zh-CN"/>
        </w:rPr>
        <w:t>C</w:t>
      </w:r>
    </w:p>
    <w:p>
      <w:pPr>
        <w:pStyle w:val="9"/>
        <w:numPr>
          <w:ilvl w:val="1"/>
          <w:numId w:val="27"/>
        </w:numPr>
        <w:tabs>
          <w:tab w:val="left" w:pos="1239"/>
        </w:tabs>
        <w:spacing w:before="170" w:after="0" w:line="240" w:lineRule="auto"/>
        <w:ind w:left="1238" w:right="0" w:hanging="361"/>
        <w:jc w:val="left"/>
        <w:rPr>
          <w:sz w:val="21"/>
        </w:rPr>
      </w:pPr>
      <w:r>
        <w:rPr>
          <w:sz w:val="21"/>
        </w:rPr>
        <w:t>用符合燕尾槽形状的定形刨刀一次刨削完成</w:t>
      </w:r>
    </w:p>
    <w:p>
      <w:pPr>
        <w:pStyle w:val="9"/>
        <w:numPr>
          <w:ilvl w:val="1"/>
          <w:numId w:val="27"/>
        </w:numPr>
        <w:tabs>
          <w:tab w:val="left" w:pos="1193"/>
        </w:tabs>
        <w:spacing w:before="170" w:after="0" w:line="240" w:lineRule="auto"/>
        <w:ind w:left="1192" w:right="0" w:hanging="315"/>
        <w:jc w:val="left"/>
        <w:rPr>
          <w:sz w:val="21"/>
        </w:rPr>
      </w:pPr>
      <w:r>
        <w:rPr>
          <w:spacing w:val="-1"/>
          <w:sz w:val="21"/>
        </w:rPr>
        <w:t>用左右两把定形刨刀, 先后刨削完成</w:t>
      </w:r>
    </w:p>
    <w:p>
      <w:pPr>
        <w:pStyle w:val="9"/>
        <w:numPr>
          <w:ilvl w:val="1"/>
          <w:numId w:val="27"/>
        </w:numPr>
        <w:tabs>
          <w:tab w:val="left" w:pos="1193"/>
        </w:tabs>
        <w:spacing w:before="173" w:after="0" w:line="240" w:lineRule="auto"/>
        <w:ind w:left="1192" w:right="0" w:hanging="315"/>
        <w:jc w:val="left"/>
        <w:rPr>
          <w:sz w:val="21"/>
        </w:rPr>
      </w:pPr>
      <w:r>
        <w:rPr>
          <w:spacing w:val="-8"/>
          <w:sz w:val="21"/>
        </w:rPr>
        <w:t xml:space="preserve">先刨削宽度为 </w:t>
      </w:r>
      <w:r>
        <w:rPr>
          <w:sz w:val="21"/>
        </w:rPr>
        <w:t>A</w:t>
      </w:r>
      <w:r>
        <w:rPr>
          <w:spacing w:val="-8"/>
          <w:sz w:val="21"/>
        </w:rPr>
        <w:t xml:space="preserve"> 的直槽，再分别刨削左右两边的燕尾部分</w:t>
      </w:r>
    </w:p>
    <w:p>
      <w:pPr>
        <w:pStyle w:val="9"/>
        <w:numPr>
          <w:ilvl w:val="0"/>
          <w:numId w:val="27"/>
        </w:numPr>
        <w:tabs>
          <w:tab w:val="left" w:pos="879"/>
        </w:tabs>
        <w:spacing w:before="170" w:after="0" w:line="240" w:lineRule="auto"/>
        <w:ind w:left="878" w:right="0" w:hanging="421"/>
        <w:jc w:val="left"/>
        <w:rPr>
          <w:sz w:val="21"/>
        </w:rPr>
      </w:pPr>
      <w:r>
        <w:rPr>
          <w:spacing w:val="-18"/>
          <w:sz w:val="21"/>
        </w:rPr>
        <w:t xml:space="preserve">如图 </w:t>
      </w:r>
      <w:r>
        <w:rPr>
          <w:sz w:val="21"/>
        </w:rPr>
        <w:t>22</w:t>
      </w:r>
      <w:r>
        <w:rPr>
          <w:spacing w:val="-8"/>
          <w:sz w:val="21"/>
        </w:rPr>
        <w:t xml:space="preserve"> 所示，插削孔内键槽, 主运动是哪一个?</w:t>
      </w:r>
      <w:r>
        <w:rPr>
          <w:rFonts w:hint="eastAsia"/>
          <w:spacing w:val="-8"/>
          <w:sz w:val="21"/>
          <w:lang w:val="en-US" w:eastAsia="zh-CN"/>
        </w:rPr>
        <w:t>A</w:t>
      </w:r>
    </w:p>
    <w:p>
      <w:pPr>
        <w:pStyle w:val="9"/>
        <w:numPr>
          <w:ilvl w:val="1"/>
          <w:numId w:val="27"/>
        </w:numPr>
        <w:tabs>
          <w:tab w:val="left" w:pos="1404"/>
          <w:tab w:val="left" w:pos="3818"/>
        </w:tabs>
        <w:spacing w:before="170" w:after="0" w:line="240" w:lineRule="auto"/>
        <w:ind w:left="1404" w:right="0" w:hanging="317"/>
        <w:jc w:val="left"/>
        <w:rPr>
          <w:sz w:val="21"/>
        </w:rPr>
      </w:pPr>
      <w:r>
        <w:rPr>
          <w:sz w:val="21"/>
        </w:rPr>
        <w:t>插刀上下往复运动</w:t>
      </w:r>
      <w:r>
        <w:rPr>
          <w:sz w:val="21"/>
        </w:rPr>
        <w:tab/>
      </w:r>
      <w:r>
        <w:rPr>
          <w:sz w:val="21"/>
        </w:rPr>
        <w:t>C.</w:t>
      </w:r>
      <w:r>
        <w:rPr>
          <w:spacing w:val="-2"/>
          <w:sz w:val="21"/>
        </w:rPr>
        <w:t xml:space="preserve"> </w:t>
      </w:r>
      <w:r>
        <w:rPr>
          <w:sz w:val="21"/>
        </w:rPr>
        <w:t>插刀向左水平移动</w:t>
      </w:r>
    </w:p>
    <w:p>
      <w:pPr>
        <w:pStyle w:val="9"/>
        <w:numPr>
          <w:ilvl w:val="1"/>
          <w:numId w:val="27"/>
        </w:numPr>
        <w:tabs>
          <w:tab w:val="left" w:pos="1404"/>
          <w:tab w:val="left" w:pos="4132"/>
        </w:tabs>
        <w:spacing w:before="173" w:after="0" w:line="240" w:lineRule="auto"/>
        <w:ind w:left="1404" w:right="0" w:hanging="317"/>
        <w:jc w:val="left"/>
        <w:rPr>
          <w:sz w:val="21"/>
        </w:rPr>
      </w:pPr>
      <w:r>
        <w:rPr>
          <w:sz w:val="21"/>
        </w:rPr>
        <w:t>工件向右水平移动</w:t>
      </w:r>
      <w:r>
        <w:rPr>
          <w:sz w:val="21"/>
        </w:rPr>
        <w:tab/>
      </w:r>
      <w:r>
        <w:rPr>
          <w:sz w:val="21"/>
        </w:rPr>
        <w:t>D.</w:t>
      </w:r>
      <w:r>
        <w:rPr>
          <w:spacing w:val="-2"/>
          <w:sz w:val="21"/>
        </w:rPr>
        <w:t xml:space="preserve"> </w:t>
      </w:r>
      <w:r>
        <w:rPr>
          <w:sz w:val="21"/>
        </w:rPr>
        <w:t>工件上下往复运动</w:t>
      </w:r>
    </w:p>
    <w:p>
      <w:pPr>
        <w:pStyle w:val="9"/>
        <w:numPr>
          <w:ilvl w:val="0"/>
          <w:numId w:val="27"/>
        </w:numPr>
        <w:tabs>
          <w:tab w:val="left" w:pos="879"/>
        </w:tabs>
        <w:spacing w:before="170" w:after="0" w:line="240" w:lineRule="auto"/>
        <w:ind w:left="878" w:right="0" w:hanging="421"/>
        <w:jc w:val="left"/>
        <w:rPr>
          <w:sz w:val="21"/>
        </w:rPr>
      </w:pPr>
      <w:r>
        <w:rPr>
          <w:sz w:val="21"/>
        </w:rPr>
        <w:t>磨削冷却液通常使用的是：</w:t>
      </w:r>
      <w:r>
        <w:rPr>
          <w:rFonts w:hint="eastAsia"/>
          <w:sz w:val="21"/>
          <w:lang w:val="en-US" w:eastAsia="zh-CN"/>
        </w:rPr>
        <w:t>B</w:t>
      </w:r>
    </w:p>
    <w:p>
      <w:pPr>
        <w:pStyle w:val="9"/>
        <w:numPr>
          <w:ilvl w:val="1"/>
          <w:numId w:val="27"/>
        </w:numPr>
        <w:tabs>
          <w:tab w:val="left" w:pos="1193"/>
          <w:tab w:val="left" w:pos="2452"/>
          <w:tab w:val="left" w:pos="4132"/>
          <w:tab w:val="left" w:pos="5812"/>
        </w:tabs>
        <w:spacing w:before="170" w:after="0" w:line="240" w:lineRule="auto"/>
        <w:ind w:left="1192" w:right="0" w:hanging="315"/>
        <w:jc w:val="left"/>
        <w:rPr>
          <w:sz w:val="21"/>
        </w:rPr>
      </w:pPr>
      <w:r>
        <w:rPr>
          <w:sz w:val="21"/>
        </w:rPr>
        <w:t>机油</w:t>
      </w:r>
      <w:r>
        <w:rPr>
          <w:sz w:val="21"/>
        </w:rPr>
        <w:tab/>
      </w:r>
      <w:r>
        <w:rPr>
          <w:sz w:val="21"/>
        </w:rPr>
        <w:t>B.</w:t>
      </w:r>
      <w:r>
        <w:rPr>
          <w:spacing w:val="-2"/>
          <w:sz w:val="21"/>
        </w:rPr>
        <w:t xml:space="preserve"> </w:t>
      </w:r>
      <w:r>
        <w:rPr>
          <w:sz w:val="21"/>
        </w:rPr>
        <w:t>切削液</w:t>
      </w:r>
      <w:r>
        <w:rPr>
          <w:sz w:val="21"/>
        </w:rPr>
        <w:tab/>
      </w:r>
      <w:r>
        <w:rPr>
          <w:sz w:val="21"/>
        </w:rPr>
        <w:t>C.</w:t>
      </w:r>
      <w:r>
        <w:rPr>
          <w:spacing w:val="-2"/>
          <w:sz w:val="21"/>
        </w:rPr>
        <w:t xml:space="preserve"> </w:t>
      </w:r>
      <w:r>
        <w:rPr>
          <w:sz w:val="21"/>
        </w:rPr>
        <w:t>自来水</w:t>
      </w:r>
      <w:r>
        <w:rPr>
          <w:sz w:val="21"/>
        </w:rPr>
        <w:tab/>
      </w:r>
      <w:r>
        <w:rPr>
          <w:sz w:val="21"/>
        </w:rPr>
        <w:t>D.</w:t>
      </w:r>
      <w:r>
        <w:rPr>
          <w:spacing w:val="-1"/>
          <w:sz w:val="21"/>
        </w:rPr>
        <w:t xml:space="preserve"> </w:t>
      </w:r>
      <w:r>
        <w:rPr>
          <w:sz w:val="21"/>
        </w:rPr>
        <w:t>机油+水</w:t>
      </w:r>
    </w:p>
    <w:p>
      <w:pPr>
        <w:pStyle w:val="9"/>
        <w:numPr>
          <w:ilvl w:val="0"/>
          <w:numId w:val="27"/>
        </w:numPr>
        <w:tabs>
          <w:tab w:val="left" w:pos="879"/>
        </w:tabs>
        <w:spacing w:before="173" w:after="0" w:line="240" w:lineRule="auto"/>
        <w:ind w:left="878" w:right="0" w:hanging="421"/>
        <w:jc w:val="left"/>
        <w:rPr>
          <w:sz w:val="21"/>
        </w:rPr>
      </w:pPr>
      <w:r>
        <w:rPr>
          <w:spacing w:val="-1"/>
          <w:sz w:val="21"/>
        </w:rPr>
        <w:t>在外圆磨床上磨削锥度心轴, 磨床应如何调整?</w:t>
      </w:r>
      <w:r>
        <w:rPr>
          <w:rFonts w:hint="eastAsia"/>
          <w:spacing w:val="-1"/>
          <w:sz w:val="21"/>
          <w:lang w:val="en-US" w:eastAsia="zh-CN"/>
        </w:rPr>
        <w:t>D</w:t>
      </w:r>
    </w:p>
    <w:p>
      <w:pPr>
        <w:pStyle w:val="9"/>
        <w:numPr>
          <w:ilvl w:val="1"/>
          <w:numId w:val="27"/>
        </w:numPr>
        <w:tabs>
          <w:tab w:val="left" w:pos="1193"/>
          <w:tab w:val="left" w:pos="2872"/>
          <w:tab w:val="left" w:pos="4763"/>
          <w:tab w:val="left" w:pos="6338"/>
        </w:tabs>
        <w:spacing w:before="170" w:after="0" w:line="240" w:lineRule="auto"/>
        <w:ind w:left="1192" w:right="0" w:hanging="315"/>
        <w:jc w:val="left"/>
        <w:rPr>
          <w:sz w:val="21"/>
        </w:rPr>
      </w:pPr>
      <w:r>
        <w:rPr>
          <w:sz w:val="21"/>
        </w:rPr>
        <w:t>扳转工件头架</w:t>
      </w:r>
      <w:r>
        <w:rPr>
          <w:sz w:val="21"/>
        </w:rPr>
        <w:tab/>
      </w:r>
      <w:r>
        <w:rPr>
          <w:sz w:val="21"/>
        </w:rPr>
        <w:t>B.</w:t>
      </w:r>
      <w:r>
        <w:rPr>
          <w:spacing w:val="-4"/>
          <w:sz w:val="21"/>
        </w:rPr>
        <w:t xml:space="preserve"> </w:t>
      </w:r>
      <w:r>
        <w:rPr>
          <w:sz w:val="21"/>
        </w:rPr>
        <w:t>扳转砂轮头架</w:t>
      </w:r>
      <w:r>
        <w:rPr>
          <w:sz w:val="21"/>
        </w:rPr>
        <w:tab/>
      </w:r>
      <w:r>
        <w:rPr>
          <w:sz w:val="21"/>
        </w:rPr>
        <w:t>C.</w:t>
      </w:r>
      <w:r>
        <w:rPr>
          <w:spacing w:val="-2"/>
          <w:sz w:val="21"/>
        </w:rPr>
        <w:t xml:space="preserve"> </w:t>
      </w:r>
      <w:r>
        <w:rPr>
          <w:sz w:val="21"/>
        </w:rPr>
        <w:t>偏移尾架</w:t>
      </w:r>
      <w:r>
        <w:rPr>
          <w:sz w:val="21"/>
        </w:rPr>
        <w:tab/>
      </w:r>
      <w:r>
        <w:rPr>
          <w:sz w:val="21"/>
        </w:rPr>
        <w:t>D.</w:t>
      </w:r>
      <w:r>
        <w:rPr>
          <w:spacing w:val="-2"/>
          <w:sz w:val="21"/>
        </w:rPr>
        <w:t xml:space="preserve"> </w:t>
      </w:r>
      <w:r>
        <w:rPr>
          <w:sz w:val="21"/>
        </w:rPr>
        <w:t>扳转上工作台</w:t>
      </w:r>
    </w:p>
    <w:p>
      <w:pPr>
        <w:pStyle w:val="9"/>
        <w:numPr>
          <w:ilvl w:val="0"/>
          <w:numId w:val="27"/>
        </w:numPr>
        <w:tabs>
          <w:tab w:val="left" w:pos="879"/>
        </w:tabs>
        <w:spacing w:before="170" w:after="0" w:line="240" w:lineRule="auto"/>
        <w:ind w:left="878" w:right="0" w:hanging="421"/>
        <w:jc w:val="left"/>
        <w:rPr>
          <w:sz w:val="21"/>
        </w:rPr>
      </w:pPr>
      <w:r>
        <w:rPr>
          <w:sz w:val="21"/>
        </w:rPr>
        <w:t>钢套上直径为φ35H6、Ra=0.2μm</w:t>
      </w:r>
      <w:r>
        <w:rPr>
          <w:spacing w:val="-1"/>
          <w:sz w:val="21"/>
        </w:rPr>
        <w:t xml:space="preserve"> 的孔, 数量为 </w:t>
      </w:r>
      <w:r>
        <w:rPr>
          <w:sz w:val="21"/>
        </w:rPr>
        <w:t>2</w:t>
      </w:r>
      <w:r>
        <w:rPr>
          <w:spacing w:val="-8"/>
          <w:sz w:val="21"/>
        </w:rPr>
        <w:t xml:space="preserve"> 件, 毛坯为棒料, 应如何加工?</w:t>
      </w:r>
      <w:r>
        <w:rPr>
          <w:rFonts w:hint="eastAsia"/>
          <w:spacing w:val="-8"/>
          <w:sz w:val="21"/>
          <w:lang w:val="en-US" w:eastAsia="zh-CN"/>
        </w:rPr>
        <w:t>A</w:t>
      </w:r>
    </w:p>
    <w:p>
      <w:pPr>
        <w:pStyle w:val="9"/>
        <w:numPr>
          <w:ilvl w:val="1"/>
          <w:numId w:val="27"/>
        </w:numPr>
        <w:tabs>
          <w:tab w:val="left" w:pos="1193"/>
          <w:tab w:val="left" w:pos="2978"/>
          <w:tab w:val="left" w:pos="4763"/>
        </w:tabs>
        <w:spacing w:before="172" w:after="0" w:line="240" w:lineRule="auto"/>
        <w:ind w:left="1192" w:right="0" w:hanging="315"/>
        <w:jc w:val="left"/>
        <w:rPr>
          <w:sz w:val="21"/>
        </w:rPr>
      </w:pPr>
      <w:r>
        <w:rPr>
          <w:sz w:val="21"/>
        </w:rPr>
        <w:t>钻─镗─磨</w:t>
      </w:r>
      <w:r>
        <w:rPr>
          <w:sz w:val="21"/>
        </w:rPr>
        <w:tab/>
      </w:r>
      <w:r>
        <w:rPr>
          <w:sz w:val="21"/>
        </w:rPr>
        <w:t>B.</w:t>
      </w:r>
      <w:r>
        <w:rPr>
          <w:spacing w:val="-2"/>
          <w:sz w:val="21"/>
        </w:rPr>
        <w:t xml:space="preserve"> </w:t>
      </w:r>
      <w:r>
        <w:rPr>
          <w:sz w:val="21"/>
        </w:rPr>
        <w:t>钻─镗</w:t>
      </w:r>
      <w:r>
        <w:rPr>
          <w:sz w:val="21"/>
        </w:rPr>
        <w:tab/>
      </w:r>
      <w:r>
        <w:rPr>
          <w:sz w:val="21"/>
        </w:rPr>
        <w:t>C.</w:t>
      </w:r>
      <w:r>
        <w:rPr>
          <w:spacing w:val="-1"/>
          <w:sz w:val="21"/>
        </w:rPr>
        <w:t xml:space="preserve"> </w:t>
      </w:r>
      <w:r>
        <w:rPr>
          <w:sz w:val="21"/>
        </w:rPr>
        <w:t>钻─磨</w:t>
      </w:r>
    </w:p>
    <w:p>
      <w:pPr>
        <w:pStyle w:val="9"/>
        <w:numPr>
          <w:ilvl w:val="0"/>
          <w:numId w:val="27"/>
        </w:numPr>
        <w:tabs>
          <w:tab w:val="left" w:pos="879"/>
          <w:tab w:val="left" w:pos="6547"/>
        </w:tabs>
        <w:spacing w:before="170" w:after="0" w:line="240" w:lineRule="auto"/>
        <w:ind w:left="878" w:right="0" w:hanging="421"/>
        <w:jc w:val="left"/>
        <w:rPr>
          <w:sz w:val="21"/>
        </w:rPr>
      </w:pPr>
      <w:r>
        <w:rPr>
          <w:sz w:val="21"/>
        </w:rPr>
        <w:t>外圆磨床的前顶尖不随工件转动,</w:t>
      </w:r>
      <w:r>
        <w:rPr>
          <w:spacing w:val="-5"/>
          <w:sz w:val="21"/>
        </w:rPr>
        <w:t xml:space="preserve"> </w:t>
      </w:r>
      <w:r>
        <w:rPr>
          <w:sz w:val="21"/>
        </w:rPr>
        <w:t>其目的是为</w:t>
      </w:r>
      <w:r>
        <w:rPr>
          <w:sz w:val="21"/>
          <w:u w:val="single"/>
        </w:rPr>
        <w:t xml:space="preserve"> </w:t>
      </w:r>
      <w:r>
        <w:rPr>
          <w:sz w:val="21"/>
          <w:u w:val="single"/>
        </w:rPr>
        <w:tab/>
      </w:r>
      <w:r>
        <w:rPr>
          <w:rFonts w:hint="eastAsia"/>
          <w:sz w:val="21"/>
          <w:u w:val="single"/>
          <w:lang w:val="en-US" w:eastAsia="zh-CN"/>
        </w:rPr>
        <w:t>C</w:t>
      </w:r>
      <w:r>
        <w:rPr>
          <w:sz w:val="21"/>
        </w:rPr>
        <w:t>。</w:t>
      </w:r>
    </w:p>
    <w:p>
      <w:pPr>
        <w:pStyle w:val="9"/>
        <w:numPr>
          <w:ilvl w:val="1"/>
          <w:numId w:val="27"/>
        </w:numPr>
        <w:tabs>
          <w:tab w:val="left" w:pos="1193"/>
          <w:tab w:val="left" w:pos="2872"/>
          <w:tab w:val="left" w:pos="5707"/>
        </w:tabs>
        <w:spacing w:before="171" w:after="0" w:line="240" w:lineRule="auto"/>
        <w:ind w:left="1192" w:right="0" w:hanging="315"/>
        <w:jc w:val="left"/>
        <w:rPr>
          <w:sz w:val="21"/>
        </w:rPr>
      </w:pPr>
      <w:r>
        <w:rPr>
          <w:sz w:val="21"/>
        </w:rPr>
        <w:t>磨床制造简单</w:t>
      </w:r>
      <w:r>
        <w:rPr>
          <w:sz w:val="21"/>
        </w:rPr>
        <w:tab/>
      </w:r>
      <w:r>
        <w:rPr>
          <w:sz w:val="21"/>
        </w:rPr>
        <w:t>B.</w:t>
      </w:r>
      <w:r>
        <w:rPr>
          <w:spacing w:val="-5"/>
          <w:sz w:val="21"/>
        </w:rPr>
        <w:t xml:space="preserve"> </w:t>
      </w:r>
      <w:r>
        <w:rPr>
          <w:sz w:val="21"/>
        </w:rPr>
        <w:t>降低磨削表面的粗糙度</w:t>
      </w:r>
      <w:r>
        <w:rPr>
          <w:sz w:val="21"/>
        </w:rPr>
        <w:tab/>
      </w:r>
      <w:r>
        <w:rPr>
          <w:sz w:val="21"/>
        </w:rPr>
        <w:t>C.</w:t>
      </w:r>
      <w:r>
        <w:rPr>
          <w:spacing w:val="1"/>
          <w:sz w:val="21"/>
        </w:rPr>
        <w:t xml:space="preserve"> </w:t>
      </w:r>
      <w:r>
        <w:rPr>
          <w:sz w:val="21"/>
        </w:rPr>
        <w:t>提高磨削精度</w:t>
      </w:r>
    </w:p>
    <w:p>
      <w:pPr>
        <w:pStyle w:val="9"/>
        <w:numPr>
          <w:ilvl w:val="0"/>
          <w:numId w:val="27"/>
        </w:numPr>
        <w:tabs>
          <w:tab w:val="left" w:pos="879"/>
        </w:tabs>
        <w:spacing w:before="172" w:after="0" w:line="240" w:lineRule="auto"/>
        <w:ind w:left="878" w:right="0" w:hanging="421"/>
        <w:jc w:val="left"/>
        <w:rPr>
          <w:sz w:val="21"/>
        </w:rPr>
      </w:pPr>
      <w:r>
        <w:rPr>
          <w:sz w:val="21"/>
        </w:rPr>
        <w:t>磨孔除用内圆磨床外, 还可用什么磨床?</w:t>
      </w:r>
      <w:r>
        <w:rPr>
          <w:rFonts w:hint="eastAsia"/>
          <w:sz w:val="21"/>
          <w:lang w:val="en-US" w:eastAsia="zh-CN"/>
        </w:rPr>
        <w:t>C</w:t>
      </w:r>
    </w:p>
    <w:p>
      <w:pPr>
        <w:pStyle w:val="9"/>
        <w:numPr>
          <w:ilvl w:val="1"/>
          <w:numId w:val="27"/>
        </w:numPr>
        <w:tabs>
          <w:tab w:val="left" w:pos="1193"/>
          <w:tab w:val="left" w:pos="2452"/>
          <w:tab w:val="left" w:pos="4763"/>
        </w:tabs>
        <w:spacing w:before="170" w:after="0" w:line="240" w:lineRule="auto"/>
        <w:ind w:left="1192" w:right="0" w:hanging="315"/>
        <w:jc w:val="left"/>
        <w:rPr>
          <w:sz w:val="21"/>
        </w:rPr>
      </w:pPr>
      <w:r>
        <w:rPr>
          <w:sz w:val="21"/>
        </w:rPr>
        <w:t>平面磨床</w:t>
      </w:r>
      <w:r>
        <w:rPr>
          <w:sz w:val="21"/>
        </w:rPr>
        <w:tab/>
      </w:r>
      <w:r>
        <w:rPr>
          <w:sz w:val="21"/>
        </w:rPr>
        <w:t>B.</w:t>
      </w:r>
      <w:r>
        <w:rPr>
          <w:spacing w:val="-4"/>
          <w:sz w:val="21"/>
        </w:rPr>
        <w:t xml:space="preserve"> </w:t>
      </w:r>
      <w:r>
        <w:rPr>
          <w:sz w:val="21"/>
        </w:rPr>
        <w:t>普通外圆磨床</w:t>
      </w:r>
      <w:r>
        <w:rPr>
          <w:sz w:val="21"/>
        </w:rPr>
        <w:tab/>
      </w:r>
      <w:r>
        <w:rPr>
          <w:sz w:val="21"/>
        </w:rPr>
        <w:t>C.</w:t>
      </w:r>
      <w:r>
        <w:rPr>
          <w:spacing w:val="-1"/>
          <w:sz w:val="21"/>
        </w:rPr>
        <w:t xml:space="preserve"> </w:t>
      </w:r>
      <w:r>
        <w:rPr>
          <w:sz w:val="21"/>
        </w:rPr>
        <w:t>万能外圆磨床</w:t>
      </w:r>
    </w:p>
    <w:p>
      <w:pPr>
        <w:pStyle w:val="9"/>
        <w:numPr>
          <w:ilvl w:val="0"/>
          <w:numId w:val="27"/>
        </w:numPr>
        <w:tabs>
          <w:tab w:val="left" w:pos="879"/>
          <w:tab w:val="left" w:pos="4238"/>
        </w:tabs>
        <w:spacing w:before="170" w:after="0" w:line="240" w:lineRule="auto"/>
        <w:ind w:left="878" w:right="0" w:hanging="421"/>
        <w:jc w:val="left"/>
        <w:rPr>
          <w:sz w:val="21"/>
        </w:rPr>
      </w:pPr>
      <w:r>
        <w:rPr>
          <w:sz w:val="21"/>
        </w:rPr>
        <w:t>磨削较硬的材料应选用硬度</w:t>
      </w:r>
      <w:r>
        <w:rPr>
          <w:sz w:val="21"/>
          <w:u w:val="single"/>
        </w:rPr>
        <w:t xml:space="preserve"> </w:t>
      </w:r>
      <w:r>
        <w:rPr>
          <w:sz w:val="21"/>
          <w:u w:val="single"/>
        </w:rPr>
        <w:tab/>
      </w:r>
      <w:r>
        <w:rPr>
          <w:rFonts w:hint="eastAsia"/>
          <w:sz w:val="21"/>
          <w:u w:val="single"/>
          <w:lang w:val="en-US" w:eastAsia="zh-CN"/>
        </w:rPr>
        <w:t>A</w:t>
      </w:r>
      <w:r>
        <w:rPr>
          <w:sz w:val="21"/>
        </w:rPr>
        <w:t>的砂轮？</w:t>
      </w:r>
    </w:p>
    <w:p>
      <w:pPr>
        <w:pStyle w:val="9"/>
        <w:numPr>
          <w:ilvl w:val="1"/>
          <w:numId w:val="27"/>
        </w:numPr>
        <w:tabs>
          <w:tab w:val="left" w:pos="1299"/>
          <w:tab w:val="left" w:pos="2767"/>
          <w:tab w:val="left" w:pos="4447"/>
        </w:tabs>
        <w:spacing w:before="173" w:after="0" w:line="240" w:lineRule="auto"/>
        <w:ind w:left="1298" w:right="0" w:hanging="315"/>
        <w:jc w:val="left"/>
        <w:rPr>
          <w:sz w:val="21"/>
        </w:rPr>
      </w:pPr>
      <w:r>
        <w:rPr>
          <w:sz w:val="21"/>
        </w:rPr>
        <w:t>软</w:t>
      </w:r>
      <w:r>
        <w:rPr>
          <w:sz w:val="21"/>
        </w:rPr>
        <w:tab/>
      </w:r>
      <w:r>
        <w:rPr>
          <w:sz w:val="21"/>
        </w:rPr>
        <w:t>B. 硬</w:t>
      </w:r>
      <w:r>
        <w:rPr>
          <w:sz w:val="21"/>
        </w:rPr>
        <w:tab/>
      </w:r>
      <w:r>
        <w:rPr>
          <w:sz w:val="21"/>
        </w:rPr>
        <w:t>C.</w:t>
      </w:r>
      <w:r>
        <w:rPr>
          <w:spacing w:val="1"/>
          <w:sz w:val="21"/>
        </w:rPr>
        <w:t xml:space="preserve"> </w:t>
      </w:r>
      <w:r>
        <w:rPr>
          <w:sz w:val="21"/>
        </w:rPr>
        <w:t>软、硬都可以</w:t>
      </w:r>
    </w:p>
    <w:p>
      <w:pPr>
        <w:pStyle w:val="9"/>
        <w:numPr>
          <w:ilvl w:val="0"/>
          <w:numId w:val="27"/>
        </w:numPr>
        <w:tabs>
          <w:tab w:val="left" w:pos="879"/>
        </w:tabs>
        <w:spacing w:before="170" w:after="0" w:line="240" w:lineRule="auto"/>
        <w:ind w:left="878" w:right="0" w:hanging="421"/>
        <w:jc w:val="left"/>
        <w:rPr>
          <w:sz w:val="21"/>
        </w:rPr>
      </w:pPr>
      <w:r>
        <w:rPr>
          <w:spacing w:val="-14"/>
          <w:sz w:val="21"/>
        </w:rPr>
        <w:t xml:space="preserve">磨削图 </w:t>
      </w:r>
      <w:r>
        <w:rPr>
          <w:sz w:val="21"/>
        </w:rPr>
        <w:t>26</w:t>
      </w:r>
      <w:r>
        <w:rPr>
          <w:spacing w:val="-13"/>
          <w:sz w:val="21"/>
        </w:rPr>
        <w:t xml:space="preserve"> 所示轴件上粗糙度 </w:t>
      </w:r>
      <w:r>
        <w:rPr>
          <w:sz w:val="21"/>
        </w:rPr>
        <w:t>Ra=0.8μm</w:t>
      </w:r>
      <w:r>
        <w:rPr>
          <w:spacing w:val="-8"/>
          <w:sz w:val="21"/>
        </w:rPr>
        <w:t xml:space="preserve"> 的台肩面, 工件应如何装夹?</w:t>
      </w:r>
      <w:r>
        <w:rPr>
          <w:rFonts w:hint="eastAsia"/>
          <w:spacing w:val="-8"/>
          <w:sz w:val="21"/>
          <w:lang w:val="en-US" w:eastAsia="zh-CN"/>
        </w:rPr>
        <w:t>A</w:t>
      </w:r>
    </w:p>
    <w:p>
      <w:pPr>
        <w:pStyle w:val="9"/>
        <w:numPr>
          <w:ilvl w:val="1"/>
          <w:numId w:val="27"/>
        </w:numPr>
        <w:tabs>
          <w:tab w:val="left" w:pos="1193"/>
          <w:tab w:val="left" w:pos="3923"/>
        </w:tabs>
        <w:spacing w:before="170" w:after="0" w:line="240" w:lineRule="auto"/>
        <w:ind w:left="1192" w:right="0" w:hanging="315"/>
        <w:jc w:val="left"/>
        <w:rPr>
          <w:sz w:val="21"/>
        </w:rPr>
      </w:pPr>
      <w:r>
        <w:rPr>
          <w:sz w:val="21"/>
        </w:rPr>
        <w:t>用双顶尖和卡箍装夹</w:t>
      </w:r>
      <w:r>
        <w:rPr>
          <w:sz w:val="21"/>
        </w:rPr>
        <w:tab/>
      </w:r>
      <w:r>
        <w:rPr>
          <w:sz w:val="21"/>
        </w:rPr>
        <w:t>B.</w:t>
      </w:r>
      <w:r>
        <w:rPr>
          <w:spacing w:val="-2"/>
          <w:sz w:val="21"/>
        </w:rPr>
        <w:t xml:space="preserve"> </w:t>
      </w:r>
      <w:r>
        <w:rPr>
          <w:sz w:val="21"/>
        </w:rPr>
        <w:t>用三爪卡盘和尾顶尖装夹</w:t>
      </w:r>
    </w:p>
    <w:p>
      <w:pPr>
        <w:pStyle w:val="4"/>
        <w:tabs>
          <w:tab w:val="left" w:pos="3923"/>
        </w:tabs>
        <w:spacing w:before="173"/>
        <w:ind w:firstLine="0"/>
      </w:pPr>
      <w:r>
        <w:t>C.</w:t>
      </w:r>
      <w:r>
        <w:rPr>
          <w:spacing w:val="-3"/>
        </w:rPr>
        <w:t xml:space="preserve"> </w:t>
      </w:r>
      <w:r>
        <w:t>用三爪卡盘装夹</w:t>
      </w:r>
      <w:r>
        <w:tab/>
      </w:r>
      <w:r>
        <w:t>D.</w:t>
      </w:r>
      <w:r>
        <w:rPr>
          <w:spacing w:val="-1"/>
        </w:rPr>
        <w:t xml:space="preserve"> </w:t>
      </w:r>
      <w:r>
        <w:t>用四爪卡盘装夹</w:t>
      </w:r>
    </w:p>
    <w:p>
      <w:pPr>
        <w:pStyle w:val="9"/>
        <w:numPr>
          <w:ilvl w:val="0"/>
          <w:numId w:val="27"/>
        </w:numPr>
        <w:tabs>
          <w:tab w:val="left" w:pos="879"/>
        </w:tabs>
        <w:spacing w:before="170" w:after="0" w:line="240" w:lineRule="auto"/>
        <w:ind w:left="878" w:right="0" w:hanging="421"/>
        <w:jc w:val="left"/>
        <w:rPr>
          <w:sz w:val="21"/>
        </w:rPr>
      </w:pPr>
      <w:r>
        <w:rPr>
          <w:spacing w:val="-27"/>
          <w:sz w:val="21"/>
        </w:rPr>
        <w:t xml:space="preserve">图 </w:t>
      </w:r>
      <w:r>
        <w:rPr>
          <w:sz w:val="21"/>
        </w:rPr>
        <w:t>27</w:t>
      </w:r>
      <w:r>
        <w:rPr>
          <w:spacing w:val="-8"/>
          <w:sz w:val="21"/>
        </w:rPr>
        <w:t xml:space="preserve"> 所示零件的上下平面, 在磨削后可用什么量具测量其平行度误差?</w:t>
      </w:r>
      <w:r>
        <w:rPr>
          <w:rFonts w:hint="eastAsia"/>
          <w:spacing w:val="-8"/>
          <w:sz w:val="21"/>
          <w:lang w:val="en-US" w:eastAsia="zh-CN"/>
        </w:rPr>
        <w:t>C</w:t>
      </w:r>
    </w:p>
    <w:p>
      <w:pPr>
        <w:pStyle w:val="9"/>
        <w:numPr>
          <w:ilvl w:val="1"/>
          <w:numId w:val="27"/>
        </w:numPr>
        <w:tabs>
          <w:tab w:val="left" w:pos="1299"/>
          <w:tab w:val="left" w:pos="2452"/>
          <w:tab w:val="left" w:pos="4132"/>
          <w:tab w:val="left" w:pos="5603"/>
        </w:tabs>
        <w:spacing w:before="170" w:after="0" w:line="240" w:lineRule="auto"/>
        <w:ind w:left="1298" w:right="0" w:hanging="315"/>
        <w:jc w:val="left"/>
        <w:rPr>
          <w:sz w:val="21"/>
        </w:rPr>
      </w:pPr>
      <w:r>
        <w:rPr>
          <w:sz w:val="21"/>
        </w:rPr>
        <w:t>钢板尺</w:t>
      </w:r>
      <w:r>
        <w:rPr>
          <w:sz w:val="21"/>
        </w:rPr>
        <w:tab/>
      </w:r>
      <w:r>
        <w:rPr>
          <w:sz w:val="21"/>
        </w:rPr>
        <w:t>B.</w:t>
      </w:r>
      <w:r>
        <w:rPr>
          <w:spacing w:val="-3"/>
          <w:sz w:val="21"/>
        </w:rPr>
        <w:t xml:space="preserve"> </w:t>
      </w:r>
      <w:r>
        <w:rPr>
          <w:sz w:val="21"/>
        </w:rPr>
        <w:t>游标卡尺</w:t>
      </w:r>
      <w:r>
        <w:rPr>
          <w:sz w:val="21"/>
        </w:rPr>
        <w:tab/>
      </w:r>
      <w:r>
        <w:rPr>
          <w:sz w:val="21"/>
        </w:rPr>
        <w:t>C.</w:t>
      </w:r>
      <w:r>
        <w:rPr>
          <w:spacing w:val="-2"/>
          <w:sz w:val="21"/>
        </w:rPr>
        <w:t xml:space="preserve"> </w:t>
      </w:r>
      <w:r>
        <w:rPr>
          <w:sz w:val="21"/>
        </w:rPr>
        <w:t>百分表</w:t>
      </w:r>
      <w:r>
        <w:rPr>
          <w:sz w:val="21"/>
        </w:rPr>
        <w:tab/>
      </w:r>
      <w:r>
        <w:rPr>
          <w:sz w:val="21"/>
        </w:rPr>
        <w:t>D.</w:t>
      </w:r>
      <w:r>
        <w:rPr>
          <w:spacing w:val="-1"/>
          <w:sz w:val="21"/>
        </w:rPr>
        <w:t xml:space="preserve"> </w:t>
      </w:r>
      <w:r>
        <w:rPr>
          <w:sz w:val="21"/>
        </w:rPr>
        <w:t>刀口尺和塞尺</w:t>
      </w:r>
    </w:p>
    <w:p>
      <w:pPr>
        <w:pStyle w:val="9"/>
        <w:numPr>
          <w:ilvl w:val="0"/>
          <w:numId w:val="27"/>
        </w:numPr>
        <w:tabs>
          <w:tab w:val="left" w:pos="819"/>
        </w:tabs>
        <w:spacing w:before="139" w:after="0" w:line="240" w:lineRule="auto"/>
        <w:ind w:left="818" w:right="0" w:hanging="361"/>
        <w:jc w:val="left"/>
        <w:rPr>
          <w:sz w:val="21"/>
        </w:rPr>
      </w:pPr>
      <w:r>
        <w:rPr>
          <w:spacing w:val="-14"/>
          <w:sz w:val="21"/>
        </w:rPr>
        <w:t xml:space="preserve">磨削图 </w:t>
      </w:r>
      <w:r>
        <w:rPr>
          <w:sz w:val="21"/>
        </w:rPr>
        <w:t>24</w:t>
      </w:r>
      <w:r>
        <w:rPr>
          <w:spacing w:val="-8"/>
          <w:sz w:val="21"/>
        </w:rPr>
        <w:t xml:space="preserve"> 所示零件的台肩面时, 台肩面沿轴向接近砂轮的端面, 是用手还是用自动?</w:t>
      </w:r>
      <w:r>
        <w:rPr>
          <w:rFonts w:hint="eastAsia"/>
          <w:spacing w:val="-8"/>
          <w:sz w:val="21"/>
          <w:lang w:val="en-US" w:eastAsia="zh-CN"/>
        </w:rPr>
        <w:t>A</w:t>
      </w:r>
    </w:p>
    <w:p>
      <w:pPr>
        <w:pStyle w:val="9"/>
        <w:numPr>
          <w:ilvl w:val="1"/>
          <w:numId w:val="27"/>
        </w:numPr>
        <w:tabs>
          <w:tab w:val="left" w:pos="1404"/>
          <w:tab w:val="left" w:pos="2767"/>
          <w:tab w:val="left" w:pos="4343"/>
        </w:tabs>
        <w:spacing w:before="163" w:after="0" w:line="240" w:lineRule="auto"/>
        <w:ind w:left="1404" w:right="0" w:hanging="317"/>
        <w:jc w:val="left"/>
        <w:rPr>
          <w:sz w:val="21"/>
        </w:rPr>
      </w:pPr>
      <w:r>
        <w:rPr>
          <w:sz w:val="21"/>
        </w:rPr>
        <w:t>手动</w:t>
      </w:r>
      <w:r>
        <w:rPr>
          <w:sz w:val="21"/>
        </w:rPr>
        <w:tab/>
      </w:r>
      <w:r>
        <w:rPr>
          <w:sz w:val="21"/>
        </w:rPr>
        <w:t>B.</w:t>
      </w:r>
      <w:r>
        <w:rPr>
          <w:spacing w:val="-1"/>
          <w:sz w:val="21"/>
        </w:rPr>
        <w:t xml:space="preserve"> </w:t>
      </w:r>
      <w:r>
        <w:rPr>
          <w:sz w:val="21"/>
        </w:rPr>
        <w:t>自动</w:t>
      </w:r>
      <w:r>
        <w:rPr>
          <w:sz w:val="21"/>
        </w:rPr>
        <w:tab/>
      </w:r>
      <w:r>
        <w:rPr>
          <w:sz w:val="21"/>
        </w:rPr>
        <w:t>C.</w:t>
      </w:r>
      <w:r>
        <w:rPr>
          <w:spacing w:val="-1"/>
          <w:sz w:val="21"/>
        </w:rPr>
        <w:t xml:space="preserve"> </w:t>
      </w:r>
      <w:r>
        <w:rPr>
          <w:sz w:val="21"/>
        </w:rPr>
        <w:t>手动和自动均可</w:t>
      </w:r>
    </w:p>
    <w:p>
      <w:pPr>
        <w:pStyle w:val="9"/>
        <w:numPr>
          <w:ilvl w:val="0"/>
          <w:numId w:val="27"/>
        </w:numPr>
        <w:tabs>
          <w:tab w:val="left" w:pos="819"/>
        </w:tabs>
        <w:spacing w:before="172" w:after="0" w:line="391" w:lineRule="auto"/>
        <w:ind w:left="878" w:right="563" w:hanging="420"/>
        <w:jc w:val="left"/>
        <w:rPr>
          <w:sz w:val="21"/>
        </w:rPr>
      </w:pPr>
      <w:r>
        <w:rPr>
          <w:spacing w:val="-31"/>
          <w:sz w:val="21"/>
        </w:rPr>
        <w:t xml:space="preserve">图 </w:t>
      </w:r>
      <w:r>
        <w:rPr>
          <w:sz w:val="21"/>
        </w:rPr>
        <w:t>25</w:t>
      </w:r>
      <w:r>
        <w:rPr>
          <w:spacing w:val="-8"/>
          <w:sz w:val="21"/>
        </w:rPr>
        <w:t xml:space="preserve"> 示零件的锥孔与外圆轴线的同轴度公差为</w:t>
      </w:r>
      <w:r>
        <w:rPr>
          <w:sz w:val="21"/>
        </w:rPr>
        <w:t>φ0.03，在内圆磨床上磨削锥孔时应如何装夹并找正?</w:t>
      </w:r>
      <w:r>
        <w:rPr>
          <w:rFonts w:hint="eastAsia"/>
          <w:sz w:val="21"/>
          <w:lang w:val="en-US" w:eastAsia="zh-CN"/>
        </w:rPr>
        <w:t>C</w:t>
      </w:r>
    </w:p>
    <w:p>
      <w:pPr>
        <w:pStyle w:val="9"/>
        <w:numPr>
          <w:ilvl w:val="1"/>
          <w:numId w:val="27"/>
        </w:numPr>
        <w:tabs>
          <w:tab w:val="left" w:pos="1088"/>
          <w:tab w:val="left" w:pos="3083"/>
        </w:tabs>
        <w:spacing w:before="2" w:after="0" w:line="240" w:lineRule="auto"/>
        <w:ind w:left="1087" w:right="0" w:hanging="316"/>
        <w:jc w:val="left"/>
        <w:rPr>
          <w:sz w:val="21"/>
        </w:rPr>
      </w:pPr>
      <w:r>
        <w:rPr>
          <w:sz w:val="21"/>
        </w:rPr>
        <w:t>用三爪卡盘装夹</w:t>
      </w:r>
      <w:r>
        <w:rPr>
          <w:sz w:val="21"/>
        </w:rPr>
        <w:tab/>
      </w:r>
      <w:r>
        <w:rPr>
          <w:sz w:val="21"/>
        </w:rPr>
        <w:t>B.</w:t>
      </w:r>
      <w:r>
        <w:rPr>
          <w:spacing w:val="-2"/>
          <w:sz w:val="21"/>
        </w:rPr>
        <w:t xml:space="preserve"> </w:t>
      </w:r>
      <w:r>
        <w:rPr>
          <w:sz w:val="21"/>
        </w:rPr>
        <w:t>用四爪卡盘装夹,</w:t>
      </w:r>
      <w:r>
        <w:rPr>
          <w:spacing w:val="1"/>
          <w:sz w:val="21"/>
        </w:rPr>
        <w:t xml:space="preserve"> </w:t>
      </w:r>
      <w:r>
        <w:rPr>
          <w:sz w:val="21"/>
        </w:rPr>
        <w:t>划针盘找正外圆面</w:t>
      </w:r>
    </w:p>
    <w:p>
      <w:pPr>
        <w:pStyle w:val="4"/>
        <w:spacing w:before="172"/>
        <w:ind w:left="772" w:firstLine="0"/>
      </w:pPr>
      <w:r>
        <w:t>C. 用四爪卡盘装夹，百分表找正外圆面。</w:t>
      </w:r>
    </w:p>
    <w:p>
      <w:pPr>
        <w:pStyle w:val="9"/>
        <w:numPr>
          <w:ilvl w:val="0"/>
          <w:numId w:val="27"/>
        </w:numPr>
        <w:tabs>
          <w:tab w:val="left" w:pos="879"/>
        </w:tabs>
        <w:spacing w:before="170" w:after="0" w:line="240" w:lineRule="auto"/>
        <w:ind w:left="878" w:right="0" w:hanging="421"/>
        <w:jc w:val="left"/>
        <w:rPr>
          <w:sz w:val="21"/>
        </w:rPr>
      </w:pPr>
      <w:r>
        <w:rPr>
          <w:spacing w:val="-27"/>
          <w:sz w:val="21"/>
        </w:rPr>
        <w:t xml:space="preserve">图 </w:t>
      </w:r>
      <w:r>
        <w:rPr>
          <w:sz w:val="21"/>
        </w:rPr>
        <w:t>28</w:t>
      </w:r>
      <w:r>
        <w:rPr>
          <w:spacing w:val="-15"/>
          <w:sz w:val="21"/>
        </w:rPr>
        <w:t xml:space="preserve"> 中小套数量为 </w:t>
      </w:r>
      <w:r>
        <w:rPr>
          <w:sz w:val="21"/>
        </w:rPr>
        <w:t>4</w:t>
      </w:r>
      <w:r>
        <w:rPr>
          <w:spacing w:val="-8"/>
          <w:sz w:val="21"/>
        </w:rPr>
        <w:t xml:space="preserve"> 件, 其孔应如何加工?</w:t>
      </w:r>
      <w:r>
        <w:rPr>
          <w:rFonts w:hint="eastAsia"/>
          <w:spacing w:val="-8"/>
          <w:sz w:val="21"/>
          <w:lang w:val="en-US" w:eastAsia="zh-CN"/>
        </w:rPr>
        <w:t>C</w:t>
      </w:r>
    </w:p>
    <w:p>
      <w:pPr>
        <w:pStyle w:val="9"/>
        <w:numPr>
          <w:ilvl w:val="1"/>
          <w:numId w:val="27"/>
        </w:numPr>
        <w:tabs>
          <w:tab w:val="left" w:pos="1193"/>
          <w:tab w:val="left" w:pos="3712"/>
          <w:tab w:val="left" w:pos="5392"/>
        </w:tabs>
        <w:spacing w:before="171" w:after="0" w:line="240" w:lineRule="auto"/>
        <w:ind w:left="1192" w:right="0" w:hanging="315"/>
        <w:jc w:val="left"/>
        <w:rPr>
          <w:sz w:val="21"/>
        </w:rPr>
      </w:pPr>
      <w:r>
        <w:rPr>
          <w:sz w:val="21"/>
        </w:rPr>
        <w:t>钻</w:t>
      </w:r>
      <w:r>
        <w:rPr>
          <w:spacing w:val="-2"/>
          <w:sz w:val="21"/>
        </w:rPr>
        <w:t xml:space="preserve"> </w:t>
      </w:r>
      <w:r>
        <w:rPr>
          <w:sz w:val="21"/>
        </w:rPr>
        <w:t>— 粗镗</w:t>
      </w:r>
      <w:r>
        <w:rPr>
          <w:spacing w:val="-2"/>
          <w:sz w:val="21"/>
        </w:rPr>
        <w:t xml:space="preserve"> </w:t>
      </w:r>
      <w:r>
        <w:rPr>
          <w:sz w:val="21"/>
        </w:rPr>
        <w:t>—</w:t>
      </w:r>
      <w:r>
        <w:rPr>
          <w:spacing w:val="1"/>
          <w:sz w:val="21"/>
        </w:rPr>
        <w:t xml:space="preserve"> </w:t>
      </w:r>
      <w:r>
        <w:rPr>
          <w:sz w:val="21"/>
        </w:rPr>
        <w:t>精镗</w:t>
      </w:r>
      <w:r>
        <w:rPr>
          <w:sz w:val="21"/>
        </w:rPr>
        <w:tab/>
      </w:r>
      <w:r>
        <w:rPr>
          <w:sz w:val="21"/>
        </w:rPr>
        <w:t>B. 钻</w:t>
      </w:r>
      <w:r>
        <w:rPr>
          <w:spacing w:val="-1"/>
          <w:sz w:val="21"/>
        </w:rPr>
        <w:t xml:space="preserve"> </w:t>
      </w:r>
      <w:r>
        <w:rPr>
          <w:sz w:val="21"/>
        </w:rPr>
        <w:t>— 磨</w:t>
      </w:r>
      <w:r>
        <w:rPr>
          <w:sz w:val="21"/>
        </w:rPr>
        <w:tab/>
      </w:r>
      <w:r>
        <w:rPr>
          <w:sz w:val="21"/>
        </w:rPr>
        <w:t>C.</w:t>
      </w:r>
      <w:r>
        <w:rPr>
          <w:spacing w:val="-2"/>
          <w:sz w:val="21"/>
        </w:rPr>
        <w:t xml:space="preserve"> </w:t>
      </w:r>
      <w:r>
        <w:rPr>
          <w:sz w:val="21"/>
        </w:rPr>
        <w:t>钻</w:t>
      </w:r>
      <w:r>
        <w:rPr>
          <w:spacing w:val="2"/>
          <w:sz w:val="21"/>
        </w:rPr>
        <w:t xml:space="preserve"> </w:t>
      </w:r>
      <w:r>
        <w:rPr>
          <w:sz w:val="21"/>
        </w:rPr>
        <w:t>— 镗—磨</w:t>
      </w:r>
    </w:p>
    <w:p>
      <w:pPr>
        <w:spacing w:after="0" w:line="240" w:lineRule="auto"/>
        <w:jc w:val="left"/>
        <w:rPr>
          <w:sz w:val="21"/>
        </w:rPr>
        <w:sectPr>
          <w:pgSz w:w="11910" w:h="16840"/>
          <w:pgMar w:top="1340" w:right="1060" w:bottom="1200" w:left="960" w:header="0" w:footer="1005" w:gutter="0"/>
        </w:sectPr>
      </w:pPr>
    </w:p>
    <w:p>
      <w:pPr>
        <w:pStyle w:val="9"/>
        <w:numPr>
          <w:ilvl w:val="0"/>
          <w:numId w:val="27"/>
        </w:numPr>
        <w:tabs>
          <w:tab w:val="left" w:pos="879"/>
        </w:tabs>
        <w:spacing w:before="49" w:after="0" w:line="240" w:lineRule="auto"/>
        <w:ind w:left="878" w:right="0" w:hanging="421"/>
        <w:jc w:val="left"/>
        <w:rPr>
          <w:sz w:val="21"/>
        </w:rPr>
      </w:pPr>
      <w:r>
        <w:rPr>
          <w:sz w:val="21"/>
        </w:rPr>
        <w:t>万能外圆磨床比普通外圆磨床扩大了什么加工范围?</w:t>
      </w:r>
      <w:r>
        <w:rPr>
          <w:rFonts w:hint="eastAsia"/>
          <w:sz w:val="21"/>
          <w:lang w:val="en-US" w:eastAsia="zh-CN"/>
        </w:rPr>
        <w:t>B</w:t>
      </w:r>
    </w:p>
    <w:p>
      <w:pPr>
        <w:pStyle w:val="9"/>
        <w:numPr>
          <w:ilvl w:val="1"/>
          <w:numId w:val="27"/>
        </w:numPr>
        <w:tabs>
          <w:tab w:val="left" w:pos="1196"/>
          <w:tab w:val="left" w:pos="2872"/>
          <w:tab w:val="left" w:pos="4763"/>
        </w:tabs>
        <w:spacing w:before="170" w:after="0" w:line="240" w:lineRule="auto"/>
        <w:ind w:left="1195" w:right="0" w:hanging="212"/>
        <w:jc w:val="left"/>
        <w:rPr>
          <w:sz w:val="21"/>
        </w:rPr>
      </w:pPr>
      <w:r>
        <w:rPr>
          <w:sz w:val="21"/>
        </w:rPr>
        <w:t>可磨平面</w:t>
      </w:r>
      <w:r>
        <w:rPr>
          <w:sz w:val="21"/>
        </w:rPr>
        <w:tab/>
      </w:r>
      <w:r>
        <w:rPr>
          <w:sz w:val="21"/>
        </w:rPr>
        <w:t>B.可磨内圆</w:t>
      </w:r>
      <w:r>
        <w:rPr>
          <w:sz w:val="21"/>
        </w:rPr>
        <w:tab/>
      </w:r>
      <w:r>
        <w:rPr>
          <w:sz w:val="21"/>
        </w:rPr>
        <w:t>C.可磨沟槽</w:t>
      </w:r>
    </w:p>
    <w:p>
      <w:pPr>
        <w:pStyle w:val="4"/>
        <w:spacing w:before="0"/>
        <w:ind w:left="0" w:firstLine="0"/>
        <w:rPr>
          <w:sz w:val="20"/>
        </w:rPr>
      </w:pPr>
    </w:p>
    <w:p>
      <w:pPr>
        <w:pStyle w:val="4"/>
        <w:spacing w:before="2"/>
        <w:ind w:left="0" w:firstLine="0"/>
        <w:rPr>
          <w:sz w:val="25"/>
        </w:rPr>
      </w:pPr>
    </w:p>
    <w:p>
      <w:pPr>
        <w:pStyle w:val="3"/>
      </w:pPr>
      <w:r>
        <w:t>三．多选</w:t>
      </w:r>
    </w:p>
    <w:p>
      <w:pPr>
        <w:pStyle w:val="9"/>
        <w:numPr>
          <w:ilvl w:val="0"/>
          <w:numId w:val="28"/>
        </w:numPr>
        <w:tabs>
          <w:tab w:val="left" w:pos="878"/>
          <w:tab w:val="left" w:pos="879"/>
        </w:tabs>
        <w:spacing w:before="132" w:after="0" w:line="240" w:lineRule="auto"/>
        <w:ind w:left="878" w:right="0" w:hanging="421"/>
        <w:jc w:val="left"/>
        <w:rPr>
          <w:sz w:val="21"/>
        </w:rPr>
      </w:pPr>
      <w:r>
        <w:rPr>
          <w:sz w:val="21"/>
        </w:rPr>
        <w:t>以下各种孔加工, 哪些可在铣床上进行?</w:t>
      </w:r>
      <w:r>
        <w:rPr>
          <w:rFonts w:hint="eastAsia"/>
          <w:sz w:val="21"/>
          <w:lang w:val="en-US" w:eastAsia="zh-CN"/>
        </w:rPr>
        <w:t>AC</w:t>
      </w:r>
    </w:p>
    <w:p>
      <w:pPr>
        <w:pStyle w:val="9"/>
        <w:numPr>
          <w:ilvl w:val="1"/>
          <w:numId w:val="28"/>
        </w:numPr>
        <w:tabs>
          <w:tab w:val="left" w:pos="1613"/>
          <w:tab w:val="left" w:pos="2872"/>
          <w:tab w:val="left" w:pos="4132"/>
          <w:tab w:val="left" w:pos="5498"/>
        </w:tabs>
        <w:spacing w:before="131" w:after="0" w:line="240" w:lineRule="auto"/>
        <w:ind w:left="1612" w:right="0" w:hanging="315"/>
        <w:jc w:val="left"/>
        <w:rPr>
          <w:sz w:val="21"/>
        </w:rPr>
      </w:pPr>
      <w:r>
        <w:rPr>
          <w:sz w:val="21"/>
        </w:rPr>
        <w:t>钻孔</w:t>
      </w:r>
      <w:r>
        <w:rPr>
          <w:sz w:val="21"/>
        </w:rPr>
        <w:tab/>
      </w:r>
      <w:r>
        <w:rPr>
          <w:sz w:val="21"/>
        </w:rPr>
        <w:t>B.</w:t>
      </w:r>
      <w:r>
        <w:rPr>
          <w:spacing w:val="-3"/>
          <w:sz w:val="21"/>
        </w:rPr>
        <w:t xml:space="preserve"> </w:t>
      </w:r>
      <w:r>
        <w:rPr>
          <w:sz w:val="21"/>
        </w:rPr>
        <w:t>磨孔</w:t>
      </w:r>
      <w:r>
        <w:rPr>
          <w:sz w:val="21"/>
        </w:rPr>
        <w:tab/>
      </w:r>
      <w:r>
        <w:rPr>
          <w:sz w:val="21"/>
        </w:rPr>
        <w:t>C.</w:t>
      </w:r>
      <w:r>
        <w:rPr>
          <w:spacing w:val="-2"/>
          <w:sz w:val="21"/>
        </w:rPr>
        <w:t xml:space="preserve"> </w:t>
      </w:r>
      <w:r>
        <w:rPr>
          <w:sz w:val="21"/>
        </w:rPr>
        <w:t>镗孔</w:t>
      </w:r>
      <w:r>
        <w:rPr>
          <w:sz w:val="21"/>
        </w:rPr>
        <w:tab/>
      </w:r>
      <w:r>
        <w:rPr>
          <w:sz w:val="21"/>
        </w:rPr>
        <w:t>D.</w:t>
      </w:r>
      <w:r>
        <w:rPr>
          <w:spacing w:val="-1"/>
          <w:sz w:val="21"/>
        </w:rPr>
        <w:t xml:space="preserve"> </w:t>
      </w:r>
      <w:r>
        <w:rPr>
          <w:sz w:val="21"/>
        </w:rPr>
        <w:t>拉孔</w:t>
      </w:r>
    </w:p>
    <w:p>
      <w:pPr>
        <w:pStyle w:val="9"/>
        <w:numPr>
          <w:ilvl w:val="0"/>
          <w:numId w:val="28"/>
        </w:numPr>
        <w:tabs>
          <w:tab w:val="left" w:pos="878"/>
          <w:tab w:val="left" w:pos="879"/>
        </w:tabs>
        <w:spacing w:before="130" w:after="0" w:line="240" w:lineRule="auto"/>
        <w:ind w:left="878" w:right="0" w:hanging="421"/>
        <w:jc w:val="left"/>
        <w:rPr>
          <w:sz w:val="21"/>
        </w:rPr>
      </w:pPr>
      <w:r>
        <w:rPr>
          <w:sz w:val="21"/>
        </w:rPr>
        <w:t>下列附件中, 哪些可以用来进行分度加工?</w:t>
      </w:r>
      <w:r>
        <w:rPr>
          <w:rFonts w:hint="eastAsia"/>
          <w:sz w:val="21"/>
          <w:lang w:val="en-US" w:eastAsia="zh-CN"/>
        </w:rPr>
        <w:t>BC</w:t>
      </w:r>
    </w:p>
    <w:p>
      <w:pPr>
        <w:pStyle w:val="9"/>
        <w:numPr>
          <w:ilvl w:val="1"/>
          <w:numId w:val="28"/>
        </w:numPr>
        <w:tabs>
          <w:tab w:val="left" w:pos="1613"/>
          <w:tab w:val="left" w:pos="3083"/>
          <w:tab w:val="left" w:pos="4763"/>
          <w:tab w:val="left" w:pos="6023"/>
        </w:tabs>
        <w:spacing w:before="131" w:after="0" w:line="240" w:lineRule="auto"/>
        <w:ind w:left="1612" w:right="0" w:hanging="315"/>
        <w:jc w:val="left"/>
        <w:rPr>
          <w:sz w:val="21"/>
        </w:rPr>
      </w:pPr>
      <w:r>
        <w:rPr>
          <w:sz w:val="21"/>
        </w:rPr>
        <w:t>万能铣头</w:t>
      </w:r>
      <w:r>
        <w:rPr>
          <w:sz w:val="21"/>
        </w:rPr>
        <w:tab/>
      </w:r>
      <w:r>
        <w:rPr>
          <w:sz w:val="21"/>
        </w:rPr>
        <w:t>B.</w:t>
      </w:r>
      <w:r>
        <w:rPr>
          <w:spacing w:val="-3"/>
          <w:sz w:val="21"/>
        </w:rPr>
        <w:t xml:space="preserve"> </w:t>
      </w:r>
      <w:r>
        <w:rPr>
          <w:sz w:val="21"/>
        </w:rPr>
        <w:t>回转工作台</w:t>
      </w:r>
      <w:r>
        <w:rPr>
          <w:sz w:val="21"/>
        </w:rPr>
        <w:tab/>
      </w:r>
      <w:r>
        <w:rPr>
          <w:sz w:val="21"/>
        </w:rPr>
        <w:t>C.</w:t>
      </w:r>
      <w:r>
        <w:rPr>
          <w:spacing w:val="-2"/>
          <w:sz w:val="21"/>
        </w:rPr>
        <w:t xml:space="preserve"> </w:t>
      </w:r>
      <w:r>
        <w:rPr>
          <w:sz w:val="21"/>
        </w:rPr>
        <w:t>分度头</w:t>
      </w:r>
      <w:r>
        <w:rPr>
          <w:sz w:val="21"/>
        </w:rPr>
        <w:tab/>
      </w:r>
      <w:r>
        <w:rPr>
          <w:sz w:val="21"/>
        </w:rPr>
        <w:t>D.</w:t>
      </w:r>
      <w:r>
        <w:rPr>
          <w:spacing w:val="-1"/>
          <w:sz w:val="21"/>
        </w:rPr>
        <w:t xml:space="preserve"> </w:t>
      </w:r>
      <w:r>
        <w:rPr>
          <w:sz w:val="21"/>
        </w:rPr>
        <w:t>平口钳</w:t>
      </w:r>
    </w:p>
    <w:p>
      <w:pPr>
        <w:pStyle w:val="9"/>
        <w:numPr>
          <w:ilvl w:val="0"/>
          <w:numId w:val="28"/>
        </w:numPr>
        <w:tabs>
          <w:tab w:val="left" w:pos="878"/>
          <w:tab w:val="left" w:pos="879"/>
        </w:tabs>
        <w:spacing w:before="132" w:after="0" w:line="240" w:lineRule="auto"/>
        <w:ind w:left="878" w:right="0" w:hanging="421"/>
        <w:jc w:val="left"/>
        <w:rPr>
          <w:sz w:val="21"/>
        </w:rPr>
      </w:pPr>
      <w:r>
        <w:rPr>
          <w:sz w:val="21"/>
        </w:rPr>
        <w:t>铣斜面可用下面哪些方法？</w:t>
      </w:r>
      <w:r>
        <w:rPr>
          <w:rFonts w:hint="eastAsia"/>
          <w:sz w:val="21"/>
          <w:lang w:val="en-US" w:eastAsia="zh-CN"/>
        </w:rPr>
        <w:t>BC</w:t>
      </w:r>
    </w:p>
    <w:p>
      <w:pPr>
        <w:pStyle w:val="9"/>
        <w:numPr>
          <w:ilvl w:val="1"/>
          <w:numId w:val="28"/>
        </w:numPr>
        <w:tabs>
          <w:tab w:val="left" w:pos="1510"/>
          <w:tab w:val="left" w:pos="2978"/>
          <w:tab w:val="left" w:pos="4552"/>
          <w:tab w:val="left" w:pos="6338"/>
        </w:tabs>
        <w:spacing w:before="129" w:after="0" w:line="240" w:lineRule="auto"/>
        <w:ind w:left="1509" w:right="0" w:hanging="212"/>
        <w:jc w:val="left"/>
        <w:rPr>
          <w:sz w:val="21"/>
        </w:rPr>
      </w:pPr>
      <w:r>
        <w:rPr>
          <w:sz w:val="21"/>
        </w:rPr>
        <w:t>偏转工作台</w:t>
      </w:r>
      <w:r>
        <w:rPr>
          <w:sz w:val="21"/>
        </w:rPr>
        <w:tab/>
      </w:r>
      <w:r>
        <w:rPr>
          <w:sz w:val="21"/>
        </w:rPr>
        <w:t>B.</w:t>
      </w:r>
      <w:r>
        <w:rPr>
          <w:spacing w:val="-3"/>
          <w:sz w:val="21"/>
        </w:rPr>
        <w:t xml:space="preserve"> </w:t>
      </w:r>
      <w:r>
        <w:rPr>
          <w:sz w:val="21"/>
        </w:rPr>
        <w:t>偏转铣刀</w:t>
      </w:r>
      <w:r>
        <w:rPr>
          <w:sz w:val="21"/>
        </w:rPr>
        <w:tab/>
      </w:r>
      <w:r>
        <w:rPr>
          <w:sz w:val="21"/>
        </w:rPr>
        <w:t>C.</w:t>
      </w:r>
      <w:r>
        <w:rPr>
          <w:spacing w:val="-3"/>
          <w:sz w:val="21"/>
        </w:rPr>
        <w:t xml:space="preserve"> </w:t>
      </w:r>
      <w:r>
        <w:rPr>
          <w:sz w:val="21"/>
        </w:rPr>
        <w:t>用角度铣刀</w:t>
      </w:r>
      <w:r>
        <w:rPr>
          <w:sz w:val="21"/>
        </w:rPr>
        <w:tab/>
      </w:r>
      <w:r>
        <w:rPr>
          <w:sz w:val="21"/>
        </w:rPr>
        <w:t>D.</w:t>
      </w:r>
      <w:r>
        <w:rPr>
          <w:spacing w:val="-1"/>
          <w:sz w:val="21"/>
        </w:rPr>
        <w:t xml:space="preserve"> </w:t>
      </w:r>
      <w:r>
        <w:rPr>
          <w:sz w:val="21"/>
        </w:rPr>
        <w:t>偏移尾架</w:t>
      </w:r>
    </w:p>
    <w:p>
      <w:pPr>
        <w:pStyle w:val="9"/>
        <w:numPr>
          <w:ilvl w:val="0"/>
          <w:numId w:val="28"/>
        </w:numPr>
        <w:tabs>
          <w:tab w:val="left" w:pos="878"/>
          <w:tab w:val="left" w:pos="879"/>
        </w:tabs>
        <w:spacing w:before="132" w:after="0" w:line="240" w:lineRule="auto"/>
        <w:ind w:left="878" w:right="0" w:hanging="421"/>
        <w:jc w:val="left"/>
        <w:rPr>
          <w:sz w:val="21"/>
        </w:rPr>
      </w:pPr>
      <w:r>
        <w:rPr>
          <w:sz w:val="21"/>
        </w:rPr>
        <w:t>下列哪几种机床可以用来加工轴上的封闭键槽？</w:t>
      </w:r>
      <w:r>
        <w:rPr>
          <w:rFonts w:hint="eastAsia"/>
          <w:sz w:val="21"/>
          <w:lang w:val="en-US" w:eastAsia="zh-CN"/>
        </w:rPr>
        <w:t>AC</w:t>
      </w:r>
    </w:p>
    <w:p>
      <w:pPr>
        <w:pStyle w:val="9"/>
        <w:numPr>
          <w:ilvl w:val="1"/>
          <w:numId w:val="28"/>
        </w:numPr>
        <w:tabs>
          <w:tab w:val="left" w:pos="1613"/>
          <w:tab w:val="left" w:pos="3083"/>
          <w:tab w:val="left" w:pos="4867"/>
          <w:tab w:val="left" w:pos="6652"/>
        </w:tabs>
        <w:spacing w:before="132" w:after="0" w:line="240" w:lineRule="auto"/>
        <w:ind w:left="1612" w:right="0" w:hanging="315"/>
        <w:jc w:val="left"/>
        <w:rPr>
          <w:sz w:val="21"/>
        </w:rPr>
      </w:pPr>
      <w:r>
        <w:rPr>
          <w:sz w:val="21"/>
        </w:rPr>
        <w:t>立式铣床</w:t>
      </w:r>
      <w:r>
        <w:rPr>
          <w:sz w:val="21"/>
        </w:rPr>
        <w:tab/>
      </w:r>
      <w:r>
        <w:rPr>
          <w:sz w:val="21"/>
        </w:rPr>
        <w:t>B.</w:t>
      </w:r>
      <w:r>
        <w:rPr>
          <w:spacing w:val="-3"/>
          <w:sz w:val="21"/>
        </w:rPr>
        <w:t xml:space="preserve"> </w:t>
      </w:r>
      <w:r>
        <w:rPr>
          <w:sz w:val="21"/>
        </w:rPr>
        <w:t>卧式铣床</w:t>
      </w:r>
      <w:r>
        <w:rPr>
          <w:sz w:val="21"/>
        </w:rPr>
        <w:tab/>
      </w:r>
      <w:r>
        <w:rPr>
          <w:sz w:val="21"/>
        </w:rPr>
        <w:t>C.</w:t>
      </w:r>
      <w:r>
        <w:rPr>
          <w:spacing w:val="-1"/>
          <w:sz w:val="21"/>
        </w:rPr>
        <w:t xml:space="preserve"> </w:t>
      </w:r>
      <w:r>
        <w:rPr>
          <w:sz w:val="21"/>
        </w:rPr>
        <w:t>键槽铣床</w:t>
      </w:r>
      <w:r>
        <w:rPr>
          <w:sz w:val="21"/>
        </w:rPr>
        <w:tab/>
      </w:r>
      <w:r>
        <w:rPr>
          <w:sz w:val="21"/>
        </w:rPr>
        <w:t>D.</w:t>
      </w:r>
      <w:r>
        <w:rPr>
          <w:spacing w:val="-1"/>
          <w:sz w:val="21"/>
        </w:rPr>
        <w:t xml:space="preserve"> </w:t>
      </w:r>
      <w:r>
        <w:rPr>
          <w:sz w:val="21"/>
        </w:rPr>
        <w:t>刨床</w:t>
      </w:r>
    </w:p>
    <w:p>
      <w:pPr>
        <w:pStyle w:val="4"/>
        <w:spacing w:before="10"/>
        <w:ind w:left="0" w:firstLine="0"/>
        <w:rPr>
          <w:sz w:val="14"/>
        </w:rPr>
      </w:pPr>
    </w:p>
    <w:p>
      <w:pPr>
        <w:pStyle w:val="9"/>
        <w:numPr>
          <w:ilvl w:val="0"/>
          <w:numId w:val="28"/>
        </w:numPr>
        <w:tabs>
          <w:tab w:val="left" w:pos="878"/>
          <w:tab w:val="left" w:pos="879"/>
        </w:tabs>
        <w:spacing w:before="0" w:after="0" w:line="240" w:lineRule="auto"/>
        <w:ind w:left="878" w:right="0" w:hanging="421"/>
        <w:jc w:val="left"/>
        <w:rPr>
          <w:sz w:val="21"/>
        </w:rPr>
      </w:pPr>
      <w:r>
        <w:rPr>
          <w:sz w:val="21"/>
        </w:rPr>
        <w:t>下列哪几种沟槽可在铣床上加工?</w:t>
      </w:r>
      <w:r>
        <w:rPr>
          <w:rFonts w:hint="eastAsia"/>
          <w:sz w:val="21"/>
          <w:lang w:val="en-US" w:eastAsia="zh-CN"/>
        </w:rPr>
        <w:t>AB</w:t>
      </w:r>
    </w:p>
    <w:p>
      <w:pPr>
        <w:pStyle w:val="9"/>
        <w:numPr>
          <w:ilvl w:val="1"/>
          <w:numId w:val="28"/>
        </w:numPr>
        <w:tabs>
          <w:tab w:val="left" w:pos="1613"/>
          <w:tab w:val="left" w:pos="3398"/>
          <w:tab w:val="left" w:pos="4763"/>
          <w:tab w:val="left" w:pos="7072"/>
        </w:tabs>
        <w:spacing w:before="170" w:after="0" w:line="240" w:lineRule="auto"/>
        <w:ind w:left="1612" w:right="0" w:hanging="315"/>
        <w:jc w:val="left"/>
        <w:rPr>
          <w:sz w:val="21"/>
        </w:rPr>
      </w:pPr>
      <w:r>
        <w:rPr>
          <w:sz w:val="21"/>
        </w:rPr>
        <w:t>直线型</w:t>
      </w:r>
      <w:r>
        <w:rPr>
          <w:spacing w:val="-55"/>
          <w:sz w:val="21"/>
        </w:rPr>
        <w:t xml:space="preserve"> </w:t>
      </w:r>
      <w:r>
        <w:rPr>
          <w:sz w:val="21"/>
        </w:rPr>
        <w:t>T</w:t>
      </w:r>
      <w:r>
        <w:rPr>
          <w:spacing w:val="-53"/>
          <w:sz w:val="21"/>
        </w:rPr>
        <w:t xml:space="preserve"> </w:t>
      </w:r>
      <w:r>
        <w:rPr>
          <w:sz w:val="21"/>
        </w:rPr>
        <w:t>形槽</w:t>
      </w:r>
      <w:r>
        <w:rPr>
          <w:sz w:val="21"/>
        </w:rPr>
        <w:tab/>
      </w:r>
      <w:r>
        <w:rPr>
          <w:sz w:val="21"/>
        </w:rPr>
        <w:t>B.</w:t>
      </w:r>
      <w:r>
        <w:rPr>
          <w:spacing w:val="-2"/>
          <w:sz w:val="21"/>
        </w:rPr>
        <w:t xml:space="preserve"> </w:t>
      </w:r>
      <w:r>
        <w:rPr>
          <w:sz w:val="21"/>
        </w:rPr>
        <w:t>燕尾槽</w:t>
      </w:r>
      <w:r>
        <w:rPr>
          <w:sz w:val="21"/>
        </w:rPr>
        <w:tab/>
      </w:r>
      <w:r>
        <w:rPr>
          <w:sz w:val="21"/>
        </w:rPr>
        <w:t>C.</w:t>
      </w:r>
      <w:r>
        <w:rPr>
          <w:spacing w:val="-3"/>
          <w:sz w:val="21"/>
        </w:rPr>
        <w:t xml:space="preserve"> </w:t>
      </w:r>
      <w:r>
        <w:rPr>
          <w:sz w:val="21"/>
        </w:rPr>
        <w:t>外圆上的回转槽</w:t>
      </w:r>
      <w:r>
        <w:rPr>
          <w:sz w:val="21"/>
        </w:rPr>
        <w:tab/>
      </w:r>
      <w:r>
        <w:rPr>
          <w:sz w:val="21"/>
        </w:rPr>
        <w:t>D.</w:t>
      </w:r>
      <w:r>
        <w:rPr>
          <w:spacing w:val="-1"/>
          <w:sz w:val="21"/>
        </w:rPr>
        <w:t xml:space="preserve"> </w:t>
      </w:r>
      <w:r>
        <w:rPr>
          <w:sz w:val="21"/>
        </w:rPr>
        <w:t>孔内的回转槽</w:t>
      </w:r>
    </w:p>
    <w:p>
      <w:pPr>
        <w:pStyle w:val="9"/>
        <w:numPr>
          <w:ilvl w:val="0"/>
          <w:numId w:val="28"/>
        </w:numPr>
        <w:tabs>
          <w:tab w:val="left" w:pos="878"/>
          <w:tab w:val="left" w:pos="879"/>
        </w:tabs>
        <w:spacing w:before="173" w:after="0" w:line="240" w:lineRule="auto"/>
        <w:ind w:left="878" w:right="0" w:hanging="421"/>
        <w:jc w:val="left"/>
        <w:rPr>
          <w:sz w:val="21"/>
        </w:rPr>
      </w:pPr>
      <w:r>
        <w:rPr>
          <w:sz w:val="21"/>
        </w:rPr>
        <w:t>在卧铣上加工什么表面时，需要使用分度头装夹？</w:t>
      </w:r>
      <w:r>
        <w:rPr>
          <w:rFonts w:hint="eastAsia"/>
          <w:sz w:val="21"/>
          <w:lang w:val="en-US" w:eastAsia="zh-CN"/>
        </w:rPr>
        <w:t>CD</w:t>
      </w:r>
    </w:p>
    <w:p>
      <w:pPr>
        <w:pStyle w:val="9"/>
        <w:numPr>
          <w:ilvl w:val="1"/>
          <w:numId w:val="28"/>
        </w:numPr>
        <w:tabs>
          <w:tab w:val="left" w:pos="1508"/>
          <w:tab w:val="left" w:pos="2978"/>
          <w:tab w:val="left" w:pos="4552"/>
          <w:tab w:val="left" w:pos="6547"/>
        </w:tabs>
        <w:spacing w:before="170" w:after="0" w:line="240" w:lineRule="auto"/>
        <w:ind w:left="1507" w:right="0" w:hanging="316"/>
        <w:jc w:val="left"/>
        <w:rPr>
          <w:sz w:val="21"/>
        </w:rPr>
      </w:pPr>
      <w:r>
        <w:rPr>
          <w:sz w:val="21"/>
        </w:rPr>
        <w:t>斜面</w:t>
      </w:r>
      <w:r>
        <w:rPr>
          <w:sz w:val="21"/>
        </w:rPr>
        <w:tab/>
      </w:r>
      <w:r>
        <w:rPr>
          <w:sz w:val="21"/>
        </w:rPr>
        <w:t>B.</w:t>
      </w:r>
      <w:r>
        <w:rPr>
          <w:spacing w:val="-3"/>
          <w:sz w:val="21"/>
        </w:rPr>
        <w:t xml:space="preserve"> </w:t>
      </w:r>
      <w:r>
        <w:rPr>
          <w:sz w:val="21"/>
        </w:rPr>
        <w:t>键槽</w:t>
      </w:r>
      <w:r>
        <w:rPr>
          <w:sz w:val="21"/>
        </w:rPr>
        <w:tab/>
      </w:r>
      <w:r>
        <w:rPr>
          <w:sz w:val="21"/>
        </w:rPr>
        <w:t>C.</w:t>
      </w:r>
      <w:r>
        <w:rPr>
          <w:spacing w:val="-3"/>
          <w:sz w:val="21"/>
        </w:rPr>
        <w:t xml:space="preserve"> </w:t>
      </w:r>
      <w:r>
        <w:rPr>
          <w:sz w:val="21"/>
        </w:rPr>
        <w:t>齿轮轮齿</w:t>
      </w:r>
      <w:r>
        <w:rPr>
          <w:sz w:val="21"/>
        </w:rPr>
        <w:tab/>
      </w:r>
      <w:r>
        <w:rPr>
          <w:sz w:val="21"/>
        </w:rPr>
        <w:t>D.</w:t>
      </w:r>
      <w:r>
        <w:rPr>
          <w:spacing w:val="1"/>
          <w:sz w:val="21"/>
        </w:rPr>
        <w:t xml:space="preserve"> </w:t>
      </w:r>
      <w:r>
        <w:rPr>
          <w:sz w:val="21"/>
        </w:rPr>
        <w:t>螺旋槽</w:t>
      </w:r>
    </w:p>
    <w:p>
      <w:pPr>
        <w:pStyle w:val="9"/>
        <w:numPr>
          <w:ilvl w:val="0"/>
          <w:numId w:val="28"/>
        </w:numPr>
        <w:tabs>
          <w:tab w:val="left" w:pos="879"/>
        </w:tabs>
        <w:spacing w:before="133" w:after="0" w:line="240" w:lineRule="auto"/>
        <w:ind w:left="878" w:right="0" w:hanging="421"/>
        <w:jc w:val="left"/>
        <w:rPr>
          <w:sz w:val="24"/>
        </w:rPr>
      </w:pPr>
      <w:r>
        <w:rPr>
          <w:sz w:val="24"/>
        </w:rPr>
        <w:t>铣平面常用的铣刀有：</w:t>
      </w:r>
      <w:r>
        <w:rPr>
          <w:rFonts w:hint="eastAsia"/>
          <w:sz w:val="24"/>
          <w:lang w:val="en-US" w:eastAsia="zh-CN"/>
        </w:rPr>
        <w:t>AD</w:t>
      </w:r>
    </w:p>
    <w:p>
      <w:pPr>
        <w:pStyle w:val="9"/>
        <w:numPr>
          <w:ilvl w:val="1"/>
          <w:numId w:val="28"/>
        </w:numPr>
        <w:tabs>
          <w:tab w:val="left" w:pos="1404"/>
          <w:tab w:val="left" w:pos="3083"/>
          <w:tab w:val="left" w:pos="5392"/>
          <w:tab w:val="left" w:pos="7072"/>
        </w:tabs>
        <w:spacing w:before="171" w:after="0" w:line="240" w:lineRule="auto"/>
        <w:ind w:left="1404" w:right="0" w:hanging="212"/>
        <w:jc w:val="left"/>
        <w:rPr>
          <w:sz w:val="21"/>
        </w:rPr>
      </w:pPr>
      <w:r>
        <w:rPr>
          <w:sz w:val="21"/>
        </w:rPr>
        <w:t>镶齿端铣刀</w:t>
      </w:r>
      <w:r>
        <w:rPr>
          <w:sz w:val="21"/>
        </w:rPr>
        <w:tab/>
      </w:r>
      <w:r>
        <w:rPr>
          <w:sz w:val="21"/>
        </w:rPr>
        <w:t>B.</w:t>
      </w:r>
      <w:r>
        <w:rPr>
          <w:spacing w:val="-4"/>
          <w:sz w:val="21"/>
        </w:rPr>
        <w:t xml:space="preserve"> </w:t>
      </w:r>
      <w:r>
        <w:rPr>
          <w:sz w:val="21"/>
        </w:rPr>
        <w:t>盘状模数铣刀</w:t>
      </w:r>
      <w:r>
        <w:rPr>
          <w:sz w:val="21"/>
        </w:rPr>
        <w:tab/>
      </w:r>
      <w:r>
        <w:rPr>
          <w:sz w:val="21"/>
        </w:rPr>
        <w:t>C.成形铣刀</w:t>
      </w:r>
      <w:r>
        <w:rPr>
          <w:sz w:val="21"/>
        </w:rPr>
        <w:tab/>
      </w:r>
      <w:r>
        <w:rPr>
          <w:sz w:val="21"/>
        </w:rPr>
        <w:t>D.三面刃铣刀.</w:t>
      </w:r>
    </w:p>
    <w:p>
      <w:pPr>
        <w:pStyle w:val="9"/>
        <w:numPr>
          <w:ilvl w:val="0"/>
          <w:numId w:val="28"/>
        </w:numPr>
        <w:tabs>
          <w:tab w:val="left" w:pos="878"/>
          <w:tab w:val="left" w:pos="879"/>
        </w:tabs>
        <w:spacing w:before="170" w:after="0" w:line="240" w:lineRule="auto"/>
        <w:ind w:left="878" w:right="0" w:hanging="421"/>
        <w:jc w:val="left"/>
        <w:rPr>
          <w:sz w:val="21"/>
        </w:rPr>
      </w:pPr>
      <w:r>
        <w:rPr>
          <w:sz w:val="21"/>
        </w:rPr>
        <w:t>下列哪几种表面可以进行磨削加工?</w:t>
      </w:r>
      <w:r>
        <w:rPr>
          <w:rFonts w:hint="eastAsia"/>
          <w:sz w:val="21"/>
          <w:lang w:val="en-US" w:eastAsia="zh-CN"/>
        </w:rPr>
        <w:t>BCD</w:t>
      </w:r>
    </w:p>
    <w:p>
      <w:pPr>
        <w:pStyle w:val="9"/>
        <w:numPr>
          <w:ilvl w:val="1"/>
          <w:numId w:val="28"/>
        </w:numPr>
        <w:tabs>
          <w:tab w:val="left" w:pos="1613"/>
          <w:tab w:val="left" w:pos="2558"/>
          <w:tab w:val="left" w:pos="3923"/>
          <w:tab w:val="left" w:pos="6023"/>
        </w:tabs>
        <w:spacing w:before="170" w:after="0" w:line="240" w:lineRule="auto"/>
        <w:ind w:left="1612" w:right="0" w:hanging="315"/>
        <w:jc w:val="left"/>
        <w:rPr>
          <w:sz w:val="21"/>
        </w:rPr>
      </w:pPr>
      <w:r>
        <w:rPr>
          <w:sz w:val="21"/>
        </w:rPr>
        <w:t>方孔</w:t>
      </w:r>
      <w:r>
        <w:rPr>
          <w:sz w:val="21"/>
        </w:rPr>
        <w:tab/>
      </w:r>
      <w:r>
        <w:rPr>
          <w:sz w:val="21"/>
        </w:rPr>
        <w:t>B.</w:t>
      </w:r>
      <w:r>
        <w:rPr>
          <w:spacing w:val="-3"/>
          <w:sz w:val="21"/>
        </w:rPr>
        <w:t xml:space="preserve"> </w:t>
      </w:r>
      <w:r>
        <w:rPr>
          <w:sz w:val="21"/>
        </w:rPr>
        <w:t>平面</w:t>
      </w:r>
      <w:r>
        <w:rPr>
          <w:sz w:val="21"/>
        </w:rPr>
        <w:tab/>
      </w:r>
      <w:r>
        <w:rPr>
          <w:sz w:val="21"/>
        </w:rPr>
        <w:t>C.</w:t>
      </w:r>
      <w:r>
        <w:rPr>
          <w:spacing w:val="-2"/>
          <w:sz w:val="21"/>
        </w:rPr>
        <w:t xml:space="preserve"> </w:t>
      </w:r>
      <w:r>
        <w:rPr>
          <w:sz w:val="21"/>
        </w:rPr>
        <w:t>内外圆柱面</w:t>
      </w:r>
      <w:r>
        <w:rPr>
          <w:sz w:val="21"/>
        </w:rPr>
        <w:tab/>
      </w:r>
      <w:r>
        <w:rPr>
          <w:sz w:val="21"/>
        </w:rPr>
        <w:t>D.</w:t>
      </w:r>
      <w:r>
        <w:rPr>
          <w:spacing w:val="-1"/>
          <w:sz w:val="21"/>
        </w:rPr>
        <w:t xml:space="preserve"> </w:t>
      </w:r>
      <w:r>
        <w:rPr>
          <w:sz w:val="21"/>
        </w:rPr>
        <w:t>内外圆锥面</w:t>
      </w:r>
    </w:p>
    <w:p>
      <w:pPr>
        <w:pStyle w:val="9"/>
        <w:numPr>
          <w:ilvl w:val="0"/>
          <w:numId w:val="28"/>
        </w:numPr>
        <w:tabs>
          <w:tab w:val="left" w:pos="878"/>
          <w:tab w:val="left" w:pos="879"/>
        </w:tabs>
        <w:spacing w:before="113" w:after="0" w:line="240" w:lineRule="auto"/>
        <w:ind w:left="878" w:right="0" w:hanging="421"/>
        <w:jc w:val="left"/>
        <w:rPr>
          <w:sz w:val="21"/>
        </w:rPr>
      </w:pPr>
      <w:r>
        <w:rPr>
          <w:spacing w:val="-5"/>
          <w:sz w:val="21"/>
        </w:rPr>
        <w:t xml:space="preserve">在万能外圆磨床上磨削图 </w:t>
      </w:r>
      <w:r>
        <w:rPr>
          <w:sz w:val="21"/>
        </w:rPr>
        <w:t>25</w:t>
      </w:r>
      <w:r>
        <w:rPr>
          <w:spacing w:val="-8"/>
          <w:sz w:val="21"/>
        </w:rPr>
        <w:t xml:space="preserve"> 所示零件的锥孔, 可选用下列哪些方法?</w:t>
      </w:r>
      <w:r>
        <w:rPr>
          <w:rFonts w:hint="eastAsia"/>
          <w:spacing w:val="-8"/>
          <w:sz w:val="21"/>
          <w:lang w:val="en-US" w:eastAsia="zh-CN"/>
        </w:rPr>
        <w:t>AB</w:t>
      </w:r>
    </w:p>
    <w:p>
      <w:pPr>
        <w:pStyle w:val="9"/>
        <w:numPr>
          <w:ilvl w:val="1"/>
          <w:numId w:val="28"/>
        </w:numPr>
        <w:tabs>
          <w:tab w:val="left" w:pos="1508"/>
          <w:tab w:val="left" w:pos="3503"/>
          <w:tab w:val="left" w:pos="5707"/>
        </w:tabs>
        <w:spacing w:before="131" w:after="0" w:line="240" w:lineRule="auto"/>
        <w:ind w:left="1507" w:right="0" w:hanging="316"/>
        <w:jc w:val="left"/>
        <w:rPr>
          <w:sz w:val="21"/>
        </w:rPr>
      </w:pPr>
      <w:r>
        <w:rPr>
          <w:sz w:val="21"/>
        </w:rPr>
        <w:t>扳转上工作台</w:t>
      </w:r>
      <w:r>
        <w:rPr>
          <w:sz w:val="21"/>
        </w:rPr>
        <w:tab/>
      </w:r>
      <w:r>
        <w:rPr>
          <w:sz w:val="21"/>
        </w:rPr>
        <w:t>B.</w:t>
      </w:r>
      <w:r>
        <w:rPr>
          <w:spacing w:val="-4"/>
          <w:sz w:val="21"/>
        </w:rPr>
        <w:t xml:space="preserve"> </w:t>
      </w:r>
      <w:r>
        <w:rPr>
          <w:sz w:val="21"/>
        </w:rPr>
        <w:t>扳转工件头架</w:t>
      </w:r>
      <w:r>
        <w:rPr>
          <w:sz w:val="21"/>
        </w:rPr>
        <w:tab/>
      </w:r>
      <w:r>
        <w:rPr>
          <w:sz w:val="21"/>
        </w:rPr>
        <w:t>C.</w:t>
      </w:r>
      <w:r>
        <w:rPr>
          <w:spacing w:val="1"/>
          <w:sz w:val="21"/>
        </w:rPr>
        <w:t xml:space="preserve"> </w:t>
      </w:r>
      <w:r>
        <w:rPr>
          <w:sz w:val="21"/>
        </w:rPr>
        <w:t>扳转砂轮头架</w:t>
      </w:r>
    </w:p>
    <w:p>
      <w:pPr>
        <w:pStyle w:val="9"/>
        <w:numPr>
          <w:ilvl w:val="0"/>
          <w:numId w:val="28"/>
        </w:numPr>
        <w:tabs>
          <w:tab w:val="left" w:pos="879"/>
        </w:tabs>
        <w:spacing w:before="130" w:after="0" w:line="240" w:lineRule="auto"/>
        <w:ind w:left="878" w:right="0" w:hanging="421"/>
        <w:jc w:val="left"/>
        <w:rPr>
          <w:sz w:val="21"/>
        </w:rPr>
      </w:pPr>
      <w:r>
        <w:rPr>
          <w:sz w:val="21"/>
        </w:rPr>
        <w:t>万能外圆磨床可磨削下列哪几种表面?</w:t>
      </w:r>
      <w:r>
        <w:rPr>
          <w:rFonts w:hint="eastAsia"/>
          <w:sz w:val="21"/>
          <w:lang w:val="en-US" w:eastAsia="zh-CN"/>
        </w:rPr>
        <w:t>ABC</w:t>
      </w:r>
    </w:p>
    <w:p>
      <w:pPr>
        <w:pStyle w:val="9"/>
        <w:numPr>
          <w:ilvl w:val="1"/>
          <w:numId w:val="28"/>
        </w:numPr>
        <w:tabs>
          <w:tab w:val="left" w:pos="1500"/>
          <w:tab w:val="left" w:pos="2445"/>
          <w:tab w:val="left" w:pos="4019"/>
          <w:tab w:val="left" w:pos="5385"/>
        </w:tabs>
        <w:spacing w:before="132" w:after="0" w:line="240" w:lineRule="auto"/>
        <w:ind w:left="1500" w:right="0" w:hanging="212"/>
        <w:jc w:val="left"/>
        <w:rPr>
          <w:sz w:val="21"/>
        </w:rPr>
      </w:pPr>
      <w:r>
        <w:rPr>
          <w:sz w:val="21"/>
        </w:rPr>
        <w:t>内圆</w:t>
      </w:r>
      <w:r>
        <w:rPr>
          <w:sz w:val="21"/>
        </w:rPr>
        <w:tab/>
      </w:r>
      <w:r>
        <w:rPr>
          <w:sz w:val="21"/>
        </w:rPr>
        <w:t>B.</w:t>
      </w:r>
      <w:r>
        <w:rPr>
          <w:spacing w:val="-2"/>
          <w:sz w:val="21"/>
        </w:rPr>
        <w:t xml:space="preserve"> </w:t>
      </w:r>
      <w:r>
        <w:rPr>
          <w:sz w:val="21"/>
        </w:rPr>
        <w:t>内锥面</w:t>
      </w:r>
      <w:r>
        <w:rPr>
          <w:sz w:val="21"/>
        </w:rPr>
        <w:tab/>
      </w:r>
      <w:r>
        <w:rPr>
          <w:sz w:val="21"/>
        </w:rPr>
        <w:t>C.外圆</w:t>
      </w:r>
      <w:r>
        <w:rPr>
          <w:sz w:val="21"/>
        </w:rPr>
        <w:tab/>
      </w:r>
      <w:r>
        <w:rPr>
          <w:sz w:val="21"/>
        </w:rPr>
        <w:t>D.平面</w:t>
      </w: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2"/>
        <w:tabs>
          <w:tab w:val="left" w:pos="661"/>
        </w:tabs>
        <w:spacing w:before="236"/>
        <w:ind w:left="99"/>
      </w:pPr>
      <w:r>
        <w:t>钳</w:t>
      </w:r>
      <w:r>
        <w:tab/>
      </w:r>
      <w:r>
        <w:t>工</w:t>
      </w:r>
    </w:p>
    <w:p>
      <w:pPr>
        <w:pStyle w:val="3"/>
        <w:spacing w:before="110"/>
      </w:pPr>
      <w:r>
        <w:t>一．判断</w:t>
      </w:r>
    </w:p>
    <w:p>
      <w:pPr>
        <w:pStyle w:val="9"/>
        <w:numPr>
          <w:ilvl w:val="0"/>
          <w:numId w:val="29"/>
        </w:numPr>
        <w:tabs>
          <w:tab w:val="left" w:pos="878"/>
          <w:tab w:val="left" w:pos="879"/>
        </w:tabs>
        <w:spacing w:before="163" w:after="0" w:line="240" w:lineRule="auto"/>
        <w:ind w:left="878" w:right="0" w:hanging="421"/>
        <w:jc w:val="left"/>
        <w:rPr>
          <w:sz w:val="21"/>
        </w:rPr>
      </w:pPr>
      <w:r>
        <w:rPr>
          <w:sz w:val="21"/>
        </w:rPr>
        <w:t>麻花钻头主要用于孔的粗加工。</w:t>
      </w:r>
      <w:r>
        <w:rPr>
          <w:rFonts w:hint="eastAsia"/>
          <w:sz w:val="21"/>
          <w:lang w:val="en-US" w:eastAsia="zh-CN"/>
        </w:rPr>
        <w:t xml:space="preserve">√      </w:t>
      </w:r>
    </w:p>
    <w:p>
      <w:pPr>
        <w:pStyle w:val="9"/>
        <w:numPr>
          <w:ilvl w:val="0"/>
          <w:numId w:val="29"/>
        </w:numPr>
        <w:tabs>
          <w:tab w:val="left" w:pos="878"/>
          <w:tab w:val="left" w:pos="879"/>
        </w:tabs>
        <w:spacing w:before="172" w:after="0" w:line="240" w:lineRule="auto"/>
        <w:ind w:left="878" w:right="0" w:hanging="421"/>
        <w:jc w:val="left"/>
        <w:rPr>
          <w:sz w:val="21"/>
        </w:rPr>
      </w:pPr>
      <w:r>
        <w:rPr>
          <w:sz w:val="21"/>
        </w:rPr>
        <w:t>攻丝是用板牙在圆杆上加工外螺纹的操作。</w:t>
      </w:r>
      <w:r>
        <w:t>ⅹ</w:t>
      </w:r>
    </w:p>
    <w:p>
      <w:pPr>
        <w:pStyle w:val="9"/>
        <w:numPr>
          <w:ilvl w:val="0"/>
          <w:numId w:val="29"/>
        </w:numPr>
        <w:tabs>
          <w:tab w:val="left" w:pos="878"/>
          <w:tab w:val="left" w:pos="879"/>
        </w:tabs>
        <w:spacing w:before="171" w:after="0" w:line="240" w:lineRule="auto"/>
        <w:ind w:left="878" w:right="0" w:hanging="421"/>
        <w:jc w:val="left"/>
        <w:rPr>
          <w:sz w:val="21"/>
        </w:rPr>
      </w:pPr>
      <w:r>
        <w:rPr>
          <w:sz w:val="21"/>
        </w:rPr>
        <w:t>锯齿排列多为波形，目的是便于排屑。</w:t>
      </w:r>
      <w:r>
        <w:t>ⅹ</w:t>
      </w:r>
    </w:p>
    <w:p>
      <w:pPr>
        <w:pStyle w:val="9"/>
        <w:numPr>
          <w:ilvl w:val="0"/>
          <w:numId w:val="29"/>
        </w:numPr>
        <w:tabs>
          <w:tab w:val="left" w:pos="878"/>
          <w:tab w:val="left" w:pos="879"/>
        </w:tabs>
        <w:spacing w:before="170" w:after="0" w:line="240" w:lineRule="auto"/>
        <w:ind w:left="878" w:right="0" w:hanging="421"/>
        <w:jc w:val="left"/>
        <w:rPr>
          <w:sz w:val="21"/>
        </w:rPr>
      </w:pPr>
      <w:r>
        <w:rPr>
          <w:sz w:val="21"/>
        </w:rPr>
        <w:t>划线的基准工具是方箱。</w:t>
      </w:r>
      <w:r>
        <w:t>ⅹ</w:t>
      </w:r>
    </w:p>
    <w:p>
      <w:pPr>
        <w:pStyle w:val="9"/>
        <w:numPr>
          <w:ilvl w:val="0"/>
          <w:numId w:val="29"/>
        </w:numPr>
        <w:tabs>
          <w:tab w:val="left" w:pos="878"/>
          <w:tab w:val="left" w:pos="879"/>
        </w:tabs>
        <w:spacing w:before="172" w:after="0" w:line="240" w:lineRule="auto"/>
        <w:ind w:left="878" w:right="0" w:hanging="421"/>
        <w:jc w:val="left"/>
        <w:rPr>
          <w:sz w:val="21"/>
        </w:rPr>
      </w:pPr>
      <w:r>
        <w:rPr>
          <w:sz w:val="21"/>
        </w:rPr>
        <w:t>攻丝前钻孔，孔径应等于螺纹的小径。</w:t>
      </w:r>
      <w:r>
        <w:rPr>
          <w:rFonts w:hint="eastAsia"/>
          <w:sz w:val="21"/>
          <w:lang w:val="en-US" w:eastAsia="zh-CN"/>
        </w:rPr>
        <w:t xml:space="preserve">  </w:t>
      </w:r>
      <w:r>
        <w:t>ⅹ</w:t>
      </w:r>
    </w:p>
    <w:p>
      <w:pPr>
        <w:spacing w:after="0" w:line="240" w:lineRule="auto"/>
        <w:jc w:val="left"/>
        <w:rPr>
          <w:sz w:val="21"/>
        </w:rPr>
        <w:sectPr>
          <w:pgSz w:w="11910" w:h="16840"/>
          <w:pgMar w:top="1340" w:right="1060" w:bottom="1200" w:left="960" w:header="0" w:footer="1005" w:gutter="0"/>
        </w:sectPr>
      </w:pPr>
    </w:p>
    <w:p>
      <w:pPr>
        <w:pStyle w:val="9"/>
        <w:numPr>
          <w:ilvl w:val="0"/>
          <w:numId w:val="29"/>
        </w:numPr>
        <w:tabs>
          <w:tab w:val="left" w:pos="878"/>
          <w:tab w:val="left" w:pos="879"/>
        </w:tabs>
        <w:spacing w:before="49" w:after="0" w:line="240" w:lineRule="auto"/>
        <w:ind w:left="878" w:right="0" w:hanging="421"/>
        <w:jc w:val="left"/>
        <w:rPr>
          <w:sz w:val="21"/>
        </w:rPr>
      </w:pPr>
      <w:r>
        <w:rPr>
          <w:spacing w:val="-4"/>
          <w:sz w:val="21"/>
        </w:rPr>
        <w:t xml:space="preserve">攻丝时，头锥每转一周，应反转大于 </w:t>
      </w:r>
      <w:r>
        <w:rPr>
          <w:rFonts w:ascii="Times New Roman" w:eastAsia="Times New Roman"/>
          <w:sz w:val="21"/>
        </w:rPr>
        <w:t>1/4</w:t>
      </w:r>
      <w:r>
        <w:rPr>
          <w:rFonts w:ascii="Times New Roman" w:eastAsia="Times New Roman"/>
          <w:spacing w:val="1"/>
          <w:sz w:val="21"/>
        </w:rPr>
        <w:t xml:space="preserve"> </w:t>
      </w:r>
      <w:r>
        <w:rPr>
          <w:sz w:val="21"/>
        </w:rPr>
        <w:t>周，目的是减小摩擦。</w:t>
      </w:r>
      <w:r>
        <w:t>ⅹ</w:t>
      </w:r>
    </w:p>
    <w:p>
      <w:pPr>
        <w:pStyle w:val="9"/>
        <w:numPr>
          <w:ilvl w:val="0"/>
          <w:numId w:val="29"/>
        </w:numPr>
        <w:tabs>
          <w:tab w:val="left" w:pos="878"/>
          <w:tab w:val="left" w:pos="879"/>
        </w:tabs>
        <w:spacing w:before="170" w:after="0" w:line="240" w:lineRule="auto"/>
        <w:ind w:left="878" w:right="0" w:hanging="421"/>
        <w:jc w:val="left"/>
        <w:rPr>
          <w:sz w:val="21"/>
        </w:rPr>
      </w:pPr>
      <w:r>
        <w:rPr>
          <w:sz w:val="21"/>
        </w:rPr>
        <w:t>钻床钻孔时，钻头的旋转运动是进给运动。</w:t>
      </w:r>
      <w:r>
        <w:t>ⅹ</w:t>
      </w:r>
    </w:p>
    <w:p>
      <w:pPr>
        <w:pStyle w:val="9"/>
        <w:numPr>
          <w:ilvl w:val="0"/>
          <w:numId w:val="29"/>
        </w:numPr>
        <w:tabs>
          <w:tab w:val="left" w:pos="878"/>
          <w:tab w:val="left" w:pos="879"/>
        </w:tabs>
        <w:spacing w:before="170" w:after="0" w:line="240" w:lineRule="auto"/>
        <w:ind w:left="878" w:right="0" w:hanging="421"/>
        <w:jc w:val="left"/>
        <w:rPr>
          <w:sz w:val="21"/>
        </w:rPr>
      </w:pPr>
      <w:r>
        <w:rPr>
          <w:sz w:val="21"/>
        </w:rPr>
        <w:t>钳工划线工具中用来确定轴和孔的中心位置的是划针。</w:t>
      </w:r>
      <w:r>
        <w:t>ⅹ</w:t>
      </w:r>
    </w:p>
    <w:p>
      <w:pPr>
        <w:pStyle w:val="9"/>
        <w:numPr>
          <w:ilvl w:val="0"/>
          <w:numId w:val="29"/>
        </w:numPr>
        <w:tabs>
          <w:tab w:val="left" w:pos="878"/>
          <w:tab w:val="left" w:pos="879"/>
        </w:tabs>
        <w:spacing w:before="173" w:after="0" w:line="240" w:lineRule="auto"/>
        <w:ind w:left="878" w:right="0" w:hanging="421"/>
        <w:jc w:val="left"/>
        <w:rPr>
          <w:sz w:val="21"/>
        </w:rPr>
      </w:pPr>
      <w:r>
        <w:rPr>
          <w:sz w:val="21"/>
        </w:rPr>
        <w:t>用手进行平面划线作图的主要工具是划卡。</w:t>
      </w:r>
      <w:r>
        <w:t>ⅹ</w:t>
      </w:r>
    </w:p>
    <w:p>
      <w:pPr>
        <w:pStyle w:val="9"/>
        <w:numPr>
          <w:ilvl w:val="0"/>
          <w:numId w:val="29"/>
        </w:numPr>
        <w:tabs>
          <w:tab w:val="left" w:pos="879"/>
        </w:tabs>
        <w:spacing w:before="170" w:after="0" w:line="240" w:lineRule="auto"/>
        <w:ind w:left="878" w:right="0" w:hanging="421"/>
        <w:jc w:val="left"/>
        <w:rPr>
          <w:sz w:val="21"/>
        </w:rPr>
      </w:pPr>
      <w:r>
        <w:rPr>
          <w:sz w:val="21"/>
        </w:rPr>
        <w:t>立体划线用的主要工具是划针盘。</w:t>
      </w:r>
      <w:r>
        <w:rPr>
          <w:rFonts w:hint="eastAsia"/>
          <w:sz w:val="21"/>
          <w:lang w:val="en-US" w:eastAsia="zh-CN"/>
        </w:rPr>
        <w:t xml:space="preserve">√  </w:t>
      </w:r>
    </w:p>
    <w:p>
      <w:pPr>
        <w:pStyle w:val="9"/>
        <w:numPr>
          <w:ilvl w:val="0"/>
          <w:numId w:val="29"/>
        </w:numPr>
        <w:tabs>
          <w:tab w:val="left" w:pos="879"/>
        </w:tabs>
        <w:spacing w:before="170" w:after="0" w:line="240" w:lineRule="auto"/>
        <w:ind w:left="878" w:right="0" w:hanging="421"/>
        <w:jc w:val="left"/>
        <w:rPr>
          <w:sz w:val="21"/>
        </w:rPr>
      </w:pPr>
      <w:r>
        <w:rPr>
          <w:sz w:val="21"/>
        </w:rPr>
        <w:t>钻深孔时，钻头应经常退出排屑，防止切屑堵塞，卡断钻头。</w:t>
      </w:r>
      <w:r>
        <w:rPr>
          <w:rFonts w:hint="eastAsia"/>
          <w:sz w:val="21"/>
          <w:lang w:val="en-US" w:eastAsia="zh-CN"/>
        </w:rPr>
        <w:t xml:space="preserve">√  </w:t>
      </w:r>
    </w:p>
    <w:p>
      <w:pPr>
        <w:pStyle w:val="9"/>
        <w:numPr>
          <w:ilvl w:val="0"/>
          <w:numId w:val="29"/>
        </w:numPr>
        <w:tabs>
          <w:tab w:val="left" w:pos="879"/>
        </w:tabs>
        <w:spacing w:before="173" w:after="0" w:line="240" w:lineRule="auto"/>
        <w:ind w:left="878" w:right="0" w:hanging="421"/>
        <w:jc w:val="left"/>
        <w:rPr>
          <w:sz w:val="21"/>
        </w:rPr>
      </w:pPr>
      <w:r>
        <w:rPr>
          <w:sz w:val="21"/>
        </w:rPr>
        <w:t>只要零件的加工精度高，就能保证产品的装配质量。</w:t>
      </w:r>
      <w:r>
        <w:t>ⅹ</w:t>
      </w:r>
    </w:p>
    <w:p>
      <w:pPr>
        <w:pStyle w:val="9"/>
        <w:numPr>
          <w:ilvl w:val="0"/>
          <w:numId w:val="29"/>
        </w:numPr>
        <w:tabs>
          <w:tab w:val="left" w:pos="879"/>
        </w:tabs>
        <w:spacing w:before="170" w:after="0" w:line="240" w:lineRule="auto"/>
        <w:ind w:left="878" w:right="0" w:hanging="421"/>
        <w:jc w:val="left"/>
        <w:rPr>
          <w:rFonts w:ascii="Times New Roman" w:eastAsia="Times New Roman"/>
          <w:sz w:val="21"/>
        </w:rPr>
      </w:pPr>
      <w:r>
        <w:rPr>
          <w:sz w:val="21"/>
        </w:rPr>
        <w:t>钻孔时应戴手套</w:t>
      </w:r>
      <w:r>
        <w:rPr>
          <w:rFonts w:ascii="Times New Roman" w:eastAsia="Times New Roman"/>
          <w:sz w:val="21"/>
        </w:rPr>
        <w:t xml:space="preserve">, </w:t>
      </w:r>
      <w:r>
        <w:rPr>
          <w:sz w:val="21"/>
        </w:rPr>
        <w:t>以免铁屑划破手</w:t>
      </w:r>
      <w:r>
        <w:rPr>
          <w:rFonts w:ascii="Times New Roman" w:eastAsia="Times New Roman"/>
          <w:sz w:val="21"/>
        </w:rPr>
        <w:t>.</w:t>
      </w:r>
      <w:r>
        <w:t>ⅹ</w:t>
      </w:r>
    </w:p>
    <w:p>
      <w:pPr>
        <w:pStyle w:val="9"/>
        <w:numPr>
          <w:ilvl w:val="0"/>
          <w:numId w:val="29"/>
        </w:numPr>
        <w:tabs>
          <w:tab w:val="left" w:pos="879"/>
        </w:tabs>
        <w:spacing w:before="170" w:after="0" w:line="240" w:lineRule="auto"/>
        <w:ind w:left="878" w:right="0" w:hanging="421"/>
        <w:jc w:val="left"/>
        <w:rPr>
          <w:sz w:val="21"/>
        </w:rPr>
      </w:pPr>
      <w:r>
        <w:rPr>
          <w:sz w:val="21"/>
        </w:rPr>
        <w:t>钻床不但可以钻孔，还可以完成很多工作。</w:t>
      </w:r>
      <w:r>
        <w:rPr>
          <w:rFonts w:hint="eastAsia"/>
          <w:sz w:val="21"/>
          <w:lang w:val="en-US" w:eastAsia="zh-CN"/>
        </w:rPr>
        <w:t xml:space="preserve">√  </w:t>
      </w:r>
    </w:p>
    <w:p>
      <w:pPr>
        <w:pStyle w:val="9"/>
        <w:numPr>
          <w:ilvl w:val="0"/>
          <w:numId w:val="29"/>
        </w:numPr>
        <w:tabs>
          <w:tab w:val="left" w:pos="879"/>
        </w:tabs>
        <w:spacing w:before="173" w:after="0" w:line="240" w:lineRule="auto"/>
        <w:ind w:left="878" w:right="0" w:hanging="421"/>
        <w:jc w:val="left"/>
        <w:rPr>
          <w:rFonts w:ascii="Times New Roman" w:eastAsia="Times New Roman"/>
          <w:sz w:val="21"/>
        </w:rPr>
      </w:pPr>
      <w:r>
        <w:rPr>
          <w:sz w:val="21"/>
        </w:rPr>
        <w:t xml:space="preserve">锯割时的起锯角一般为 </w:t>
      </w:r>
      <w:r>
        <w:rPr>
          <w:rFonts w:ascii="Times New Roman" w:eastAsia="Times New Roman"/>
          <w:sz w:val="21"/>
        </w:rPr>
        <w:t>45</w:t>
      </w:r>
      <w:r>
        <w:rPr>
          <w:rFonts w:ascii="Times New Roman" w:eastAsia="Times New Roman"/>
          <w:spacing w:val="52"/>
          <w:sz w:val="21"/>
        </w:rPr>
        <w:t xml:space="preserve"> </w:t>
      </w:r>
      <w:r>
        <w:rPr>
          <w:sz w:val="21"/>
        </w:rPr>
        <w:t>度左右</w:t>
      </w:r>
      <w:r>
        <w:rPr>
          <w:rFonts w:ascii="Times New Roman" w:eastAsia="Times New Roman"/>
          <w:sz w:val="21"/>
        </w:rPr>
        <w:t>.</w:t>
      </w:r>
      <w:r>
        <w:t>ⅹ</w:t>
      </w:r>
    </w:p>
    <w:p>
      <w:pPr>
        <w:pStyle w:val="9"/>
        <w:numPr>
          <w:ilvl w:val="0"/>
          <w:numId w:val="29"/>
        </w:numPr>
        <w:tabs>
          <w:tab w:val="left" w:pos="879"/>
        </w:tabs>
        <w:spacing w:before="170" w:after="0" w:line="240" w:lineRule="auto"/>
        <w:ind w:left="878" w:right="0" w:hanging="421"/>
        <w:jc w:val="left"/>
        <w:rPr>
          <w:sz w:val="21"/>
        </w:rPr>
      </w:pPr>
      <w:r>
        <w:rPr>
          <w:sz w:val="21"/>
        </w:rPr>
        <w:t>锉削余量较大的平面时，应先采用顺向锉。</w:t>
      </w:r>
      <w:r>
        <w:t>ⅹ</w:t>
      </w:r>
    </w:p>
    <w:p>
      <w:pPr>
        <w:pStyle w:val="9"/>
        <w:numPr>
          <w:ilvl w:val="0"/>
          <w:numId w:val="29"/>
        </w:numPr>
        <w:tabs>
          <w:tab w:val="left" w:pos="879"/>
        </w:tabs>
        <w:spacing w:before="170" w:after="0" w:line="240" w:lineRule="auto"/>
        <w:ind w:left="878" w:right="0" w:hanging="421"/>
        <w:jc w:val="left"/>
        <w:rPr>
          <w:sz w:val="21"/>
        </w:rPr>
      </w:pPr>
      <w:r>
        <w:rPr>
          <w:sz w:val="21"/>
        </w:rPr>
        <w:t>钳工的基本操作中，可以进行孔加工的方法有镗孔。</w:t>
      </w:r>
      <w:r>
        <w:t>ⅹ</w:t>
      </w:r>
    </w:p>
    <w:p>
      <w:pPr>
        <w:pStyle w:val="9"/>
        <w:numPr>
          <w:ilvl w:val="0"/>
          <w:numId w:val="29"/>
        </w:numPr>
        <w:tabs>
          <w:tab w:val="left" w:pos="879"/>
        </w:tabs>
        <w:spacing w:before="172" w:after="0" w:line="240" w:lineRule="auto"/>
        <w:ind w:left="878" w:right="0" w:hanging="421"/>
        <w:jc w:val="left"/>
        <w:rPr>
          <w:sz w:val="21"/>
        </w:rPr>
      </w:pPr>
      <w:r>
        <w:rPr>
          <w:w w:val="95"/>
          <w:sz w:val="21"/>
        </w:rPr>
        <w:t>正常锯切时，锯条返回仍需加压，但要轻轻拉回，速度要慢。</w:t>
      </w:r>
      <w:r>
        <w:t>ⅹ</w:t>
      </w:r>
    </w:p>
    <w:p>
      <w:pPr>
        <w:pStyle w:val="9"/>
        <w:numPr>
          <w:ilvl w:val="0"/>
          <w:numId w:val="29"/>
        </w:numPr>
        <w:tabs>
          <w:tab w:val="left" w:pos="879"/>
        </w:tabs>
        <w:spacing w:before="170" w:after="0" w:line="240" w:lineRule="auto"/>
        <w:ind w:left="878" w:right="0" w:hanging="421"/>
        <w:jc w:val="left"/>
        <w:rPr>
          <w:sz w:val="21"/>
        </w:rPr>
      </w:pPr>
      <w:r>
        <w:rPr>
          <w:w w:val="95"/>
          <w:sz w:val="21"/>
        </w:rPr>
        <w:t>钳口上的交叉网纹是防止工件滑动，使工件装夹可靠为目的。</w:t>
      </w:r>
      <w:r>
        <w:rPr>
          <w:rFonts w:hint="eastAsia"/>
          <w:sz w:val="21"/>
          <w:lang w:val="en-US" w:eastAsia="zh-CN"/>
        </w:rPr>
        <w:t xml:space="preserve">√  </w:t>
      </w:r>
    </w:p>
    <w:p>
      <w:pPr>
        <w:pStyle w:val="4"/>
        <w:spacing w:before="0"/>
        <w:ind w:left="0" w:firstLine="0"/>
        <w:rPr>
          <w:sz w:val="22"/>
        </w:rPr>
      </w:pPr>
    </w:p>
    <w:p>
      <w:pPr>
        <w:pStyle w:val="4"/>
        <w:spacing w:before="10"/>
        <w:ind w:left="0" w:firstLine="0"/>
        <w:rPr>
          <w:sz w:val="25"/>
        </w:rPr>
      </w:pPr>
    </w:p>
    <w:p>
      <w:pPr>
        <w:pStyle w:val="3"/>
      </w:pPr>
      <w:r>
        <w:t>二．单选</w:t>
      </w:r>
    </w:p>
    <w:p>
      <w:pPr>
        <w:pStyle w:val="9"/>
        <w:numPr>
          <w:ilvl w:val="0"/>
          <w:numId w:val="30"/>
        </w:numPr>
        <w:tabs>
          <w:tab w:val="left" w:pos="878"/>
          <w:tab w:val="left" w:pos="879"/>
        </w:tabs>
        <w:spacing w:before="170" w:after="0" w:line="240" w:lineRule="auto"/>
        <w:ind w:left="878" w:right="0" w:hanging="421"/>
        <w:jc w:val="left"/>
        <w:rPr>
          <w:sz w:val="21"/>
        </w:rPr>
      </w:pPr>
      <w:r>
        <w:rPr>
          <w:spacing w:val="-1"/>
          <w:sz w:val="21"/>
        </w:rPr>
        <w:t>粗锉较大的平面时, 应用下列什么方法?</w:t>
      </w:r>
      <w:r>
        <w:rPr>
          <w:rFonts w:hint="eastAsia"/>
          <w:spacing w:val="-1"/>
          <w:sz w:val="21"/>
          <w:lang w:val="en-US" w:eastAsia="zh-CN"/>
        </w:rPr>
        <w:t>C</w:t>
      </w:r>
    </w:p>
    <w:p>
      <w:pPr>
        <w:pStyle w:val="9"/>
        <w:numPr>
          <w:ilvl w:val="1"/>
          <w:numId w:val="30"/>
        </w:numPr>
        <w:tabs>
          <w:tab w:val="left" w:pos="1613"/>
          <w:tab w:val="left" w:pos="3083"/>
          <w:tab w:val="left" w:pos="5078"/>
        </w:tabs>
        <w:spacing w:before="170" w:after="0" w:line="240" w:lineRule="auto"/>
        <w:ind w:left="1612" w:right="0" w:hanging="315"/>
        <w:jc w:val="left"/>
        <w:rPr>
          <w:sz w:val="21"/>
        </w:rPr>
      </w:pPr>
      <w:r>
        <w:rPr>
          <w:sz w:val="21"/>
        </w:rPr>
        <w:t>推锉</w:t>
      </w:r>
      <w:r>
        <w:rPr>
          <w:sz w:val="21"/>
        </w:rPr>
        <w:tab/>
      </w:r>
      <w:r>
        <w:rPr>
          <w:sz w:val="21"/>
        </w:rPr>
        <w:t>B.</w:t>
      </w:r>
      <w:r>
        <w:rPr>
          <w:spacing w:val="-3"/>
          <w:sz w:val="21"/>
        </w:rPr>
        <w:t xml:space="preserve"> </w:t>
      </w:r>
      <w:r>
        <w:rPr>
          <w:sz w:val="21"/>
        </w:rPr>
        <w:t>滚锉</w:t>
      </w:r>
      <w:r>
        <w:rPr>
          <w:sz w:val="21"/>
        </w:rPr>
        <w:tab/>
      </w:r>
      <w:r>
        <w:rPr>
          <w:sz w:val="21"/>
        </w:rPr>
        <w:t>C.</w:t>
      </w:r>
      <w:r>
        <w:rPr>
          <w:spacing w:val="-1"/>
          <w:sz w:val="21"/>
        </w:rPr>
        <w:t xml:space="preserve"> </w:t>
      </w:r>
      <w:r>
        <w:rPr>
          <w:sz w:val="21"/>
        </w:rPr>
        <w:t>交叉锉</w:t>
      </w:r>
    </w:p>
    <w:p>
      <w:pPr>
        <w:pStyle w:val="9"/>
        <w:numPr>
          <w:ilvl w:val="0"/>
          <w:numId w:val="30"/>
        </w:numPr>
        <w:tabs>
          <w:tab w:val="left" w:pos="878"/>
          <w:tab w:val="left" w:pos="879"/>
        </w:tabs>
        <w:spacing w:before="173" w:after="0" w:line="240" w:lineRule="auto"/>
        <w:ind w:left="878" w:right="0" w:hanging="421"/>
        <w:jc w:val="left"/>
        <w:rPr>
          <w:sz w:val="21"/>
        </w:rPr>
      </w:pPr>
      <w:r>
        <w:rPr>
          <w:sz w:val="21"/>
        </w:rPr>
        <w:t>锉平面修光时可用下列什么方法?</w:t>
      </w:r>
      <w:r>
        <w:rPr>
          <w:rFonts w:hint="eastAsia"/>
          <w:sz w:val="21"/>
          <w:lang w:val="en-US" w:eastAsia="zh-CN"/>
        </w:rPr>
        <w:t>B</w:t>
      </w:r>
    </w:p>
    <w:p>
      <w:pPr>
        <w:pStyle w:val="9"/>
        <w:numPr>
          <w:ilvl w:val="1"/>
          <w:numId w:val="30"/>
        </w:numPr>
        <w:tabs>
          <w:tab w:val="left" w:pos="1613"/>
          <w:tab w:val="left" w:pos="3083"/>
          <w:tab w:val="left" w:pos="5183"/>
        </w:tabs>
        <w:spacing w:before="170" w:after="0" w:line="240" w:lineRule="auto"/>
        <w:ind w:left="1612" w:right="0" w:hanging="315"/>
        <w:jc w:val="left"/>
        <w:rPr>
          <w:sz w:val="21"/>
        </w:rPr>
      </w:pPr>
      <w:r>
        <w:rPr>
          <w:sz w:val="21"/>
        </w:rPr>
        <w:t>滚锉</w:t>
      </w:r>
      <w:r>
        <w:rPr>
          <w:sz w:val="21"/>
        </w:rPr>
        <w:tab/>
      </w:r>
      <w:r>
        <w:rPr>
          <w:sz w:val="21"/>
        </w:rPr>
        <w:t>B.</w:t>
      </w:r>
      <w:r>
        <w:rPr>
          <w:spacing w:val="-3"/>
          <w:sz w:val="21"/>
        </w:rPr>
        <w:t xml:space="preserve"> </w:t>
      </w:r>
      <w:r>
        <w:rPr>
          <w:sz w:val="21"/>
        </w:rPr>
        <w:t>推锉</w:t>
      </w:r>
      <w:r>
        <w:rPr>
          <w:sz w:val="21"/>
        </w:rPr>
        <w:tab/>
      </w:r>
      <w:r>
        <w:rPr>
          <w:sz w:val="21"/>
        </w:rPr>
        <w:t>C.</w:t>
      </w:r>
      <w:r>
        <w:rPr>
          <w:spacing w:val="-1"/>
          <w:sz w:val="21"/>
        </w:rPr>
        <w:t xml:space="preserve"> </w:t>
      </w:r>
      <w:r>
        <w:rPr>
          <w:sz w:val="21"/>
        </w:rPr>
        <w:t>交叉锉</w:t>
      </w:r>
    </w:p>
    <w:p>
      <w:pPr>
        <w:pStyle w:val="9"/>
        <w:numPr>
          <w:ilvl w:val="0"/>
          <w:numId w:val="30"/>
        </w:numPr>
        <w:tabs>
          <w:tab w:val="left" w:pos="878"/>
          <w:tab w:val="left" w:pos="879"/>
        </w:tabs>
        <w:spacing w:before="170" w:after="0" w:line="240" w:lineRule="auto"/>
        <w:ind w:left="878" w:right="0" w:hanging="421"/>
        <w:jc w:val="left"/>
        <w:rPr>
          <w:sz w:val="21"/>
        </w:rPr>
      </w:pPr>
      <w:r>
        <w:rPr>
          <w:spacing w:val="-1"/>
          <w:sz w:val="21"/>
        </w:rPr>
        <w:t>锉削平键端部半圆弧面, 应用什么方法?</w:t>
      </w:r>
      <w:r>
        <w:rPr>
          <w:rFonts w:hint="eastAsia"/>
          <w:spacing w:val="-1"/>
          <w:sz w:val="21"/>
          <w:lang w:val="en-US" w:eastAsia="zh-CN"/>
        </w:rPr>
        <w:t>C</w:t>
      </w:r>
    </w:p>
    <w:p>
      <w:pPr>
        <w:pStyle w:val="9"/>
        <w:numPr>
          <w:ilvl w:val="1"/>
          <w:numId w:val="30"/>
        </w:numPr>
        <w:tabs>
          <w:tab w:val="left" w:pos="1613"/>
          <w:tab w:val="left" w:pos="2872"/>
          <w:tab w:val="left" w:pos="4238"/>
          <w:tab w:val="left" w:pos="5603"/>
        </w:tabs>
        <w:spacing w:before="173" w:after="0" w:line="240" w:lineRule="auto"/>
        <w:ind w:left="1612" w:right="0" w:hanging="315"/>
        <w:jc w:val="left"/>
        <w:rPr>
          <w:sz w:val="21"/>
        </w:rPr>
      </w:pPr>
      <w:r>
        <w:rPr>
          <w:sz w:val="21"/>
        </w:rPr>
        <w:t>推锉</w:t>
      </w:r>
      <w:r>
        <w:rPr>
          <w:sz w:val="21"/>
        </w:rPr>
        <w:tab/>
      </w:r>
      <w:r>
        <w:rPr>
          <w:sz w:val="21"/>
        </w:rPr>
        <w:t>B.</w:t>
      </w:r>
      <w:r>
        <w:rPr>
          <w:spacing w:val="-3"/>
          <w:sz w:val="21"/>
        </w:rPr>
        <w:t xml:space="preserve"> </w:t>
      </w:r>
      <w:r>
        <w:rPr>
          <w:sz w:val="21"/>
        </w:rPr>
        <w:t>顺锉</w:t>
      </w:r>
      <w:r>
        <w:rPr>
          <w:sz w:val="21"/>
        </w:rPr>
        <w:tab/>
      </w:r>
      <w:r>
        <w:rPr>
          <w:sz w:val="21"/>
        </w:rPr>
        <w:t>C.</w:t>
      </w:r>
      <w:r>
        <w:rPr>
          <w:spacing w:val="-2"/>
          <w:sz w:val="21"/>
        </w:rPr>
        <w:t xml:space="preserve"> </w:t>
      </w:r>
      <w:r>
        <w:rPr>
          <w:sz w:val="21"/>
        </w:rPr>
        <w:t>滚锉</w:t>
      </w:r>
      <w:r>
        <w:rPr>
          <w:sz w:val="21"/>
        </w:rPr>
        <w:tab/>
      </w:r>
      <w:r>
        <w:rPr>
          <w:sz w:val="21"/>
        </w:rPr>
        <w:t>D.</w:t>
      </w:r>
      <w:r>
        <w:rPr>
          <w:spacing w:val="-1"/>
          <w:sz w:val="21"/>
        </w:rPr>
        <w:t xml:space="preserve"> </w:t>
      </w:r>
      <w:r>
        <w:rPr>
          <w:sz w:val="21"/>
        </w:rPr>
        <w:t>交叉锉</w:t>
      </w:r>
    </w:p>
    <w:p>
      <w:pPr>
        <w:pStyle w:val="9"/>
        <w:numPr>
          <w:ilvl w:val="0"/>
          <w:numId w:val="30"/>
        </w:numPr>
        <w:tabs>
          <w:tab w:val="left" w:pos="878"/>
          <w:tab w:val="left" w:pos="879"/>
        </w:tabs>
        <w:spacing w:before="170" w:after="0" w:line="240" w:lineRule="auto"/>
        <w:ind w:left="878" w:right="0" w:hanging="421"/>
        <w:jc w:val="left"/>
        <w:rPr>
          <w:sz w:val="21"/>
        </w:rPr>
      </w:pPr>
      <w:r>
        <w:rPr>
          <w:sz w:val="21"/>
        </w:rPr>
        <w:t>钻孔的尺寸公差等级一般为:</w:t>
      </w:r>
      <w:r>
        <w:rPr>
          <w:rFonts w:hint="eastAsia"/>
          <w:sz w:val="21"/>
          <w:lang w:val="en-US" w:eastAsia="zh-CN"/>
        </w:rPr>
        <w:t>C</w:t>
      </w:r>
    </w:p>
    <w:p>
      <w:pPr>
        <w:pStyle w:val="9"/>
        <w:numPr>
          <w:ilvl w:val="1"/>
          <w:numId w:val="30"/>
        </w:numPr>
        <w:tabs>
          <w:tab w:val="left" w:pos="1508"/>
          <w:tab w:val="left" w:pos="2978"/>
          <w:tab w:val="left" w:pos="4552"/>
          <w:tab w:val="left" w:pos="6443"/>
        </w:tabs>
        <w:spacing w:before="170" w:after="0" w:line="240" w:lineRule="auto"/>
        <w:ind w:left="1507" w:right="0" w:hanging="316"/>
        <w:jc w:val="left"/>
        <w:rPr>
          <w:sz w:val="21"/>
        </w:rPr>
      </w:pPr>
      <w:r>
        <w:rPr>
          <w:sz w:val="21"/>
        </w:rPr>
        <w:t>IT9─IT8</w:t>
      </w:r>
      <w:r>
        <w:rPr>
          <w:sz w:val="21"/>
        </w:rPr>
        <w:tab/>
      </w:r>
      <w:r>
        <w:rPr>
          <w:sz w:val="21"/>
        </w:rPr>
        <w:t>B.</w:t>
      </w:r>
      <w:r>
        <w:rPr>
          <w:spacing w:val="-1"/>
          <w:sz w:val="21"/>
        </w:rPr>
        <w:t xml:space="preserve"> </w:t>
      </w:r>
      <w:r>
        <w:rPr>
          <w:sz w:val="21"/>
        </w:rPr>
        <w:t>IT7─IT6</w:t>
      </w:r>
      <w:r>
        <w:rPr>
          <w:sz w:val="21"/>
        </w:rPr>
        <w:tab/>
      </w:r>
      <w:r>
        <w:rPr>
          <w:sz w:val="21"/>
        </w:rPr>
        <w:t>C.</w:t>
      </w:r>
      <w:r>
        <w:rPr>
          <w:spacing w:val="-1"/>
          <w:sz w:val="21"/>
        </w:rPr>
        <w:t xml:space="preserve"> </w:t>
      </w:r>
      <w:r>
        <w:rPr>
          <w:sz w:val="21"/>
        </w:rPr>
        <w:t>IT14─IT11</w:t>
      </w:r>
      <w:r>
        <w:rPr>
          <w:sz w:val="21"/>
        </w:rPr>
        <w:tab/>
      </w:r>
      <w:r>
        <w:rPr>
          <w:sz w:val="21"/>
        </w:rPr>
        <w:t>D.</w:t>
      </w:r>
      <w:r>
        <w:rPr>
          <w:spacing w:val="-1"/>
          <w:sz w:val="21"/>
        </w:rPr>
        <w:t xml:space="preserve"> </w:t>
      </w:r>
      <w:r>
        <w:rPr>
          <w:sz w:val="21"/>
        </w:rPr>
        <w:t>IT6─IT5</w:t>
      </w:r>
    </w:p>
    <w:p>
      <w:pPr>
        <w:pStyle w:val="9"/>
        <w:numPr>
          <w:ilvl w:val="0"/>
          <w:numId w:val="30"/>
        </w:numPr>
        <w:tabs>
          <w:tab w:val="left" w:pos="878"/>
          <w:tab w:val="left" w:pos="879"/>
        </w:tabs>
        <w:spacing w:before="172" w:after="0" w:line="240" w:lineRule="auto"/>
        <w:ind w:left="878" w:right="0" w:hanging="421"/>
        <w:jc w:val="left"/>
        <w:rPr>
          <w:sz w:val="21"/>
        </w:rPr>
      </w:pPr>
      <w:r>
        <w:rPr>
          <w:spacing w:val="-7"/>
          <w:sz w:val="21"/>
        </w:rPr>
        <w:t xml:space="preserve">钻孔的表面粗糙度 </w:t>
      </w:r>
      <w:r>
        <w:rPr>
          <w:sz w:val="21"/>
        </w:rPr>
        <w:t>Ra</w:t>
      </w:r>
      <w:r>
        <w:rPr>
          <w:spacing w:val="-10"/>
          <w:sz w:val="21"/>
        </w:rPr>
        <w:t xml:space="preserve"> 值一般为:</w:t>
      </w:r>
      <w:r>
        <w:rPr>
          <w:rFonts w:hint="eastAsia"/>
          <w:spacing w:val="-10"/>
          <w:sz w:val="21"/>
          <w:lang w:val="en-US" w:eastAsia="zh-CN"/>
        </w:rPr>
        <w:t>A</w:t>
      </w:r>
    </w:p>
    <w:p>
      <w:pPr>
        <w:pStyle w:val="4"/>
        <w:tabs>
          <w:tab w:val="left" w:pos="4027"/>
        </w:tabs>
        <w:spacing w:before="171"/>
        <w:ind w:left="1298" w:firstLine="0"/>
      </w:pPr>
      <w:r>
        <w:t>A.</w:t>
      </w:r>
      <w:r>
        <w:rPr>
          <w:spacing w:val="-3"/>
        </w:rPr>
        <w:t xml:space="preserve"> </w:t>
      </w:r>
      <w:r>
        <w:t>Ra=25─12.5μm</w:t>
      </w:r>
      <w:r>
        <w:tab/>
      </w:r>
      <w:r>
        <w:t>C.</w:t>
      </w:r>
      <w:r>
        <w:rPr>
          <w:spacing w:val="-5"/>
        </w:rPr>
        <w:t xml:space="preserve"> </w:t>
      </w:r>
      <w:r>
        <w:t>Ra=0.8─0.4μm</w:t>
      </w:r>
    </w:p>
    <w:p>
      <w:pPr>
        <w:pStyle w:val="4"/>
        <w:tabs>
          <w:tab w:val="left" w:pos="4027"/>
        </w:tabs>
        <w:ind w:left="1298" w:firstLine="0"/>
      </w:pPr>
      <w:r>
        <w:t>B.</w:t>
      </w:r>
      <w:r>
        <w:rPr>
          <w:spacing w:val="-3"/>
        </w:rPr>
        <w:t xml:space="preserve"> </w:t>
      </w:r>
      <w:r>
        <w:t>Ra=6.3─1.6μm</w:t>
      </w:r>
      <w:r>
        <w:tab/>
      </w:r>
      <w:r>
        <w:t>D.</w:t>
      </w:r>
      <w:r>
        <w:rPr>
          <w:spacing w:val="-5"/>
        </w:rPr>
        <w:t xml:space="preserve"> </w:t>
      </w:r>
      <w:r>
        <w:t>Ra=0.2─0.1μm</w:t>
      </w:r>
    </w:p>
    <w:p>
      <w:pPr>
        <w:pStyle w:val="9"/>
        <w:numPr>
          <w:ilvl w:val="0"/>
          <w:numId w:val="30"/>
        </w:numPr>
        <w:tabs>
          <w:tab w:val="left" w:pos="878"/>
          <w:tab w:val="left" w:pos="879"/>
        </w:tabs>
        <w:spacing w:before="172" w:after="0" w:line="240" w:lineRule="auto"/>
        <w:ind w:left="878" w:right="0" w:hanging="421"/>
        <w:jc w:val="left"/>
        <w:rPr>
          <w:sz w:val="21"/>
        </w:rPr>
      </w:pPr>
      <w:r>
        <w:rPr>
          <w:sz w:val="21"/>
        </w:rPr>
        <w:t>下列螺纹哪些比较适宜用手动攻螺纹?</w:t>
      </w:r>
      <w:r>
        <w:rPr>
          <w:rFonts w:hint="eastAsia"/>
          <w:sz w:val="21"/>
          <w:lang w:val="en-US" w:eastAsia="zh-CN"/>
        </w:rPr>
        <w:t>B</w:t>
      </w:r>
    </w:p>
    <w:p>
      <w:pPr>
        <w:pStyle w:val="9"/>
        <w:numPr>
          <w:ilvl w:val="1"/>
          <w:numId w:val="30"/>
        </w:numPr>
        <w:tabs>
          <w:tab w:val="left" w:pos="1613"/>
          <w:tab w:val="left" w:pos="4394"/>
        </w:tabs>
        <w:spacing w:before="170" w:after="0" w:line="240" w:lineRule="auto"/>
        <w:ind w:left="1612" w:right="0" w:hanging="315"/>
        <w:jc w:val="left"/>
        <w:rPr>
          <w:sz w:val="21"/>
        </w:rPr>
      </w:pPr>
      <w:r>
        <w:rPr>
          <w:sz w:val="21"/>
        </w:rPr>
        <w:t>M6─M12</w:t>
      </w:r>
      <w:r>
        <w:rPr>
          <w:spacing w:val="-56"/>
          <w:sz w:val="21"/>
        </w:rPr>
        <w:t xml:space="preserve"> </w:t>
      </w:r>
      <w:r>
        <w:rPr>
          <w:sz w:val="21"/>
        </w:rPr>
        <w:t>的外螺纹</w:t>
      </w:r>
      <w:r>
        <w:rPr>
          <w:sz w:val="21"/>
        </w:rPr>
        <w:tab/>
      </w:r>
      <w:r>
        <w:rPr>
          <w:sz w:val="21"/>
        </w:rPr>
        <w:t>C.</w:t>
      </w:r>
      <w:r>
        <w:rPr>
          <w:spacing w:val="-3"/>
          <w:sz w:val="21"/>
        </w:rPr>
        <w:t xml:space="preserve"> </w:t>
      </w:r>
      <w:r>
        <w:rPr>
          <w:sz w:val="21"/>
        </w:rPr>
        <w:t>M24─M30</w:t>
      </w:r>
      <w:r>
        <w:rPr>
          <w:spacing w:val="-54"/>
          <w:sz w:val="21"/>
        </w:rPr>
        <w:t xml:space="preserve"> </w:t>
      </w:r>
      <w:r>
        <w:rPr>
          <w:sz w:val="21"/>
        </w:rPr>
        <w:t>的内螺纹</w:t>
      </w:r>
    </w:p>
    <w:p>
      <w:pPr>
        <w:pStyle w:val="9"/>
        <w:numPr>
          <w:ilvl w:val="1"/>
          <w:numId w:val="30"/>
        </w:numPr>
        <w:tabs>
          <w:tab w:val="left" w:pos="1613"/>
          <w:tab w:val="left" w:pos="4394"/>
        </w:tabs>
        <w:spacing w:before="171" w:after="0" w:line="240" w:lineRule="auto"/>
        <w:ind w:left="1612" w:right="0" w:hanging="315"/>
        <w:jc w:val="left"/>
        <w:rPr>
          <w:sz w:val="21"/>
        </w:rPr>
      </w:pPr>
      <w:r>
        <w:rPr>
          <w:sz w:val="21"/>
        </w:rPr>
        <w:t>M6─M12</w:t>
      </w:r>
      <w:r>
        <w:rPr>
          <w:spacing w:val="-56"/>
          <w:sz w:val="21"/>
        </w:rPr>
        <w:t xml:space="preserve"> </w:t>
      </w:r>
      <w:r>
        <w:rPr>
          <w:sz w:val="21"/>
        </w:rPr>
        <w:t>的内螺纹</w:t>
      </w:r>
      <w:r>
        <w:rPr>
          <w:sz w:val="21"/>
        </w:rPr>
        <w:tab/>
      </w:r>
      <w:r>
        <w:rPr>
          <w:sz w:val="21"/>
        </w:rPr>
        <w:t>D.</w:t>
      </w:r>
      <w:r>
        <w:rPr>
          <w:spacing w:val="-3"/>
          <w:sz w:val="21"/>
        </w:rPr>
        <w:t xml:space="preserve"> </w:t>
      </w:r>
      <w:r>
        <w:rPr>
          <w:sz w:val="21"/>
        </w:rPr>
        <w:t>M24─M30</w:t>
      </w:r>
      <w:r>
        <w:rPr>
          <w:spacing w:val="-54"/>
          <w:sz w:val="21"/>
        </w:rPr>
        <w:t xml:space="preserve"> </w:t>
      </w:r>
      <w:r>
        <w:rPr>
          <w:sz w:val="21"/>
        </w:rPr>
        <w:t>的外螺纹</w:t>
      </w:r>
    </w:p>
    <w:p>
      <w:pPr>
        <w:pStyle w:val="9"/>
        <w:numPr>
          <w:ilvl w:val="0"/>
          <w:numId w:val="30"/>
        </w:numPr>
        <w:tabs>
          <w:tab w:val="left" w:pos="878"/>
          <w:tab w:val="left" w:pos="879"/>
        </w:tabs>
        <w:spacing w:before="172" w:after="0" w:line="240" w:lineRule="auto"/>
        <w:ind w:left="878" w:right="0" w:hanging="421"/>
        <w:jc w:val="left"/>
        <w:rPr>
          <w:sz w:val="21"/>
        </w:rPr>
      </w:pPr>
      <w:r>
        <w:rPr>
          <w:spacing w:val="-1"/>
          <w:sz w:val="21"/>
        </w:rPr>
        <w:t>对螺孔进行攻螺纹, 一套丝锥一般有几个?</w:t>
      </w:r>
      <w:r>
        <w:rPr>
          <w:rFonts w:hint="eastAsia"/>
          <w:spacing w:val="-1"/>
          <w:sz w:val="21"/>
          <w:lang w:val="en-US" w:eastAsia="zh-CN"/>
        </w:rPr>
        <w:t>B</w:t>
      </w:r>
    </w:p>
    <w:p>
      <w:pPr>
        <w:pStyle w:val="9"/>
        <w:numPr>
          <w:ilvl w:val="1"/>
          <w:numId w:val="30"/>
        </w:numPr>
        <w:tabs>
          <w:tab w:val="left" w:pos="1613"/>
          <w:tab w:val="left" w:pos="2767"/>
          <w:tab w:val="left" w:pos="4658"/>
        </w:tabs>
        <w:spacing w:before="170" w:after="0" w:line="240" w:lineRule="auto"/>
        <w:ind w:left="1612" w:right="0" w:hanging="315"/>
        <w:jc w:val="left"/>
        <w:rPr>
          <w:sz w:val="21"/>
        </w:rPr>
      </w:pPr>
      <w:r>
        <w:rPr>
          <w:sz w:val="21"/>
        </w:rPr>
        <w:t>一个</w:t>
      </w:r>
      <w:r>
        <w:rPr>
          <w:sz w:val="21"/>
        </w:rPr>
        <w:tab/>
      </w:r>
      <w:r>
        <w:rPr>
          <w:sz w:val="21"/>
        </w:rPr>
        <w:t>B.</w:t>
      </w:r>
      <w:r>
        <w:rPr>
          <w:spacing w:val="-1"/>
          <w:sz w:val="21"/>
        </w:rPr>
        <w:t xml:space="preserve"> </w:t>
      </w:r>
      <w:r>
        <w:rPr>
          <w:sz w:val="21"/>
        </w:rPr>
        <w:t>两至三个</w:t>
      </w:r>
      <w:r>
        <w:rPr>
          <w:sz w:val="21"/>
        </w:rPr>
        <w:tab/>
      </w:r>
      <w:r>
        <w:rPr>
          <w:sz w:val="21"/>
        </w:rPr>
        <w:t>C.</w:t>
      </w:r>
      <w:r>
        <w:rPr>
          <w:spacing w:val="-1"/>
          <w:sz w:val="21"/>
        </w:rPr>
        <w:t xml:space="preserve"> </w:t>
      </w:r>
      <w:r>
        <w:rPr>
          <w:sz w:val="21"/>
        </w:rPr>
        <w:t>四个</w:t>
      </w:r>
    </w:p>
    <w:p>
      <w:pPr>
        <w:spacing w:after="0" w:line="240" w:lineRule="auto"/>
        <w:jc w:val="left"/>
        <w:rPr>
          <w:sz w:val="21"/>
        </w:rPr>
        <w:sectPr>
          <w:pgSz w:w="11910" w:h="16840"/>
          <w:pgMar w:top="1340" w:right="1060" w:bottom="1200" w:left="960" w:header="0" w:footer="1005" w:gutter="0"/>
        </w:sectPr>
      </w:pPr>
    </w:p>
    <w:p>
      <w:pPr>
        <w:pStyle w:val="9"/>
        <w:numPr>
          <w:ilvl w:val="0"/>
          <w:numId w:val="30"/>
        </w:numPr>
        <w:tabs>
          <w:tab w:val="left" w:pos="878"/>
          <w:tab w:val="left" w:pos="879"/>
        </w:tabs>
        <w:spacing w:before="49" w:after="0" w:line="240" w:lineRule="auto"/>
        <w:ind w:left="878" w:right="0" w:hanging="421"/>
        <w:jc w:val="left"/>
        <w:rPr>
          <w:sz w:val="21"/>
        </w:rPr>
      </w:pPr>
      <w:r>
        <w:rPr>
          <w:spacing w:val="-1"/>
          <w:sz w:val="21"/>
        </w:rPr>
        <w:t>锯切钢、铸铁及中等厚度的工件, 应选用什么锯条?</w:t>
      </w:r>
      <w:r>
        <w:rPr>
          <w:rFonts w:hint="eastAsia"/>
          <w:spacing w:val="-1"/>
          <w:sz w:val="21"/>
          <w:lang w:val="en-US" w:eastAsia="zh-CN"/>
        </w:rPr>
        <w:t>B</w:t>
      </w:r>
    </w:p>
    <w:p>
      <w:pPr>
        <w:pStyle w:val="9"/>
        <w:numPr>
          <w:ilvl w:val="1"/>
          <w:numId w:val="30"/>
        </w:numPr>
        <w:tabs>
          <w:tab w:val="left" w:pos="1613"/>
          <w:tab w:val="left" w:pos="3187"/>
          <w:tab w:val="left" w:pos="4867"/>
        </w:tabs>
        <w:spacing w:before="170" w:after="0" w:line="240" w:lineRule="auto"/>
        <w:ind w:left="1612" w:right="0" w:hanging="315"/>
        <w:jc w:val="left"/>
        <w:rPr>
          <w:sz w:val="21"/>
        </w:rPr>
      </w:pPr>
      <w:r>
        <w:rPr>
          <w:sz w:val="21"/>
        </w:rPr>
        <w:t>粗齿锯条</w:t>
      </w:r>
      <w:r>
        <w:rPr>
          <w:sz w:val="21"/>
        </w:rPr>
        <w:tab/>
      </w:r>
      <w:r>
        <w:rPr>
          <w:sz w:val="21"/>
        </w:rPr>
        <w:t>B.</w:t>
      </w:r>
      <w:r>
        <w:rPr>
          <w:spacing w:val="-1"/>
          <w:sz w:val="21"/>
        </w:rPr>
        <w:t xml:space="preserve"> </w:t>
      </w:r>
      <w:r>
        <w:rPr>
          <w:sz w:val="21"/>
        </w:rPr>
        <w:t>中齿锯条</w:t>
      </w:r>
      <w:r>
        <w:rPr>
          <w:sz w:val="21"/>
        </w:rPr>
        <w:tab/>
      </w:r>
      <w:r>
        <w:rPr>
          <w:sz w:val="21"/>
        </w:rPr>
        <w:t>C.</w:t>
      </w:r>
      <w:r>
        <w:rPr>
          <w:spacing w:val="1"/>
          <w:sz w:val="21"/>
        </w:rPr>
        <w:t xml:space="preserve"> </w:t>
      </w:r>
      <w:r>
        <w:rPr>
          <w:sz w:val="21"/>
        </w:rPr>
        <w:t>细齿锯条</w:t>
      </w:r>
    </w:p>
    <w:p>
      <w:pPr>
        <w:pStyle w:val="9"/>
        <w:numPr>
          <w:ilvl w:val="0"/>
          <w:numId w:val="30"/>
        </w:numPr>
        <w:tabs>
          <w:tab w:val="left" w:pos="878"/>
          <w:tab w:val="left" w:pos="879"/>
        </w:tabs>
        <w:spacing w:before="170" w:after="0" w:line="240" w:lineRule="auto"/>
        <w:ind w:left="878" w:right="0" w:hanging="421"/>
        <w:jc w:val="left"/>
        <w:rPr>
          <w:sz w:val="21"/>
        </w:rPr>
      </w:pPr>
      <w:r>
        <w:rPr>
          <w:sz w:val="21"/>
        </w:rPr>
        <w:t>锯切铜、铝及厚工件, 应选用什么锯条?</w:t>
      </w:r>
      <w:r>
        <w:rPr>
          <w:rFonts w:hint="eastAsia"/>
          <w:sz w:val="21"/>
          <w:lang w:val="en-US" w:eastAsia="zh-CN"/>
        </w:rPr>
        <w:t>B</w:t>
      </w:r>
    </w:p>
    <w:p>
      <w:pPr>
        <w:pStyle w:val="9"/>
        <w:numPr>
          <w:ilvl w:val="1"/>
          <w:numId w:val="30"/>
        </w:numPr>
        <w:tabs>
          <w:tab w:val="left" w:pos="1613"/>
          <w:tab w:val="left" w:pos="3083"/>
          <w:tab w:val="left" w:pos="4972"/>
        </w:tabs>
        <w:spacing w:before="173" w:after="0" w:line="240" w:lineRule="auto"/>
        <w:ind w:left="1612" w:right="0" w:hanging="315"/>
        <w:jc w:val="left"/>
        <w:rPr>
          <w:sz w:val="21"/>
        </w:rPr>
      </w:pPr>
      <w:r>
        <w:rPr>
          <w:sz w:val="21"/>
        </w:rPr>
        <w:t>细齿锯条</w:t>
      </w:r>
      <w:r>
        <w:rPr>
          <w:sz w:val="21"/>
        </w:rPr>
        <w:tab/>
      </w:r>
      <w:r>
        <w:rPr>
          <w:sz w:val="21"/>
        </w:rPr>
        <w:t>B.</w:t>
      </w:r>
      <w:r>
        <w:rPr>
          <w:spacing w:val="-3"/>
          <w:sz w:val="21"/>
        </w:rPr>
        <w:t xml:space="preserve"> </w:t>
      </w:r>
      <w:r>
        <w:rPr>
          <w:sz w:val="21"/>
        </w:rPr>
        <w:t>粗齿锯条</w:t>
      </w:r>
      <w:r>
        <w:rPr>
          <w:sz w:val="21"/>
        </w:rPr>
        <w:tab/>
      </w:r>
      <w:r>
        <w:rPr>
          <w:sz w:val="21"/>
        </w:rPr>
        <w:t>C.</w:t>
      </w:r>
      <w:r>
        <w:rPr>
          <w:spacing w:val="-1"/>
          <w:sz w:val="21"/>
        </w:rPr>
        <w:t xml:space="preserve"> </w:t>
      </w:r>
      <w:r>
        <w:rPr>
          <w:sz w:val="21"/>
        </w:rPr>
        <w:t>中齿锯条</w:t>
      </w:r>
    </w:p>
    <w:p>
      <w:pPr>
        <w:pStyle w:val="9"/>
        <w:numPr>
          <w:ilvl w:val="0"/>
          <w:numId w:val="30"/>
        </w:numPr>
        <w:tabs>
          <w:tab w:val="left" w:pos="879"/>
          <w:tab w:val="left" w:pos="5918"/>
        </w:tabs>
        <w:spacing w:before="170" w:after="0" w:line="240" w:lineRule="auto"/>
        <w:ind w:left="878" w:right="0" w:hanging="421"/>
        <w:jc w:val="left"/>
        <w:rPr>
          <w:sz w:val="21"/>
        </w:rPr>
      </w:pPr>
      <w:r>
        <w:rPr>
          <w:sz w:val="21"/>
        </w:rPr>
        <w:t>锯条安装过紧或过松，用力过大，锯条易发生</w:t>
      </w:r>
      <w:r>
        <w:rPr>
          <w:sz w:val="21"/>
          <w:u w:val="single"/>
        </w:rPr>
        <w:t xml:space="preserve"> </w:t>
      </w:r>
      <w:r>
        <w:rPr>
          <w:sz w:val="21"/>
          <w:u w:val="single"/>
        </w:rPr>
        <w:tab/>
      </w:r>
      <w:r>
        <w:rPr>
          <w:rFonts w:hint="eastAsia"/>
          <w:sz w:val="21"/>
          <w:u w:val="single"/>
          <w:lang w:val="en-US" w:eastAsia="zh-CN"/>
        </w:rPr>
        <w:t>A</w:t>
      </w:r>
      <w:r>
        <w:rPr>
          <w:sz w:val="21"/>
        </w:rPr>
        <w:t>。</w:t>
      </w:r>
    </w:p>
    <w:p>
      <w:pPr>
        <w:pStyle w:val="9"/>
        <w:numPr>
          <w:ilvl w:val="1"/>
          <w:numId w:val="30"/>
        </w:numPr>
        <w:tabs>
          <w:tab w:val="left" w:pos="1508"/>
          <w:tab w:val="left" w:pos="2767"/>
          <w:tab w:val="left" w:pos="4238"/>
        </w:tabs>
        <w:spacing w:before="170" w:after="0" w:line="240" w:lineRule="auto"/>
        <w:ind w:left="1507" w:right="0" w:hanging="316"/>
        <w:jc w:val="left"/>
        <w:rPr>
          <w:sz w:val="21"/>
        </w:rPr>
      </w:pPr>
      <w:r>
        <w:rPr>
          <w:sz w:val="21"/>
        </w:rPr>
        <w:t>折断</w:t>
      </w:r>
      <w:r>
        <w:rPr>
          <w:sz w:val="21"/>
        </w:rPr>
        <w:tab/>
      </w:r>
      <w:r>
        <w:rPr>
          <w:sz w:val="21"/>
        </w:rPr>
        <w:t>B.</w:t>
      </w:r>
      <w:r>
        <w:rPr>
          <w:spacing w:val="-1"/>
          <w:sz w:val="21"/>
        </w:rPr>
        <w:t xml:space="preserve"> </w:t>
      </w:r>
      <w:r>
        <w:rPr>
          <w:sz w:val="21"/>
        </w:rPr>
        <w:t>崩齿</w:t>
      </w:r>
      <w:r>
        <w:rPr>
          <w:sz w:val="21"/>
        </w:rPr>
        <w:tab/>
      </w:r>
      <w:r>
        <w:rPr>
          <w:sz w:val="21"/>
        </w:rPr>
        <w:t>C.</w:t>
      </w:r>
      <w:r>
        <w:rPr>
          <w:spacing w:val="-1"/>
          <w:sz w:val="21"/>
        </w:rPr>
        <w:t xml:space="preserve"> </w:t>
      </w:r>
      <w:r>
        <w:rPr>
          <w:sz w:val="21"/>
        </w:rPr>
        <w:t>磨损过快</w:t>
      </w:r>
    </w:p>
    <w:p>
      <w:pPr>
        <w:pStyle w:val="9"/>
        <w:numPr>
          <w:ilvl w:val="0"/>
          <w:numId w:val="30"/>
        </w:numPr>
        <w:tabs>
          <w:tab w:val="left" w:pos="879"/>
        </w:tabs>
        <w:spacing w:before="173" w:after="0" w:line="240" w:lineRule="auto"/>
        <w:ind w:left="878" w:right="0" w:hanging="421"/>
        <w:jc w:val="left"/>
        <w:rPr>
          <w:sz w:val="21"/>
        </w:rPr>
      </w:pPr>
      <w:r>
        <w:rPr>
          <w:spacing w:val="-14"/>
          <w:sz w:val="21"/>
        </w:rPr>
        <w:t xml:space="preserve">锉削图 </w:t>
      </w:r>
      <w:r>
        <w:rPr>
          <w:sz w:val="21"/>
        </w:rPr>
        <w:t>29</w:t>
      </w:r>
      <w:r>
        <w:rPr>
          <w:spacing w:val="-8"/>
          <w:sz w:val="21"/>
        </w:rPr>
        <w:t xml:space="preserve"> 所示有阴影的表面, 最好选用什么类型的锉刀?</w:t>
      </w:r>
      <w:r>
        <w:rPr>
          <w:rFonts w:hint="eastAsia"/>
          <w:spacing w:val="-8"/>
          <w:sz w:val="21"/>
          <w:lang w:val="en-US" w:eastAsia="zh-CN"/>
        </w:rPr>
        <w:t>D</w:t>
      </w:r>
    </w:p>
    <w:p>
      <w:pPr>
        <w:pStyle w:val="9"/>
        <w:numPr>
          <w:ilvl w:val="1"/>
          <w:numId w:val="30"/>
        </w:numPr>
        <w:tabs>
          <w:tab w:val="left" w:pos="1613"/>
          <w:tab w:val="left" w:pos="2558"/>
          <w:tab w:val="left" w:pos="4027"/>
          <w:tab w:val="left" w:pos="5603"/>
        </w:tabs>
        <w:spacing w:before="170" w:after="0" w:line="240" w:lineRule="auto"/>
        <w:ind w:left="1612" w:right="0" w:hanging="315"/>
        <w:jc w:val="left"/>
        <w:rPr>
          <w:sz w:val="21"/>
        </w:rPr>
      </w:pPr>
      <w:r>
        <w:rPr>
          <w:sz w:val="21"/>
        </w:rPr>
        <w:t>方锉</w:t>
      </w:r>
      <w:r>
        <w:rPr>
          <w:sz w:val="21"/>
        </w:rPr>
        <w:tab/>
      </w:r>
      <w:r>
        <w:rPr>
          <w:sz w:val="21"/>
        </w:rPr>
        <w:t>B.</w:t>
      </w:r>
      <w:r>
        <w:rPr>
          <w:spacing w:val="-2"/>
          <w:sz w:val="21"/>
        </w:rPr>
        <w:t xml:space="preserve"> </w:t>
      </w:r>
      <w:r>
        <w:rPr>
          <w:sz w:val="21"/>
        </w:rPr>
        <w:t>三角锉</w:t>
      </w:r>
      <w:r>
        <w:rPr>
          <w:sz w:val="21"/>
        </w:rPr>
        <w:tab/>
      </w:r>
      <w:r>
        <w:rPr>
          <w:sz w:val="21"/>
        </w:rPr>
        <w:t>C. 半圆锉</w:t>
      </w:r>
      <w:r>
        <w:rPr>
          <w:sz w:val="21"/>
        </w:rPr>
        <w:tab/>
      </w:r>
      <w:r>
        <w:rPr>
          <w:sz w:val="21"/>
        </w:rPr>
        <w:t>D.</w:t>
      </w:r>
      <w:r>
        <w:rPr>
          <w:spacing w:val="-1"/>
          <w:sz w:val="21"/>
        </w:rPr>
        <w:t xml:space="preserve"> </w:t>
      </w:r>
      <w:r>
        <w:rPr>
          <w:sz w:val="21"/>
        </w:rPr>
        <w:t>板锉（平锉）</w:t>
      </w:r>
    </w:p>
    <w:p>
      <w:pPr>
        <w:pStyle w:val="9"/>
        <w:numPr>
          <w:ilvl w:val="0"/>
          <w:numId w:val="30"/>
        </w:numPr>
        <w:tabs>
          <w:tab w:val="left" w:pos="879"/>
        </w:tabs>
        <w:spacing w:before="170" w:after="0" w:line="240" w:lineRule="auto"/>
        <w:ind w:left="878" w:right="0" w:hanging="421"/>
        <w:jc w:val="left"/>
        <w:rPr>
          <w:sz w:val="21"/>
        </w:rPr>
      </w:pPr>
      <w:r>
        <w:rPr>
          <w:spacing w:val="-14"/>
          <w:sz w:val="21"/>
        </w:rPr>
        <w:t xml:space="preserve">锉削图 </w:t>
      </w:r>
      <w:r>
        <w:rPr>
          <w:sz w:val="21"/>
        </w:rPr>
        <w:t>31</w:t>
      </w:r>
      <w:r>
        <w:rPr>
          <w:spacing w:val="-8"/>
          <w:sz w:val="21"/>
        </w:rPr>
        <w:t xml:space="preserve"> 中的锥面, 最好选用什么类型的锉刀?</w:t>
      </w:r>
      <w:r>
        <w:rPr>
          <w:rFonts w:hint="eastAsia"/>
          <w:spacing w:val="-8"/>
          <w:sz w:val="21"/>
          <w:lang w:val="en-US" w:eastAsia="zh-CN"/>
        </w:rPr>
        <w:t>C</w:t>
      </w:r>
    </w:p>
    <w:p>
      <w:pPr>
        <w:pStyle w:val="9"/>
        <w:numPr>
          <w:ilvl w:val="1"/>
          <w:numId w:val="30"/>
        </w:numPr>
        <w:tabs>
          <w:tab w:val="left" w:pos="1613"/>
          <w:tab w:val="left" w:pos="2663"/>
          <w:tab w:val="left" w:pos="4132"/>
          <w:tab w:val="left" w:pos="5287"/>
        </w:tabs>
        <w:spacing w:before="173" w:after="0" w:line="240" w:lineRule="auto"/>
        <w:ind w:left="1612" w:right="0" w:hanging="315"/>
        <w:jc w:val="left"/>
        <w:rPr>
          <w:sz w:val="21"/>
        </w:rPr>
      </w:pPr>
      <w:r>
        <w:rPr>
          <w:sz w:val="21"/>
        </w:rPr>
        <w:t>方锉</w:t>
      </w:r>
      <w:r>
        <w:rPr>
          <w:sz w:val="21"/>
        </w:rPr>
        <w:tab/>
      </w:r>
      <w:r>
        <w:rPr>
          <w:sz w:val="21"/>
        </w:rPr>
        <w:t>B.</w:t>
      </w:r>
      <w:r>
        <w:rPr>
          <w:spacing w:val="-2"/>
          <w:sz w:val="21"/>
        </w:rPr>
        <w:t xml:space="preserve"> </w:t>
      </w:r>
      <w:r>
        <w:rPr>
          <w:sz w:val="21"/>
        </w:rPr>
        <w:t>三角锉</w:t>
      </w:r>
      <w:r>
        <w:rPr>
          <w:sz w:val="21"/>
        </w:rPr>
        <w:tab/>
      </w:r>
      <w:r>
        <w:rPr>
          <w:sz w:val="21"/>
        </w:rPr>
        <w:t>C.</w:t>
      </w:r>
      <w:r>
        <w:rPr>
          <w:spacing w:val="-3"/>
          <w:sz w:val="21"/>
        </w:rPr>
        <w:t xml:space="preserve"> </w:t>
      </w:r>
      <w:r>
        <w:rPr>
          <w:sz w:val="21"/>
        </w:rPr>
        <w:t>平锉</w:t>
      </w:r>
      <w:r>
        <w:rPr>
          <w:sz w:val="21"/>
        </w:rPr>
        <w:tab/>
      </w:r>
      <w:r>
        <w:rPr>
          <w:sz w:val="21"/>
        </w:rPr>
        <w:t>D.</w:t>
      </w:r>
      <w:r>
        <w:rPr>
          <w:spacing w:val="1"/>
          <w:sz w:val="21"/>
        </w:rPr>
        <w:t xml:space="preserve"> </w:t>
      </w:r>
      <w:r>
        <w:rPr>
          <w:sz w:val="21"/>
        </w:rPr>
        <w:t>圆锉</w:t>
      </w:r>
    </w:p>
    <w:p>
      <w:pPr>
        <w:pStyle w:val="9"/>
        <w:numPr>
          <w:ilvl w:val="0"/>
          <w:numId w:val="30"/>
        </w:numPr>
        <w:tabs>
          <w:tab w:val="left" w:pos="879"/>
        </w:tabs>
        <w:spacing w:before="170" w:after="0" w:line="240" w:lineRule="auto"/>
        <w:ind w:left="878" w:right="0" w:hanging="421"/>
        <w:jc w:val="left"/>
        <w:rPr>
          <w:sz w:val="21"/>
        </w:rPr>
      </w:pPr>
      <w:r>
        <w:rPr>
          <w:spacing w:val="-14"/>
          <w:sz w:val="21"/>
        </w:rPr>
        <w:t xml:space="preserve">锉削图 </w:t>
      </w:r>
      <w:r>
        <w:rPr>
          <w:sz w:val="21"/>
        </w:rPr>
        <w:t>31</w:t>
      </w:r>
      <w:r>
        <w:rPr>
          <w:spacing w:val="-8"/>
          <w:sz w:val="21"/>
        </w:rPr>
        <w:t xml:space="preserve"> 中的锥面, 应选用什么锉削方法?</w:t>
      </w:r>
      <w:r>
        <w:rPr>
          <w:rFonts w:hint="eastAsia"/>
          <w:spacing w:val="-8"/>
          <w:sz w:val="21"/>
          <w:lang w:val="en-US" w:eastAsia="zh-CN"/>
        </w:rPr>
        <w:t>C</w:t>
      </w:r>
    </w:p>
    <w:p>
      <w:pPr>
        <w:pStyle w:val="9"/>
        <w:numPr>
          <w:ilvl w:val="1"/>
          <w:numId w:val="30"/>
        </w:numPr>
        <w:tabs>
          <w:tab w:val="left" w:pos="1613"/>
          <w:tab w:val="left" w:pos="2767"/>
          <w:tab w:val="left" w:pos="4343"/>
          <w:tab w:val="left" w:pos="5707"/>
        </w:tabs>
        <w:spacing w:before="170" w:after="0" w:line="240" w:lineRule="auto"/>
        <w:ind w:left="1612" w:right="0" w:hanging="315"/>
        <w:jc w:val="left"/>
        <w:rPr>
          <w:sz w:val="21"/>
        </w:rPr>
      </w:pPr>
      <w:r>
        <w:rPr>
          <w:sz w:val="21"/>
        </w:rPr>
        <w:t>顺锉法</w:t>
      </w:r>
      <w:r>
        <w:rPr>
          <w:sz w:val="21"/>
        </w:rPr>
        <w:tab/>
      </w:r>
      <w:r>
        <w:rPr>
          <w:sz w:val="21"/>
        </w:rPr>
        <w:t>B.</w:t>
      </w:r>
      <w:r>
        <w:rPr>
          <w:spacing w:val="-1"/>
          <w:sz w:val="21"/>
        </w:rPr>
        <w:t xml:space="preserve"> </w:t>
      </w:r>
      <w:r>
        <w:rPr>
          <w:sz w:val="21"/>
        </w:rPr>
        <w:t>交叉锉法</w:t>
      </w:r>
      <w:r>
        <w:rPr>
          <w:sz w:val="21"/>
        </w:rPr>
        <w:tab/>
      </w:r>
      <w:r>
        <w:rPr>
          <w:sz w:val="21"/>
        </w:rPr>
        <w:t>C.</w:t>
      </w:r>
      <w:r>
        <w:rPr>
          <w:spacing w:val="-2"/>
          <w:sz w:val="21"/>
        </w:rPr>
        <w:t xml:space="preserve"> </w:t>
      </w:r>
      <w:r>
        <w:rPr>
          <w:sz w:val="21"/>
        </w:rPr>
        <w:t>滚锉法</w:t>
      </w:r>
      <w:r>
        <w:rPr>
          <w:sz w:val="21"/>
        </w:rPr>
        <w:tab/>
      </w:r>
      <w:r>
        <w:rPr>
          <w:sz w:val="21"/>
        </w:rPr>
        <w:t>D.</w:t>
      </w:r>
      <w:r>
        <w:rPr>
          <w:spacing w:val="1"/>
          <w:sz w:val="21"/>
        </w:rPr>
        <w:t xml:space="preserve"> </w:t>
      </w:r>
      <w:r>
        <w:rPr>
          <w:sz w:val="21"/>
        </w:rPr>
        <w:t>推锉法</w:t>
      </w:r>
    </w:p>
    <w:p>
      <w:pPr>
        <w:pStyle w:val="9"/>
        <w:numPr>
          <w:ilvl w:val="0"/>
          <w:numId w:val="30"/>
        </w:numPr>
        <w:tabs>
          <w:tab w:val="left" w:pos="879"/>
        </w:tabs>
        <w:spacing w:before="172" w:after="0" w:line="240" w:lineRule="auto"/>
        <w:ind w:left="878" w:right="0" w:hanging="421"/>
        <w:jc w:val="left"/>
        <w:rPr>
          <w:sz w:val="21"/>
        </w:rPr>
      </w:pPr>
      <w:r>
        <w:rPr>
          <w:spacing w:val="-14"/>
          <w:sz w:val="21"/>
        </w:rPr>
        <w:t xml:space="preserve">加工图 </w:t>
      </w:r>
      <w:r>
        <w:rPr>
          <w:sz w:val="21"/>
        </w:rPr>
        <w:t>32</w:t>
      </w:r>
      <w:r>
        <w:rPr>
          <w:spacing w:val="-8"/>
          <w:sz w:val="21"/>
        </w:rPr>
        <w:t xml:space="preserve"> 中法兰盘上的螺孔, 应采用什么加工方案?</w:t>
      </w:r>
      <w:r>
        <w:rPr>
          <w:rFonts w:hint="eastAsia"/>
          <w:spacing w:val="-8"/>
          <w:sz w:val="21"/>
          <w:lang w:val="en-US" w:eastAsia="zh-CN"/>
        </w:rPr>
        <w:t>A</w:t>
      </w:r>
    </w:p>
    <w:p>
      <w:pPr>
        <w:pStyle w:val="9"/>
        <w:numPr>
          <w:ilvl w:val="1"/>
          <w:numId w:val="30"/>
        </w:numPr>
        <w:tabs>
          <w:tab w:val="left" w:pos="1239"/>
          <w:tab w:val="left" w:pos="3023"/>
          <w:tab w:val="left" w:pos="4912"/>
          <w:tab w:val="left" w:pos="6803"/>
        </w:tabs>
        <w:spacing w:before="170" w:after="0" w:line="240" w:lineRule="auto"/>
        <w:ind w:left="1238" w:right="0" w:hanging="361"/>
        <w:jc w:val="left"/>
        <w:rPr>
          <w:sz w:val="21"/>
        </w:rPr>
      </w:pPr>
      <w:r>
        <w:rPr>
          <w:sz w:val="21"/>
        </w:rPr>
        <w:t>钻孔---攻螺纹</w:t>
      </w:r>
      <w:r>
        <w:rPr>
          <w:sz w:val="21"/>
        </w:rPr>
        <w:tab/>
      </w:r>
      <w:r>
        <w:rPr>
          <w:sz w:val="21"/>
        </w:rPr>
        <w:t>B.</w:t>
      </w:r>
      <w:r>
        <w:rPr>
          <w:spacing w:val="-4"/>
          <w:sz w:val="21"/>
        </w:rPr>
        <w:t xml:space="preserve"> </w:t>
      </w:r>
      <w:r>
        <w:rPr>
          <w:sz w:val="21"/>
        </w:rPr>
        <w:t>扩孔--攻螺纹</w:t>
      </w:r>
      <w:r>
        <w:rPr>
          <w:sz w:val="21"/>
        </w:rPr>
        <w:tab/>
      </w:r>
      <w:r>
        <w:rPr>
          <w:sz w:val="21"/>
        </w:rPr>
        <w:t>C.</w:t>
      </w:r>
      <w:r>
        <w:rPr>
          <w:spacing w:val="-2"/>
          <w:sz w:val="21"/>
        </w:rPr>
        <w:t xml:space="preserve"> </w:t>
      </w:r>
      <w:r>
        <w:rPr>
          <w:sz w:val="21"/>
        </w:rPr>
        <w:t>铰孔--攻螺纹</w:t>
      </w:r>
      <w:r>
        <w:rPr>
          <w:sz w:val="21"/>
        </w:rPr>
        <w:tab/>
      </w:r>
      <w:r>
        <w:rPr>
          <w:sz w:val="21"/>
        </w:rPr>
        <w:t>D.镗孔--镗螺纹</w:t>
      </w:r>
    </w:p>
    <w:p>
      <w:pPr>
        <w:pStyle w:val="9"/>
        <w:numPr>
          <w:ilvl w:val="0"/>
          <w:numId w:val="30"/>
        </w:numPr>
        <w:tabs>
          <w:tab w:val="left" w:pos="879"/>
          <w:tab w:val="left" w:pos="2767"/>
          <w:tab w:val="left" w:pos="3923"/>
          <w:tab w:val="left" w:pos="5498"/>
          <w:tab w:val="left" w:pos="6127"/>
        </w:tabs>
        <w:spacing w:before="171" w:after="0" w:line="393" w:lineRule="auto"/>
        <w:ind w:left="1298" w:right="3548" w:hanging="840"/>
        <w:jc w:val="left"/>
        <w:rPr>
          <w:sz w:val="21"/>
        </w:rPr>
      </w:pPr>
      <w:r>
        <w:rPr>
          <w:sz w:val="21"/>
        </w:rPr>
        <w:t>钻床除钻孔、扩孔、铰孔外，还可加工以下内容</w:t>
      </w:r>
      <w:r>
        <w:rPr>
          <w:sz w:val="21"/>
          <w:u w:val="single"/>
        </w:rPr>
        <w:t xml:space="preserve"> </w:t>
      </w:r>
      <w:r>
        <w:rPr>
          <w:sz w:val="21"/>
          <w:u w:val="single"/>
        </w:rPr>
        <w:tab/>
      </w:r>
      <w:r>
        <w:rPr>
          <w:rFonts w:hint="eastAsia"/>
          <w:sz w:val="21"/>
          <w:u w:val="single"/>
          <w:lang w:val="en-US" w:eastAsia="zh-CN"/>
        </w:rPr>
        <w:t>A</w:t>
      </w:r>
      <w:r>
        <w:rPr>
          <w:sz w:val="21"/>
          <w:u w:val="single"/>
        </w:rPr>
        <w:tab/>
      </w:r>
      <w:r>
        <w:rPr>
          <w:spacing w:val="-17"/>
          <w:sz w:val="21"/>
        </w:rPr>
        <w:t>。</w:t>
      </w:r>
      <w:r>
        <w:rPr>
          <w:sz w:val="21"/>
        </w:rPr>
        <w:t>A.锪孔</w:t>
      </w:r>
      <w:r>
        <w:rPr>
          <w:sz w:val="21"/>
        </w:rPr>
        <w:tab/>
      </w:r>
      <w:r>
        <w:rPr>
          <w:sz w:val="21"/>
        </w:rPr>
        <w:t>B.镗孔</w:t>
      </w:r>
      <w:r>
        <w:rPr>
          <w:sz w:val="21"/>
        </w:rPr>
        <w:tab/>
      </w:r>
      <w:r>
        <w:rPr>
          <w:sz w:val="21"/>
        </w:rPr>
        <w:t>C.铣键槽、</w:t>
      </w:r>
      <w:r>
        <w:rPr>
          <w:sz w:val="21"/>
        </w:rPr>
        <w:tab/>
      </w:r>
      <w:r>
        <w:rPr>
          <w:sz w:val="21"/>
        </w:rPr>
        <w:t>D.铣平</w:t>
      </w:r>
      <w:r>
        <w:rPr>
          <w:spacing w:val="-15"/>
          <w:sz w:val="21"/>
        </w:rPr>
        <w:t>面</w:t>
      </w:r>
    </w:p>
    <w:p>
      <w:pPr>
        <w:pStyle w:val="9"/>
        <w:numPr>
          <w:ilvl w:val="0"/>
          <w:numId w:val="30"/>
        </w:numPr>
        <w:tabs>
          <w:tab w:val="left" w:pos="879"/>
          <w:tab w:val="left" w:pos="4658"/>
        </w:tabs>
        <w:spacing w:before="0" w:after="0" w:line="267" w:lineRule="exact"/>
        <w:ind w:left="878" w:right="0" w:hanging="421"/>
        <w:jc w:val="left"/>
        <w:rPr>
          <w:rFonts w:ascii="Times New Roman" w:eastAsia="Times New Roman"/>
          <w:sz w:val="21"/>
        </w:rPr>
      </w:pPr>
      <w:r>
        <w:rPr>
          <w:sz w:val="21"/>
        </w:rPr>
        <w:t>铰孔时，铰刀不能倒转的原因是</w:t>
      </w:r>
      <w:r>
        <w:rPr>
          <w:sz w:val="21"/>
          <w:u w:val="single"/>
        </w:rPr>
        <w:t xml:space="preserve"> </w:t>
      </w:r>
      <w:r>
        <w:rPr>
          <w:rFonts w:hint="eastAsia"/>
          <w:sz w:val="21"/>
          <w:u w:val="single"/>
          <w:lang w:val="en-US" w:eastAsia="zh-CN"/>
        </w:rPr>
        <w:t>A</w:t>
      </w:r>
      <w:r>
        <w:rPr>
          <w:sz w:val="21"/>
          <w:u w:val="single"/>
        </w:rPr>
        <w:tab/>
      </w:r>
      <w:r>
        <w:rPr>
          <w:sz w:val="21"/>
        </w:rPr>
        <w:t>。</w:t>
      </w:r>
    </w:p>
    <w:p>
      <w:pPr>
        <w:pStyle w:val="9"/>
        <w:numPr>
          <w:ilvl w:val="1"/>
          <w:numId w:val="30"/>
        </w:numPr>
        <w:tabs>
          <w:tab w:val="left" w:pos="1608"/>
          <w:tab w:val="left" w:pos="3503"/>
          <w:tab w:val="left" w:pos="5498"/>
        </w:tabs>
        <w:spacing w:before="170" w:after="0" w:line="240" w:lineRule="auto"/>
        <w:ind w:left="1608" w:right="0" w:hanging="310"/>
        <w:jc w:val="left"/>
        <w:rPr>
          <w:rFonts w:ascii="Times New Roman" w:eastAsia="Times New Roman"/>
          <w:sz w:val="21"/>
        </w:rPr>
      </w:pPr>
      <w:r>
        <w:rPr>
          <w:sz w:val="21"/>
        </w:rPr>
        <w:t>防止损坏刀具</w:t>
      </w:r>
      <w:r>
        <w:rPr>
          <w:sz w:val="21"/>
        </w:rPr>
        <w:tab/>
      </w:r>
      <w:r>
        <w:rPr>
          <w:rFonts w:ascii="Times New Roman" w:eastAsia="Times New Roman"/>
          <w:sz w:val="21"/>
        </w:rPr>
        <w:t>B.</w:t>
      </w:r>
      <w:r>
        <w:rPr>
          <w:rFonts w:ascii="Times New Roman" w:eastAsia="Times New Roman"/>
          <w:spacing w:val="48"/>
          <w:sz w:val="21"/>
        </w:rPr>
        <w:t xml:space="preserve"> </w:t>
      </w:r>
      <w:r>
        <w:rPr>
          <w:sz w:val="21"/>
        </w:rPr>
        <w:t>切削速度低</w:t>
      </w:r>
      <w:r>
        <w:rPr>
          <w:sz w:val="21"/>
        </w:rPr>
        <w:tab/>
      </w:r>
      <w:r>
        <w:rPr>
          <w:rFonts w:ascii="Times New Roman" w:eastAsia="Times New Roman"/>
          <w:sz w:val="21"/>
        </w:rPr>
        <w:t>C.</w:t>
      </w:r>
      <w:r>
        <w:rPr>
          <w:rFonts w:ascii="Times New Roman" w:eastAsia="Times New Roman"/>
          <w:spacing w:val="1"/>
          <w:sz w:val="21"/>
        </w:rPr>
        <w:t xml:space="preserve"> </w:t>
      </w:r>
      <w:r>
        <w:rPr>
          <w:sz w:val="21"/>
        </w:rPr>
        <w:t>切削速度高</w:t>
      </w:r>
    </w:p>
    <w:p>
      <w:pPr>
        <w:pStyle w:val="9"/>
        <w:numPr>
          <w:ilvl w:val="0"/>
          <w:numId w:val="30"/>
        </w:numPr>
        <w:tabs>
          <w:tab w:val="left" w:pos="879"/>
          <w:tab w:val="left" w:pos="3818"/>
        </w:tabs>
        <w:spacing w:before="172" w:after="0" w:line="240" w:lineRule="auto"/>
        <w:ind w:left="878" w:right="0" w:hanging="421"/>
        <w:jc w:val="left"/>
        <w:rPr>
          <w:rFonts w:ascii="Times New Roman" w:eastAsia="Times New Roman"/>
          <w:sz w:val="21"/>
        </w:rPr>
      </w:pPr>
      <w:r>
        <w:rPr>
          <w:sz w:val="21"/>
        </w:rPr>
        <w:t>套螺纹时，圆杆直径应</w:t>
      </w:r>
      <w:r>
        <w:rPr>
          <w:sz w:val="21"/>
          <w:u w:val="single"/>
        </w:rPr>
        <w:t xml:space="preserve"> </w:t>
      </w:r>
      <w:r>
        <w:rPr>
          <w:rFonts w:hint="eastAsia"/>
          <w:sz w:val="21"/>
          <w:u w:val="single"/>
          <w:lang w:val="en-US" w:eastAsia="zh-CN"/>
        </w:rPr>
        <w:t>B</w:t>
      </w:r>
      <w:r>
        <w:rPr>
          <w:sz w:val="21"/>
          <w:u w:val="single"/>
        </w:rPr>
        <w:tab/>
      </w:r>
      <w:r>
        <w:rPr>
          <w:sz w:val="21"/>
        </w:rPr>
        <w:t>。</w:t>
      </w:r>
    </w:p>
    <w:p>
      <w:pPr>
        <w:pStyle w:val="9"/>
        <w:numPr>
          <w:ilvl w:val="1"/>
          <w:numId w:val="30"/>
        </w:numPr>
        <w:tabs>
          <w:tab w:val="left" w:pos="1292"/>
          <w:tab w:val="left" w:pos="2978"/>
          <w:tab w:val="left" w:pos="5078"/>
        </w:tabs>
        <w:spacing w:before="170" w:after="0" w:line="240" w:lineRule="auto"/>
        <w:ind w:left="1291" w:right="0" w:hanging="308"/>
        <w:jc w:val="left"/>
        <w:rPr>
          <w:rFonts w:ascii="Times New Roman" w:eastAsia="Times New Roman"/>
          <w:sz w:val="21"/>
        </w:rPr>
      </w:pPr>
      <w:r>
        <w:rPr>
          <w:sz w:val="21"/>
        </w:rPr>
        <w:t>大于螺纹大径</w:t>
      </w:r>
      <w:r>
        <w:rPr>
          <w:sz w:val="21"/>
        </w:rPr>
        <w:tab/>
      </w:r>
      <w:r>
        <w:rPr>
          <w:rFonts w:ascii="Times New Roman" w:eastAsia="Times New Roman"/>
          <w:sz w:val="21"/>
        </w:rPr>
        <w:t>B.</w:t>
      </w:r>
      <w:r>
        <w:rPr>
          <w:rFonts w:ascii="Times New Roman" w:eastAsia="Times New Roman"/>
          <w:spacing w:val="50"/>
          <w:sz w:val="21"/>
        </w:rPr>
        <w:t xml:space="preserve"> </w:t>
      </w:r>
      <w:r>
        <w:rPr>
          <w:sz w:val="21"/>
        </w:rPr>
        <w:t>小于螺纹大径</w:t>
      </w:r>
      <w:r>
        <w:rPr>
          <w:sz w:val="21"/>
        </w:rPr>
        <w:tab/>
      </w:r>
      <w:r>
        <w:rPr>
          <w:rFonts w:ascii="Times New Roman" w:eastAsia="Times New Roman"/>
          <w:sz w:val="21"/>
        </w:rPr>
        <w:t>C.</w:t>
      </w:r>
      <w:r>
        <w:rPr>
          <w:rFonts w:ascii="Times New Roman" w:eastAsia="Times New Roman"/>
          <w:spacing w:val="1"/>
          <w:sz w:val="21"/>
        </w:rPr>
        <w:t xml:space="preserve"> </w:t>
      </w:r>
      <w:r>
        <w:rPr>
          <w:sz w:val="21"/>
        </w:rPr>
        <w:t>等于螺纹大径</w:t>
      </w:r>
    </w:p>
    <w:p>
      <w:pPr>
        <w:pStyle w:val="9"/>
        <w:numPr>
          <w:ilvl w:val="0"/>
          <w:numId w:val="30"/>
        </w:numPr>
        <w:tabs>
          <w:tab w:val="left" w:pos="879"/>
        </w:tabs>
        <w:spacing w:before="171" w:after="0" w:line="240" w:lineRule="auto"/>
        <w:ind w:left="878" w:right="0" w:hanging="421"/>
        <w:jc w:val="left"/>
        <w:rPr>
          <w:rFonts w:ascii="Times New Roman" w:eastAsia="Times New Roman"/>
          <w:sz w:val="21"/>
        </w:rPr>
      </w:pPr>
      <w:r>
        <w:rPr>
          <w:sz w:val="21"/>
        </w:rPr>
        <w:t>下列哪些属于可拆连接？</w:t>
      </w:r>
      <w:r>
        <w:rPr>
          <w:rFonts w:hint="eastAsia"/>
          <w:sz w:val="21"/>
          <w:lang w:val="en-US" w:eastAsia="zh-CN"/>
        </w:rPr>
        <w:t>B</w:t>
      </w:r>
    </w:p>
    <w:p>
      <w:pPr>
        <w:pStyle w:val="9"/>
        <w:numPr>
          <w:ilvl w:val="1"/>
          <w:numId w:val="30"/>
        </w:numPr>
        <w:tabs>
          <w:tab w:val="left" w:pos="1292"/>
          <w:tab w:val="left" w:pos="2342"/>
          <w:tab w:val="left" w:pos="3583"/>
          <w:tab w:val="left" w:pos="5037"/>
        </w:tabs>
        <w:spacing w:before="172" w:after="0" w:line="240" w:lineRule="auto"/>
        <w:ind w:left="1291" w:right="0" w:hanging="308"/>
        <w:jc w:val="left"/>
        <w:rPr>
          <w:rFonts w:ascii="Times New Roman" w:eastAsia="Times New Roman"/>
          <w:sz w:val="21"/>
        </w:rPr>
      </w:pPr>
      <w:r>
        <w:rPr>
          <w:sz w:val="21"/>
        </w:rPr>
        <w:t>焊接</w:t>
      </w:r>
      <w:r>
        <w:rPr>
          <w:sz w:val="21"/>
        </w:rPr>
        <w:tab/>
      </w:r>
      <w:r>
        <w:rPr>
          <w:rFonts w:ascii="Times New Roman" w:eastAsia="Times New Roman"/>
          <w:sz w:val="21"/>
        </w:rPr>
        <w:t>B.</w:t>
      </w:r>
      <w:r>
        <w:rPr>
          <w:rFonts w:ascii="Times New Roman" w:eastAsia="Times New Roman"/>
          <w:spacing w:val="51"/>
          <w:sz w:val="21"/>
        </w:rPr>
        <w:t xml:space="preserve"> </w:t>
      </w:r>
      <w:r>
        <w:rPr>
          <w:sz w:val="21"/>
        </w:rPr>
        <w:t>螺栓</w:t>
      </w:r>
      <w:r>
        <w:rPr>
          <w:sz w:val="21"/>
        </w:rPr>
        <w:tab/>
      </w:r>
      <w:r>
        <w:rPr>
          <w:rFonts w:ascii="Times New Roman" w:eastAsia="Times New Roman"/>
          <w:sz w:val="21"/>
        </w:rPr>
        <w:t>C.</w:t>
      </w:r>
      <w:r>
        <w:rPr>
          <w:rFonts w:ascii="Times New Roman" w:eastAsia="Times New Roman"/>
          <w:spacing w:val="51"/>
          <w:sz w:val="21"/>
        </w:rPr>
        <w:t xml:space="preserve"> </w:t>
      </w:r>
      <w:r>
        <w:rPr>
          <w:sz w:val="21"/>
        </w:rPr>
        <w:t>铆接</w:t>
      </w:r>
      <w:r>
        <w:rPr>
          <w:sz w:val="21"/>
        </w:rPr>
        <w:tab/>
      </w:r>
      <w:r>
        <w:rPr>
          <w:rFonts w:ascii="Times New Roman" w:eastAsia="Times New Roman"/>
          <w:sz w:val="21"/>
        </w:rPr>
        <w:t>D.</w:t>
      </w:r>
      <w:r>
        <w:rPr>
          <w:rFonts w:ascii="Times New Roman" w:eastAsia="Times New Roman"/>
          <w:spacing w:val="51"/>
          <w:sz w:val="21"/>
        </w:rPr>
        <w:t xml:space="preserve"> </w:t>
      </w:r>
      <w:r>
        <w:rPr>
          <w:sz w:val="21"/>
        </w:rPr>
        <w:t>压合</w:t>
      </w:r>
    </w:p>
    <w:p>
      <w:pPr>
        <w:pStyle w:val="9"/>
        <w:numPr>
          <w:ilvl w:val="0"/>
          <w:numId w:val="30"/>
        </w:numPr>
        <w:tabs>
          <w:tab w:val="left" w:pos="879"/>
          <w:tab w:val="left" w:pos="1922"/>
          <w:tab w:val="left" w:pos="3916"/>
          <w:tab w:val="left" w:pos="4739"/>
        </w:tabs>
        <w:spacing w:before="170" w:after="0" w:line="391" w:lineRule="auto"/>
        <w:ind w:left="1087" w:right="1857" w:hanging="629"/>
        <w:jc w:val="left"/>
        <w:rPr>
          <w:rFonts w:ascii="Times New Roman" w:hAnsi="Times New Roman" w:eastAsia="Times New Roman"/>
          <w:sz w:val="21"/>
        </w:rPr>
      </w:pPr>
      <w:r>
        <w:rPr>
          <w:sz w:val="21"/>
        </w:rPr>
        <w:t>图</w:t>
      </w:r>
      <w:r>
        <w:rPr>
          <w:spacing w:val="-57"/>
          <w:sz w:val="21"/>
        </w:rPr>
        <w:t xml:space="preserve"> </w:t>
      </w:r>
      <w:r>
        <w:rPr>
          <w:rFonts w:ascii="Times New Roman" w:hAnsi="Times New Roman" w:eastAsia="Times New Roman"/>
          <w:sz w:val="21"/>
        </w:rPr>
        <w:t>33</w:t>
      </w:r>
      <w:r>
        <w:rPr>
          <w:rFonts w:ascii="Times New Roman" w:hAnsi="Times New Roman" w:eastAsia="Times New Roman"/>
          <w:spacing w:val="-2"/>
          <w:sz w:val="21"/>
        </w:rPr>
        <w:t xml:space="preserve"> </w:t>
      </w:r>
      <w:r>
        <w:rPr>
          <w:sz w:val="21"/>
        </w:rPr>
        <w:t>所示的</w:t>
      </w:r>
      <w:r>
        <w:rPr>
          <w:spacing w:val="-56"/>
          <w:sz w:val="21"/>
        </w:rPr>
        <w:t xml:space="preserve"> </w:t>
      </w:r>
      <w:r>
        <w:rPr>
          <w:rFonts w:ascii="Times New Roman" w:hAnsi="Times New Roman" w:eastAsia="Times New Roman"/>
          <w:sz w:val="21"/>
        </w:rPr>
        <w:t>3</w:t>
      </w:r>
      <w:r>
        <w:rPr>
          <w:rFonts w:ascii="Times New Roman" w:hAnsi="Times New Roman" w:eastAsia="Times New Roman"/>
          <w:spacing w:val="-2"/>
          <w:sz w:val="21"/>
        </w:rPr>
        <w:t xml:space="preserve"> </w:t>
      </w:r>
      <w:r>
        <w:rPr>
          <w:sz w:val="21"/>
        </w:rPr>
        <w:t>个φ</w:t>
      </w:r>
      <w:r>
        <w:rPr>
          <w:rFonts w:ascii="Times New Roman" w:hAnsi="Times New Roman" w:eastAsia="Times New Roman"/>
          <w:sz w:val="21"/>
        </w:rPr>
        <w:t>11</w:t>
      </w:r>
      <w:r>
        <w:rPr>
          <w:rFonts w:ascii="Times New Roman" w:hAnsi="Times New Roman" w:eastAsia="Times New Roman"/>
          <w:spacing w:val="-9"/>
          <w:sz w:val="21"/>
        </w:rPr>
        <w:t xml:space="preserve"> </w:t>
      </w:r>
      <w:r>
        <w:rPr>
          <w:sz w:val="21"/>
        </w:rPr>
        <w:t>的孔，其表面粗糙度</w:t>
      </w:r>
      <w:r>
        <w:rPr>
          <w:spacing w:val="-53"/>
          <w:sz w:val="21"/>
        </w:rPr>
        <w:t xml:space="preserve"> </w:t>
      </w:r>
      <w:r>
        <w:rPr>
          <w:rFonts w:ascii="Times New Roman" w:hAnsi="Times New Roman" w:eastAsia="Times New Roman"/>
          <w:sz w:val="21"/>
        </w:rPr>
        <w:t>Ra</w:t>
      </w:r>
      <w:r>
        <w:rPr>
          <w:rFonts w:ascii="Times New Roman" w:hAnsi="Times New Roman" w:eastAsia="Times New Roman"/>
          <w:spacing w:val="-2"/>
          <w:sz w:val="21"/>
        </w:rPr>
        <w:t xml:space="preserve"> </w:t>
      </w:r>
      <w:r>
        <w:rPr>
          <w:sz w:val="21"/>
        </w:rPr>
        <w:t>值若改为</w:t>
      </w:r>
      <w:r>
        <w:rPr>
          <w:spacing w:val="-53"/>
          <w:sz w:val="21"/>
        </w:rPr>
        <w:t xml:space="preserve"> </w:t>
      </w:r>
      <w:r>
        <w:rPr>
          <w:rFonts w:ascii="Times New Roman" w:hAnsi="Times New Roman" w:eastAsia="Times New Roman"/>
          <w:sz w:val="21"/>
        </w:rPr>
        <w:t>1.6</w:t>
      </w:r>
      <w:r>
        <w:rPr>
          <w:sz w:val="21"/>
        </w:rPr>
        <w:t>μ</w:t>
      </w:r>
      <w:r>
        <w:rPr>
          <w:rFonts w:ascii="Times New Roman" w:hAnsi="Times New Roman" w:eastAsia="Times New Roman"/>
          <w:sz w:val="21"/>
        </w:rPr>
        <w:t>m</w:t>
      </w:r>
      <w:r>
        <w:rPr>
          <w:sz w:val="21"/>
        </w:rPr>
        <w:t>，应如何加工</w:t>
      </w:r>
      <w:r>
        <w:rPr>
          <w:rFonts w:ascii="Times New Roman" w:hAnsi="Times New Roman" w:eastAsia="Times New Roman"/>
          <w:sz w:val="21"/>
        </w:rPr>
        <w:t xml:space="preserve">? </w:t>
      </w:r>
      <w:r>
        <w:rPr>
          <w:rFonts w:hint="eastAsia" w:ascii="Times New Roman" w:hAnsi="Times New Roman"/>
          <w:sz w:val="21"/>
          <w:lang w:val="en-US" w:eastAsia="zh-CN"/>
        </w:rPr>
        <w:t>A</w:t>
      </w:r>
      <w:r>
        <w:rPr>
          <w:rFonts w:ascii="Times New Roman" w:hAnsi="Times New Roman" w:eastAsia="Times New Roman"/>
          <w:sz w:val="21"/>
        </w:rPr>
        <w:t>A.</w:t>
      </w:r>
      <w:r>
        <w:rPr>
          <w:sz w:val="21"/>
        </w:rPr>
        <w:t>划线</w:t>
      </w:r>
      <w:r>
        <w:rPr>
          <w:sz w:val="21"/>
        </w:rPr>
        <w:tab/>
      </w:r>
      <w:r>
        <w:rPr>
          <w:sz w:val="21"/>
        </w:rPr>
        <w:t>─</w:t>
      </w:r>
      <w:r>
        <w:rPr>
          <w:spacing w:val="-2"/>
          <w:sz w:val="21"/>
        </w:rPr>
        <w:t xml:space="preserve"> </w:t>
      </w:r>
      <w:r>
        <w:rPr>
          <w:sz w:val="21"/>
        </w:rPr>
        <w:t>钻孔 ─</w:t>
      </w:r>
      <w:r>
        <w:rPr>
          <w:spacing w:val="-2"/>
          <w:sz w:val="21"/>
        </w:rPr>
        <w:t xml:space="preserve"> </w:t>
      </w:r>
      <w:r>
        <w:rPr>
          <w:sz w:val="21"/>
        </w:rPr>
        <w:t>铰孔</w:t>
      </w:r>
      <w:r>
        <w:rPr>
          <w:sz w:val="21"/>
        </w:rPr>
        <w:tab/>
      </w:r>
      <w:r>
        <w:rPr>
          <w:rFonts w:ascii="Times New Roman" w:hAnsi="Times New Roman" w:eastAsia="Times New Roman"/>
          <w:sz w:val="21"/>
        </w:rPr>
        <w:t>B.</w:t>
      </w:r>
      <w:r>
        <w:rPr>
          <w:sz w:val="21"/>
        </w:rPr>
        <w:t>划线</w:t>
      </w:r>
      <w:r>
        <w:rPr>
          <w:sz w:val="21"/>
        </w:rPr>
        <w:tab/>
      </w:r>
      <w:r>
        <w:rPr>
          <w:sz w:val="21"/>
        </w:rPr>
        <w:t>─ 钻孔</w:t>
      </w:r>
      <w:r>
        <w:rPr>
          <w:spacing w:val="1"/>
          <w:sz w:val="21"/>
        </w:rPr>
        <w:t xml:space="preserve"> </w:t>
      </w:r>
      <w:r>
        <w:rPr>
          <w:sz w:val="21"/>
        </w:rPr>
        <w:t>─ 磨孔</w:t>
      </w:r>
    </w:p>
    <w:p>
      <w:pPr>
        <w:pStyle w:val="4"/>
        <w:tabs>
          <w:tab w:val="left" w:pos="1910"/>
          <w:tab w:val="left" w:pos="3904"/>
          <w:tab w:val="left" w:pos="4843"/>
        </w:tabs>
        <w:spacing w:before="4"/>
        <w:ind w:left="1087" w:firstLine="0"/>
      </w:pPr>
      <w:r>
        <w:rPr>
          <w:rFonts w:ascii="Times New Roman" w:hAnsi="Times New Roman" w:eastAsia="Times New Roman"/>
        </w:rPr>
        <w:t>C.</w:t>
      </w:r>
      <w:r>
        <w:t>划线</w:t>
      </w:r>
      <w:r>
        <w:tab/>
      </w:r>
      <w:r>
        <w:t>─</w:t>
      </w:r>
      <w:r>
        <w:rPr>
          <w:spacing w:val="-2"/>
        </w:rPr>
        <w:t xml:space="preserve"> </w:t>
      </w:r>
      <w:r>
        <w:t>钻孔</w:t>
      </w:r>
      <w:r>
        <w:tab/>
      </w:r>
      <w:r>
        <w:rPr>
          <w:rFonts w:ascii="Times New Roman" w:hAnsi="Times New Roman" w:eastAsia="Times New Roman"/>
        </w:rPr>
        <w:t>D.</w:t>
      </w:r>
      <w:r>
        <w:rPr>
          <w:rFonts w:ascii="Times New Roman" w:hAnsi="Times New Roman" w:eastAsia="Times New Roman"/>
          <w:spacing w:val="52"/>
        </w:rPr>
        <w:t xml:space="preserve"> </w:t>
      </w:r>
      <w:r>
        <w:t>划线</w:t>
      </w:r>
      <w:r>
        <w:tab/>
      </w:r>
      <w:r>
        <w:t>─</w:t>
      </w:r>
      <w:r>
        <w:rPr>
          <w:spacing w:val="1"/>
        </w:rPr>
        <w:t xml:space="preserve"> </w:t>
      </w:r>
      <w:r>
        <w:t>钻孔 ─</w:t>
      </w:r>
      <w:r>
        <w:rPr>
          <w:spacing w:val="2"/>
        </w:rPr>
        <w:t xml:space="preserve"> </w:t>
      </w:r>
      <w:r>
        <w:t>扩孔</w:t>
      </w:r>
    </w:p>
    <w:p>
      <w:pPr>
        <w:pStyle w:val="9"/>
        <w:numPr>
          <w:ilvl w:val="0"/>
          <w:numId w:val="30"/>
        </w:numPr>
        <w:tabs>
          <w:tab w:val="left" w:pos="879"/>
          <w:tab w:val="left" w:pos="3607"/>
        </w:tabs>
        <w:spacing w:before="170" w:after="0" w:line="240" w:lineRule="auto"/>
        <w:ind w:left="878" w:right="0" w:hanging="421"/>
        <w:jc w:val="left"/>
        <w:rPr>
          <w:rFonts w:ascii="Times New Roman" w:eastAsia="Times New Roman"/>
          <w:sz w:val="21"/>
        </w:rPr>
      </w:pPr>
      <w:r>
        <w:rPr>
          <w:sz w:val="21"/>
        </w:rPr>
        <w:t>车床主轴箱装配属于</w:t>
      </w:r>
      <w:r>
        <w:rPr>
          <w:sz w:val="21"/>
          <w:u w:val="single"/>
        </w:rPr>
        <w:t xml:space="preserve"> </w:t>
      </w:r>
      <w:r>
        <w:rPr>
          <w:rFonts w:hint="eastAsia"/>
          <w:sz w:val="21"/>
          <w:u w:val="single"/>
          <w:lang w:val="en-US" w:eastAsia="zh-CN"/>
        </w:rPr>
        <w:t>B</w:t>
      </w:r>
      <w:r>
        <w:rPr>
          <w:sz w:val="21"/>
          <w:u w:val="single"/>
        </w:rPr>
        <w:tab/>
      </w:r>
      <w:r>
        <w:rPr>
          <w:sz w:val="21"/>
        </w:rPr>
        <w:t>。</w:t>
      </w:r>
    </w:p>
    <w:p>
      <w:pPr>
        <w:pStyle w:val="9"/>
        <w:numPr>
          <w:ilvl w:val="1"/>
          <w:numId w:val="30"/>
        </w:numPr>
        <w:tabs>
          <w:tab w:val="left" w:pos="1292"/>
          <w:tab w:val="left" w:pos="2663"/>
          <w:tab w:val="left" w:pos="4238"/>
        </w:tabs>
        <w:spacing w:before="170" w:after="0" w:line="240" w:lineRule="auto"/>
        <w:ind w:left="1291" w:right="0" w:hanging="308"/>
        <w:jc w:val="left"/>
        <w:rPr>
          <w:rFonts w:ascii="Times New Roman" w:eastAsia="Times New Roman"/>
          <w:sz w:val="21"/>
        </w:rPr>
      </w:pPr>
      <w:r>
        <w:rPr>
          <w:sz w:val="21"/>
        </w:rPr>
        <w:t>组件装配</w:t>
      </w:r>
      <w:r>
        <w:rPr>
          <w:sz w:val="21"/>
        </w:rPr>
        <w:tab/>
      </w:r>
      <w:r>
        <w:rPr>
          <w:rFonts w:ascii="Times New Roman" w:eastAsia="Times New Roman"/>
          <w:sz w:val="21"/>
        </w:rPr>
        <w:t>B.</w:t>
      </w:r>
      <w:r>
        <w:rPr>
          <w:rFonts w:ascii="Times New Roman" w:eastAsia="Times New Roman"/>
          <w:spacing w:val="48"/>
          <w:sz w:val="21"/>
        </w:rPr>
        <w:t xml:space="preserve"> </w:t>
      </w:r>
      <w:r>
        <w:rPr>
          <w:sz w:val="21"/>
        </w:rPr>
        <w:t>部件装配</w:t>
      </w:r>
      <w:r>
        <w:rPr>
          <w:sz w:val="21"/>
        </w:rPr>
        <w:tab/>
      </w:r>
      <w:r>
        <w:rPr>
          <w:rFonts w:ascii="Times New Roman" w:eastAsia="Times New Roman"/>
          <w:sz w:val="21"/>
        </w:rPr>
        <w:t xml:space="preserve">C. </w:t>
      </w:r>
      <w:r>
        <w:rPr>
          <w:sz w:val="21"/>
        </w:rPr>
        <w:t>总装配</w:t>
      </w:r>
    </w:p>
    <w:p>
      <w:pPr>
        <w:pStyle w:val="9"/>
        <w:numPr>
          <w:ilvl w:val="0"/>
          <w:numId w:val="30"/>
        </w:numPr>
        <w:tabs>
          <w:tab w:val="left" w:pos="879"/>
          <w:tab w:val="left" w:pos="2131"/>
          <w:tab w:val="left" w:pos="3583"/>
          <w:tab w:val="left" w:pos="6820"/>
        </w:tabs>
        <w:spacing w:before="173" w:after="0" w:line="391" w:lineRule="auto"/>
        <w:ind w:left="878" w:right="2410" w:rightChars="0" w:hanging="420"/>
        <w:jc w:val="left"/>
        <w:rPr>
          <w:rFonts w:ascii="Times New Roman" w:eastAsia="Times New Roman"/>
          <w:sz w:val="21"/>
        </w:rPr>
      </w:pPr>
      <w:r>
        <w:rPr>
          <w:sz w:val="21"/>
        </w:rPr>
        <w:t>将图示</w:t>
      </w:r>
      <w:r>
        <w:rPr>
          <w:spacing w:val="-59"/>
          <w:sz w:val="21"/>
        </w:rPr>
        <w:t xml:space="preserve"> </w:t>
      </w:r>
      <w:r>
        <w:rPr>
          <w:rFonts w:ascii="Times New Roman" w:eastAsia="Times New Roman"/>
          <w:sz w:val="21"/>
        </w:rPr>
        <w:t>34</w:t>
      </w:r>
      <w:r>
        <w:rPr>
          <w:rFonts w:ascii="Times New Roman" w:eastAsia="Times New Roman"/>
          <w:spacing w:val="-6"/>
          <w:sz w:val="21"/>
        </w:rPr>
        <w:t xml:space="preserve"> </w:t>
      </w:r>
      <w:r>
        <w:rPr>
          <w:sz w:val="21"/>
        </w:rPr>
        <w:t>的滚动轴承压入轴颈上，压力应施加在轴承的什么部位</w:t>
      </w:r>
      <w:r>
        <w:rPr>
          <w:rFonts w:ascii="Times New Roman" w:eastAsia="Times New Roman"/>
          <w:sz w:val="21"/>
        </w:rPr>
        <w:t xml:space="preserve">? </w:t>
      </w:r>
      <w:r>
        <w:rPr>
          <w:rFonts w:hint="eastAsia" w:ascii="Times New Roman"/>
          <w:sz w:val="21"/>
          <w:lang w:val="en-US" w:eastAsia="zh-CN"/>
        </w:rPr>
        <w:t xml:space="preserve"> </w:t>
      </w:r>
      <w:r>
        <w:rPr>
          <w:rFonts w:hint="eastAsia"/>
          <w:sz w:val="21"/>
          <w:lang w:val="en-US" w:eastAsia="zh-CN"/>
        </w:rPr>
        <w:t xml:space="preserve">(A) </w:t>
      </w:r>
      <w:r>
        <w:rPr>
          <w:rFonts w:ascii="Times New Roman" w:eastAsia="Times New Roman"/>
          <w:sz w:val="21"/>
        </w:rPr>
        <w:t>A.</w:t>
      </w:r>
      <w:r>
        <w:rPr>
          <w:sz w:val="21"/>
        </w:rPr>
        <w:t>内圈上</w:t>
      </w:r>
      <w:r>
        <w:rPr>
          <w:sz w:val="21"/>
        </w:rPr>
        <w:tab/>
      </w:r>
      <w:r>
        <w:rPr>
          <w:rFonts w:ascii="Times New Roman" w:eastAsia="Times New Roman"/>
          <w:sz w:val="21"/>
        </w:rPr>
        <w:t>B.</w:t>
      </w:r>
      <w:r>
        <w:rPr>
          <w:sz w:val="21"/>
        </w:rPr>
        <w:t>外圈上</w:t>
      </w:r>
      <w:r>
        <w:rPr>
          <w:sz w:val="21"/>
        </w:rPr>
        <w:tab/>
      </w:r>
      <w:r>
        <w:rPr>
          <w:rFonts w:ascii="Times New Roman" w:eastAsia="Times New Roman"/>
          <w:sz w:val="21"/>
        </w:rPr>
        <w:t>C.</w:t>
      </w:r>
      <w:r>
        <w:rPr>
          <w:sz w:val="21"/>
        </w:rPr>
        <w:t>内外圈同时受力</w:t>
      </w:r>
      <w:r>
        <w:rPr>
          <w:rFonts w:ascii="Times New Roman" w:eastAsia="Times New Roman"/>
          <w:sz w:val="21"/>
        </w:rPr>
        <w:t>.</w:t>
      </w:r>
    </w:p>
    <w:p>
      <w:pPr>
        <w:pStyle w:val="9"/>
        <w:numPr>
          <w:ilvl w:val="0"/>
          <w:numId w:val="30"/>
        </w:numPr>
        <w:tabs>
          <w:tab w:val="left" w:pos="879"/>
        </w:tabs>
        <w:spacing w:before="1" w:after="0" w:line="240" w:lineRule="auto"/>
        <w:ind w:left="878" w:right="0" w:hanging="421"/>
        <w:jc w:val="left"/>
        <w:rPr>
          <w:rFonts w:ascii="Times New Roman" w:eastAsia="Times New Roman"/>
          <w:sz w:val="21"/>
        </w:rPr>
      </w:pPr>
      <w:r>
        <w:rPr>
          <w:sz w:val="21"/>
        </w:rPr>
        <w:t>使用手锯</w:t>
      </w:r>
      <w:r>
        <w:rPr>
          <w:rFonts w:ascii="Times New Roman" w:eastAsia="Times New Roman"/>
          <w:spacing w:val="25"/>
          <w:sz w:val="21"/>
        </w:rPr>
        <w:t xml:space="preserve">, </w:t>
      </w:r>
      <w:r>
        <w:rPr>
          <w:sz w:val="21"/>
        </w:rPr>
        <w:t>起锯时锯条与工件表面应约成多大角度</w:t>
      </w:r>
      <w:r>
        <w:rPr>
          <w:rFonts w:ascii="Times New Roman" w:eastAsia="Times New Roman"/>
          <w:sz w:val="21"/>
        </w:rPr>
        <w:t>?</w:t>
      </w:r>
      <w:r>
        <w:rPr>
          <w:rFonts w:hint="eastAsia" w:ascii="Times New Roman"/>
          <w:sz w:val="21"/>
          <w:lang w:val="en-US" w:eastAsia="zh-CN"/>
        </w:rPr>
        <w:t>C</w:t>
      </w:r>
    </w:p>
    <w:p>
      <w:pPr>
        <w:pStyle w:val="9"/>
        <w:numPr>
          <w:ilvl w:val="1"/>
          <w:numId w:val="30"/>
        </w:numPr>
        <w:tabs>
          <w:tab w:val="left" w:pos="1083"/>
          <w:tab w:val="left" w:pos="2447"/>
          <w:tab w:val="left" w:pos="4108"/>
          <w:tab w:val="left" w:pos="5771"/>
        </w:tabs>
        <w:spacing w:before="172" w:after="0" w:line="240" w:lineRule="auto"/>
        <w:ind w:left="1082" w:right="0" w:hanging="205"/>
        <w:jc w:val="left"/>
        <w:rPr>
          <w:rFonts w:ascii="Times New Roman" w:eastAsia="Times New Roman"/>
          <w:sz w:val="19"/>
        </w:rPr>
      </w:pPr>
      <w:r>
        <w:rPr>
          <w:sz w:val="21"/>
        </w:rPr>
        <w:t>倾斜</w:t>
      </w:r>
      <w:r>
        <w:rPr>
          <w:spacing w:val="-54"/>
          <w:sz w:val="21"/>
        </w:rPr>
        <w:t xml:space="preserve"> </w:t>
      </w:r>
      <w:r>
        <w:rPr>
          <w:rFonts w:ascii="Times New Roman" w:eastAsia="Times New Roman"/>
          <w:sz w:val="21"/>
        </w:rPr>
        <w:t xml:space="preserve">45 </w:t>
      </w:r>
      <w:r>
        <w:rPr>
          <w:sz w:val="21"/>
        </w:rPr>
        <w:t>度</w:t>
      </w:r>
      <w:r>
        <w:rPr>
          <w:sz w:val="21"/>
        </w:rPr>
        <w:tab/>
      </w:r>
      <w:r>
        <w:rPr>
          <w:rFonts w:ascii="Times New Roman" w:eastAsia="Times New Roman"/>
          <w:sz w:val="21"/>
        </w:rPr>
        <w:t>B.</w:t>
      </w:r>
      <w:r>
        <w:rPr>
          <w:sz w:val="21"/>
        </w:rPr>
        <w:t>倾斜</w:t>
      </w:r>
      <w:r>
        <w:rPr>
          <w:spacing w:val="-51"/>
          <w:sz w:val="21"/>
        </w:rPr>
        <w:t xml:space="preserve"> </w:t>
      </w:r>
      <w:r>
        <w:rPr>
          <w:rFonts w:ascii="Times New Roman" w:eastAsia="Times New Roman"/>
          <w:sz w:val="21"/>
        </w:rPr>
        <w:t>30</w:t>
      </w:r>
      <w:r>
        <w:rPr>
          <w:rFonts w:ascii="Times New Roman" w:eastAsia="Times New Roman"/>
          <w:spacing w:val="-3"/>
          <w:sz w:val="21"/>
        </w:rPr>
        <w:t xml:space="preserve"> </w:t>
      </w:r>
      <w:r>
        <w:rPr>
          <w:sz w:val="21"/>
        </w:rPr>
        <w:t>度</w:t>
      </w:r>
      <w:r>
        <w:rPr>
          <w:sz w:val="21"/>
        </w:rPr>
        <w:tab/>
      </w:r>
      <w:r>
        <w:rPr>
          <w:rFonts w:ascii="Times New Roman" w:eastAsia="Times New Roman"/>
          <w:sz w:val="21"/>
        </w:rPr>
        <w:t>C.</w:t>
      </w:r>
      <w:r>
        <w:rPr>
          <w:sz w:val="21"/>
        </w:rPr>
        <w:t>倾斜</w:t>
      </w:r>
      <w:r>
        <w:rPr>
          <w:spacing w:val="-51"/>
          <w:sz w:val="21"/>
        </w:rPr>
        <w:t xml:space="preserve"> </w:t>
      </w:r>
      <w:r>
        <w:rPr>
          <w:rFonts w:ascii="Times New Roman" w:eastAsia="Times New Roman"/>
          <w:sz w:val="21"/>
        </w:rPr>
        <w:t xml:space="preserve">15 </w:t>
      </w:r>
      <w:r>
        <w:rPr>
          <w:sz w:val="21"/>
        </w:rPr>
        <w:t>度</w:t>
      </w:r>
      <w:r>
        <w:rPr>
          <w:sz w:val="21"/>
        </w:rPr>
        <w:tab/>
      </w:r>
      <w:r>
        <w:rPr>
          <w:rFonts w:ascii="Times New Roman" w:eastAsia="Times New Roman"/>
          <w:sz w:val="21"/>
        </w:rPr>
        <w:t>D.</w:t>
      </w:r>
      <w:r>
        <w:rPr>
          <w:sz w:val="21"/>
        </w:rPr>
        <w:t>平行</w:t>
      </w:r>
    </w:p>
    <w:p>
      <w:pPr>
        <w:spacing w:after="0" w:line="240" w:lineRule="auto"/>
        <w:jc w:val="left"/>
        <w:rPr>
          <w:rFonts w:ascii="Times New Roman" w:eastAsia="Times New Roman"/>
          <w:sz w:val="19"/>
        </w:rPr>
        <w:sectPr>
          <w:pgSz w:w="11910" w:h="16840"/>
          <w:pgMar w:top="1340" w:right="1060" w:bottom="1200" w:left="960" w:header="0" w:footer="1005" w:gutter="0"/>
        </w:sectPr>
      </w:pPr>
    </w:p>
    <w:p>
      <w:pPr>
        <w:pStyle w:val="9"/>
        <w:numPr>
          <w:ilvl w:val="0"/>
          <w:numId w:val="30"/>
        </w:numPr>
        <w:tabs>
          <w:tab w:val="left" w:pos="879"/>
          <w:tab w:val="left" w:pos="5183"/>
        </w:tabs>
        <w:spacing w:before="49" w:after="0" w:line="240" w:lineRule="auto"/>
        <w:ind w:left="878" w:right="0" w:hanging="421"/>
        <w:jc w:val="left"/>
        <w:rPr>
          <w:rFonts w:ascii="Times New Roman" w:eastAsia="Times New Roman"/>
          <w:sz w:val="21"/>
        </w:rPr>
      </w:pPr>
      <w:r>
        <w:rPr>
          <w:sz w:val="21"/>
        </w:rPr>
        <w:t>在没有孔的工件上进行孔加工应选用</w:t>
      </w:r>
      <w:r>
        <w:rPr>
          <w:sz w:val="21"/>
          <w:u w:val="single"/>
        </w:rPr>
        <w:t xml:space="preserve"> </w:t>
      </w:r>
      <w:r>
        <w:rPr>
          <w:sz w:val="21"/>
          <w:u w:val="single"/>
        </w:rPr>
        <w:tab/>
      </w:r>
      <w:r>
        <w:rPr>
          <w:rFonts w:hint="eastAsia"/>
          <w:sz w:val="21"/>
          <w:u w:val="single"/>
          <w:lang w:val="en-US" w:eastAsia="zh-CN"/>
        </w:rPr>
        <w:t>D</w:t>
      </w:r>
      <w:r>
        <w:rPr>
          <w:sz w:val="21"/>
        </w:rPr>
        <w:t>。</w:t>
      </w:r>
    </w:p>
    <w:p>
      <w:pPr>
        <w:pStyle w:val="9"/>
        <w:numPr>
          <w:ilvl w:val="1"/>
          <w:numId w:val="30"/>
        </w:numPr>
        <w:tabs>
          <w:tab w:val="left" w:pos="1083"/>
          <w:tab w:val="left" w:pos="1922"/>
          <w:tab w:val="left" w:pos="2954"/>
          <w:tab w:val="left" w:pos="4300"/>
          <w:tab w:val="left" w:pos="4715"/>
        </w:tabs>
        <w:spacing w:before="170" w:after="0" w:line="240" w:lineRule="auto"/>
        <w:ind w:left="1082" w:right="0" w:hanging="205"/>
        <w:jc w:val="left"/>
        <w:rPr>
          <w:rFonts w:ascii="Times New Roman" w:eastAsia="Times New Roman"/>
          <w:sz w:val="19"/>
        </w:rPr>
      </w:pPr>
      <w:r>
        <w:rPr>
          <w:sz w:val="21"/>
        </w:rPr>
        <w:t>铰刀</w:t>
      </w:r>
      <w:r>
        <w:rPr>
          <w:sz w:val="21"/>
        </w:rPr>
        <w:tab/>
      </w:r>
      <w:r>
        <w:rPr>
          <w:rFonts w:ascii="Times New Roman" w:eastAsia="Times New Roman"/>
          <w:sz w:val="21"/>
        </w:rPr>
        <w:t>B.</w:t>
      </w:r>
      <w:r>
        <w:rPr>
          <w:rFonts w:ascii="Times New Roman" w:eastAsia="Times New Roman"/>
          <w:spacing w:val="51"/>
          <w:sz w:val="21"/>
        </w:rPr>
        <w:t xml:space="preserve"> </w:t>
      </w:r>
      <w:r>
        <w:rPr>
          <w:sz w:val="21"/>
        </w:rPr>
        <w:t>锪钻</w:t>
      </w:r>
      <w:r>
        <w:rPr>
          <w:sz w:val="21"/>
        </w:rPr>
        <w:tab/>
      </w:r>
      <w:r>
        <w:rPr>
          <w:rFonts w:ascii="Times New Roman" w:eastAsia="Times New Roman"/>
          <w:sz w:val="21"/>
        </w:rPr>
        <w:t>C.</w:t>
      </w:r>
      <w:r>
        <w:rPr>
          <w:rFonts w:ascii="Times New Roman" w:eastAsia="Times New Roman"/>
          <w:spacing w:val="52"/>
          <w:sz w:val="21"/>
        </w:rPr>
        <w:t xml:space="preserve"> </w:t>
      </w:r>
      <w:r>
        <w:rPr>
          <w:sz w:val="21"/>
        </w:rPr>
        <w:t>扩孔钻</w:t>
      </w:r>
      <w:r>
        <w:rPr>
          <w:sz w:val="21"/>
        </w:rPr>
        <w:tab/>
      </w:r>
      <w:r>
        <w:rPr>
          <w:rFonts w:ascii="Times New Roman" w:eastAsia="Times New Roman"/>
          <w:sz w:val="21"/>
        </w:rPr>
        <w:t>D.</w:t>
      </w:r>
      <w:r>
        <w:rPr>
          <w:rFonts w:ascii="Times New Roman" w:eastAsia="Times New Roman"/>
          <w:sz w:val="21"/>
        </w:rPr>
        <w:tab/>
      </w:r>
      <w:r>
        <w:rPr>
          <w:sz w:val="21"/>
        </w:rPr>
        <w:t>麻花钻</w:t>
      </w:r>
    </w:p>
    <w:p>
      <w:pPr>
        <w:pStyle w:val="9"/>
        <w:numPr>
          <w:ilvl w:val="0"/>
          <w:numId w:val="30"/>
        </w:numPr>
        <w:tabs>
          <w:tab w:val="left" w:pos="879"/>
        </w:tabs>
        <w:spacing w:before="170" w:after="0" w:line="240" w:lineRule="auto"/>
        <w:ind w:left="878" w:right="0" w:hanging="421"/>
        <w:jc w:val="left"/>
        <w:rPr>
          <w:rFonts w:ascii="Times New Roman" w:eastAsia="Times New Roman"/>
          <w:sz w:val="21"/>
        </w:rPr>
      </w:pPr>
      <w:r>
        <w:rPr>
          <w:spacing w:val="-4"/>
          <w:sz w:val="21"/>
        </w:rPr>
        <w:t xml:space="preserve">小螺孔底孔的底部为什么要设计成 </w:t>
      </w:r>
      <w:r>
        <w:rPr>
          <w:rFonts w:ascii="Times New Roman" w:eastAsia="Times New Roman"/>
          <w:sz w:val="21"/>
        </w:rPr>
        <w:t>120</w:t>
      </w:r>
      <w:r>
        <w:rPr>
          <w:rFonts w:ascii="Times New Roman" w:eastAsia="Times New Roman"/>
          <w:spacing w:val="-1"/>
          <w:sz w:val="21"/>
        </w:rPr>
        <w:t xml:space="preserve"> </w:t>
      </w:r>
      <w:r>
        <w:rPr>
          <w:sz w:val="21"/>
        </w:rPr>
        <w:t>度的锥面</w:t>
      </w:r>
      <w:r>
        <w:rPr>
          <w:rFonts w:ascii="Times New Roman" w:eastAsia="Times New Roman"/>
          <w:sz w:val="21"/>
        </w:rPr>
        <w:t>?</w:t>
      </w:r>
      <w:r>
        <w:rPr>
          <w:rFonts w:hint="eastAsia" w:ascii="Times New Roman"/>
          <w:sz w:val="21"/>
          <w:lang w:val="en-US" w:eastAsia="zh-CN"/>
        </w:rPr>
        <w:t>B</w:t>
      </w:r>
    </w:p>
    <w:p>
      <w:pPr>
        <w:pStyle w:val="9"/>
        <w:numPr>
          <w:ilvl w:val="1"/>
          <w:numId w:val="30"/>
        </w:numPr>
        <w:tabs>
          <w:tab w:val="left" w:pos="1188"/>
          <w:tab w:val="left" w:pos="3076"/>
        </w:tabs>
        <w:spacing w:before="173" w:after="0" w:line="240" w:lineRule="auto"/>
        <w:ind w:left="1188" w:right="0" w:hanging="310"/>
        <w:jc w:val="left"/>
        <w:rPr>
          <w:rFonts w:ascii="Times New Roman" w:eastAsia="Times New Roman"/>
          <w:sz w:val="21"/>
        </w:rPr>
      </w:pPr>
      <w:r>
        <w:rPr>
          <w:sz w:val="21"/>
        </w:rPr>
        <w:t>防止丝锥碰孔底</w:t>
      </w:r>
      <w:r>
        <w:rPr>
          <w:sz w:val="21"/>
        </w:rPr>
        <w:tab/>
      </w:r>
      <w:r>
        <w:rPr>
          <w:rFonts w:ascii="Times New Roman" w:eastAsia="Times New Roman"/>
          <w:sz w:val="21"/>
        </w:rPr>
        <w:t xml:space="preserve">B. </w:t>
      </w:r>
      <w:r>
        <w:rPr>
          <w:sz w:val="21"/>
        </w:rPr>
        <w:t>因钻头两个主切削刃成</w:t>
      </w:r>
      <w:r>
        <w:rPr>
          <w:spacing w:val="-50"/>
          <w:sz w:val="21"/>
        </w:rPr>
        <w:t xml:space="preserve"> </w:t>
      </w:r>
      <w:r>
        <w:rPr>
          <w:rFonts w:ascii="Times New Roman" w:eastAsia="Times New Roman"/>
          <w:spacing w:val="-2"/>
          <w:sz w:val="21"/>
        </w:rPr>
        <w:t>118</w:t>
      </w:r>
      <w:r>
        <w:rPr>
          <w:rFonts w:ascii="Times New Roman" w:eastAsia="Times New Roman"/>
          <w:spacing w:val="-4"/>
          <w:sz w:val="21"/>
        </w:rPr>
        <w:t xml:space="preserve"> </w:t>
      </w:r>
      <w:r>
        <w:rPr>
          <w:sz w:val="21"/>
        </w:rPr>
        <w:t>度</w:t>
      </w:r>
    </w:p>
    <w:p>
      <w:pPr>
        <w:pStyle w:val="4"/>
        <w:tabs>
          <w:tab w:val="left" w:pos="3064"/>
        </w:tabs>
        <w:ind w:firstLine="0"/>
      </w:pPr>
      <w:r>
        <w:rPr>
          <w:rFonts w:ascii="Times New Roman" w:eastAsia="Times New Roman"/>
        </w:rPr>
        <w:t>C.</w:t>
      </w:r>
      <w:r>
        <w:rPr>
          <w:rFonts w:ascii="Times New Roman" w:eastAsia="Times New Roman"/>
          <w:spacing w:val="50"/>
        </w:rPr>
        <w:t xml:space="preserve"> </w:t>
      </w:r>
      <w:r>
        <w:t>为了图形美观</w:t>
      </w:r>
      <w:r>
        <w:tab/>
      </w:r>
      <w:r>
        <w:rPr>
          <w:rFonts w:ascii="Times New Roman" w:eastAsia="Times New Roman"/>
        </w:rPr>
        <w:t>D.</w:t>
      </w:r>
      <w:r>
        <w:rPr>
          <w:rFonts w:ascii="Times New Roman" w:eastAsia="Times New Roman"/>
          <w:spacing w:val="1"/>
        </w:rPr>
        <w:t xml:space="preserve"> </w:t>
      </w:r>
      <w:r>
        <w:t>习惯画法</w:t>
      </w:r>
    </w:p>
    <w:p>
      <w:pPr>
        <w:pStyle w:val="9"/>
        <w:numPr>
          <w:ilvl w:val="0"/>
          <w:numId w:val="30"/>
        </w:numPr>
        <w:tabs>
          <w:tab w:val="left" w:pos="879"/>
        </w:tabs>
        <w:spacing w:before="170" w:after="0" w:line="240" w:lineRule="auto"/>
        <w:ind w:left="878" w:right="0" w:hanging="421"/>
        <w:jc w:val="left"/>
        <w:rPr>
          <w:rFonts w:ascii="Times New Roman" w:eastAsia="Times New Roman"/>
          <w:sz w:val="21"/>
        </w:rPr>
      </w:pPr>
      <w:r>
        <w:rPr>
          <w:sz w:val="21"/>
        </w:rPr>
        <w:t>制造锯条应选用什么材料</w:t>
      </w:r>
      <w:r>
        <w:rPr>
          <w:rFonts w:ascii="Times New Roman" w:eastAsia="Times New Roman"/>
          <w:sz w:val="21"/>
        </w:rPr>
        <w:t>?</w:t>
      </w:r>
      <w:r>
        <w:rPr>
          <w:rFonts w:hint="eastAsia" w:ascii="Times New Roman"/>
          <w:sz w:val="21"/>
          <w:lang w:val="en-US" w:eastAsia="zh-CN"/>
        </w:rPr>
        <w:t>C</w:t>
      </w:r>
    </w:p>
    <w:p>
      <w:pPr>
        <w:pStyle w:val="9"/>
        <w:numPr>
          <w:ilvl w:val="1"/>
          <w:numId w:val="30"/>
        </w:numPr>
        <w:tabs>
          <w:tab w:val="left" w:pos="1239"/>
          <w:tab w:val="left" w:pos="2287"/>
          <w:tab w:val="left" w:pos="3739"/>
          <w:tab w:val="left" w:pos="5507"/>
          <w:tab w:val="left" w:pos="5920"/>
        </w:tabs>
        <w:spacing w:before="173" w:after="0" w:line="240" w:lineRule="auto"/>
        <w:ind w:left="1238" w:right="0" w:hanging="361"/>
        <w:jc w:val="left"/>
        <w:rPr>
          <w:rFonts w:ascii="Times New Roman" w:eastAsia="Times New Roman"/>
          <w:sz w:val="21"/>
        </w:rPr>
      </w:pPr>
      <w:r>
        <w:rPr>
          <w:sz w:val="21"/>
        </w:rPr>
        <w:t>高速钢</w:t>
      </w:r>
      <w:r>
        <w:rPr>
          <w:sz w:val="21"/>
        </w:rPr>
        <w:tab/>
      </w:r>
      <w:r>
        <w:rPr>
          <w:rFonts w:ascii="Times New Roman" w:eastAsia="Times New Roman"/>
          <w:sz w:val="21"/>
        </w:rPr>
        <w:t>B.</w:t>
      </w:r>
      <w:r>
        <w:rPr>
          <w:rFonts w:ascii="Times New Roman" w:eastAsia="Times New Roman"/>
          <w:spacing w:val="50"/>
          <w:sz w:val="21"/>
        </w:rPr>
        <w:t xml:space="preserve"> </w:t>
      </w:r>
      <w:r>
        <w:rPr>
          <w:sz w:val="21"/>
        </w:rPr>
        <w:t>硬质合金</w:t>
      </w:r>
      <w:r>
        <w:rPr>
          <w:sz w:val="21"/>
        </w:rPr>
        <w:tab/>
      </w:r>
      <w:r>
        <w:rPr>
          <w:rFonts w:ascii="Times New Roman" w:eastAsia="Times New Roman"/>
          <w:sz w:val="21"/>
        </w:rPr>
        <w:t>C.</w:t>
      </w:r>
      <w:r>
        <w:rPr>
          <w:rFonts w:ascii="Times New Roman" w:eastAsia="Times New Roman"/>
          <w:spacing w:val="52"/>
          <w:sz w:val="21"/>
        </w:rPr>
        <w:t xml:space="preserve"> </w:t>
      </w:r>
      <w:r>
        <w:rPr>
          <w:sz w:val="21"/>
        </w:rPr>
        <w:t>碳素工具钢</w:t>
      </w:r>
      <w:r>
        <w:rPr>
          <w:sz w:val="21"/>
        </w:rPr>
        <w:tab/>
      </w:r>
      <w:r>
        <w:rPr>
          <w:rFonts w:ascii="Times New Roman" w:eastAsia="Times New Roman"/>
          <w:sz w:val="21"/>
        </w:rPr>
        <w:t>D.</w:t>
      </w:r>
      <w:r>
        <w:rPr>
          <w:rFonts w:ascii="Times New Roman" w:eastAsia="Times New Roman"/>
          <w:sz w:val="21"/>
        </w:rPr>
        <w:tab/>
      </w:r>
      <w:r>
        <w:rPr>
          <w:sz w:val="21"/>
        </w:rPr>
        <w:t>低碳钢</w:t>
      </w:r>
    </w:p>
    <w:p>
      <w:pPr>
        <w:pStyle w:val="9"/>
        <w:numPr>
          <w:ilvl w:val="0"/>
          <w:numId w:val="30"/>
        </w:numPr>
        <w:tabs>
          <w:tab w:val="left" w:pos="879"/>
          <w:tab w:val="left" w:pos="3923"/>
        </w:tabs>
        <w:spacing w:before="170" w:after="0" w:line="240" w:lineRule="auto"/>
        <w:ind w:left="878" w:right="0" w:hanging="421"/>
        <w:jc w:val="left"/>
        <w:rPr>
          <w:rFonts w:ascii="Times New Roman" w:eastAsia="Times New Roman"/>
          <w:sz w:val="21"/>
        </w:rPr>
      </w:pPr>
      <w:r>
        <w:rPr>
          <w:sz w:val="21"/>
        </w:rPr>
        <w:t>扩孔的精度比铰孔精度</w:t>
      </w:r>
      <w:r>
        <w:rPr>
          <w:sz w:val="21"/>
          <w:u w:val="single"/>
        </w:rPr>
        <w:t xml:space="preserve"> </w:t>
      </w:r>
      <w:r>
        <w:rPr>
          <w:rFonts w:hint="eastAsia"/>
          <w:sz w:val="21"/>
          <w:u w:val="single"/>
          <w:lang w:val="en-US" w:eastAsia="zh-CN"/>
        </w:rPr>
        <w:t>B</w:t>
      </w:r>
      <w:r>
        <w:rPr>
          <w:sz w:val="21"/>
          <w:u w:val="single"/>
        </w:rPr>
        <w:tab/>
      </w:r>
      <w:r>
        <w:rPr>
          <w:sz w:val="21"/>
        </w:rPr>
        <w:t>。</w:t>
      </w:r>
    </w:p>
    <w:p>
      <w:pPr>
        <w:pStyle w:val="9"/>
        <w:numPr>
          <w:ilvl w:val="1"/>
          <w:numId w:val="30"/>
        </w:numPr>
        <w:tabs>
          <w:tab w:val="left" w:pos="1397"/>
          <w:tab w:val="left" w:pos="2236"/>
          <w:tab w:val="left" w:pos="3374"/>
        </w:tabs>
        <w:spacing w:before="170" w:after="0" w:line="240" w:lineRule="auto"/>
        <w:ind w:left="1396" w:right="0" w:hanging="310"/>
        <w:jc w:val="left"/>
        <w:rPr>
          <w:rFonts w:ascii="Times New Roman" w:eastAsia="Times New Roman"/>
          <w:sz w:val="21"/>
        </w:rPr>
      </w:pPr>
      <w:r>
        <w:rPr>
          <w:sz w:val="21"/>
        </w:rPr>
        <w:t>高</w:t>
      </w:r>
      <w:r>
        <w:rPr>
          <w:sz w:val="21"/>
        </w:rPr>
        <w:tab/>
      </w:r>
      <w:r>
        <w:rPr>
          <w:rFonts w:ascii="Times New Roman" w:eastAsia="Times New Roman"/>
          <w:sz w:val="21"/>
        </w:rPr>
        <w:t>B.</w:t>
      </w:r>
      <w:r>
        <w:rPr>
          <w:rFonts w:ascii="Times New Roman" w:eastAsia="Times New Roman"/>
          <w:spacing w:val="52"/>
          <w:sz w:val="21"/>
        </w:rPr>
        <w:t xml:space="preserve"> </w:t>
      </w:r>
      <w:r>
        <w:rPr>
          <w:sz w:val="21"/>
        </w:rPr>
        <w:t>低</w:t>
      </w:r>
      <w:r>
        <w:rPr>
          <w:sz w:val="21"/>
        </w:rPr>
        <w:tab/>
      </w:r>
      <w:r>
        <w:rPr>
          <w:rFonts w:ascii="Times New Roman" w:eastAsia="Times New Roman"/>
          <w:sz w:val="21"/>
        </w:rPr>
        <w:t>C.</w:t>
      </w:r>
      <w:r>
        <w:rPr>
          <w:rFonts w:ascii="Times New Roman" w:eastAsia="Times New Roman"/>
          <w:spacing w:val="1"/>
          <w:sz w:val="21"/>
        </w:rPr>
        <w:t xml:space="preserve"> </w:t>
      </w:r>
      <w:r>
        <w:rPr>
          <w:sz w:val="21"/>
        </w:rPr>
        <w:t>相同</w:t>
      </w:r>
    </w:p>
    <w:p>
      <w:pPr>
        <w:pStyle w:val="9"/>
        <w:numPr>
          <w:ilvl w:val="0"/>
          <w:numId w:val="30"/>
        </w:numPr>
        <w:tabs>
          <w:tab w:val="left" w:pos="879"/>
          <w:tab w:val="left" w:pos="5740"/>
        </w:tabs>
        <w:spacing w:before="173" w:after="0" w:line="240" w:lineRule="auto"/>
        <w:ind w:left="878" w:right="0" w:hanging="421"/>
        <w:jc w:val="left"/>
        <w:rPr>
          <w:rFonts w:ascii="Times New Roman" w:eastAsia="Times New Roman"/>
          <w:sz w:val="21"/>
        </w:rPr>
      </w:pPr>
      <w:r>
        <w:rPr>
          <w:sz w:val="21"/>
        </w:rPr>
        <w:t>尺寸小的内螺纹</w:t>
      </w:r>
      <w:r>
        <w:rPr>
          <w:rFonts w:ascii="Times New Roman" w:eastAsia="Times New Roman"/>
          <w:sz w:val="21"/>
        </w:rPr>
        <w:t>(</w:t>
      </w:r>
      <w:r>
        <w:rPr>
          <w:sz w:val="21"/>
        </w:rPr>
        <w:t>如你们加工的螺母</w:t>
      </w:r>
      <w:r>
        <w:rPr>
          <w:rFonts w:ascii="Times New Roman" w:eastAsia="Times New Roman"/>
          <w:sz w:val="21"/>
        </w:rPr>
        <w:t>)</w:t>
      </w:r>
      <w:r>
        <w:rPr>
          <w:sz w:val="21"/>
        </w:rPr>
        <w:t>通常用</w:t>
      </w:r>
      <w:r>
        <w:rPr>
          <w:sz w:val="21"/>
          <w:u w:val="single"/>
        </w:rPr>
        <w:t xml:space="preserve"> </w:t>
      </w:r>
      <w:r>
        <w:rPr>
          <w:rFonts w:hint="eastAsia"/>
          <w:sz w:val="21"/>
          <w:u w:val="single"/>
          <w:lang w:val="en-US" w:eastAsia="zh-CN"/>
        </w:rPr>
        <w:t>A</w:t>
      </w:r>
      <w:r>
        <w:rPr>
          <w:sz w:val="21"/>
          <w:u w:val="single"/>
        </w:rPr>
        <w:tab/>
      </w:r>
      <w:r>
        <w:rPr>
          <w:sz w:val="21"/>
        </w:rPr>
        <w:t>刀具加工。</w:t>
      </w:r>
    </w:p>
    <w:p>
      <w:pPr>
        <w:pStyle w:val="9"/>
        <w:numPr>
          <w:ilvl w:val="1"/>
          <w:numId w:val="30"/>
        </w:numPr>
        <w:tabs>
          <w:tab w:val="left" w:pos="1397"/>
          <w:tab w:val="left" w:pos="2551"/>
          <w:tab w:val="left" w:pos="4319"/>
        </w:tabs>
        <w:spacing w:before="170" w:after="0" w:line="240" w:lineRule="auto"/>
        <w:ind w:left="1396" w:right="0" w:hanging="310"/>
        <w:jc w:val="left"/>
        <w:rPr>
          <w:rFonts w:ascii="Times New Roman" w:eastAsia="Times New Roman"/>
          <w:sz w:val="21"/>
        </w:rPr>
      </w:pPr>
      <w:r>
        <w:rPr>
          <w:sz w:val="21"/>
        </w:rPr>
        <w:t>丝锥</w:t>
      </w:r>
      <w:r>
        <w:rPr>
          <w:sz w:val="21"/>
        </w:rPr>
        <w:tab/>
      </w:r>
      <w:r>
        <w:rPr>
          <w:rFonts w:ascii="Times New Roman" w:eastAsia="Times New Roman"/>
          <w:sz w:val="21"/>
        </w:rPr>
        <w:t>B.</w:t>
      </w:r>
      <w:r>
        <w:rPr>
          <w:rFonts w:ascii="Times New Roman" w:eastAsia="Times New Roman"/>
          <w:spacing w:val="50"/>
          <w:sz w:val="21"/>
        </w:rPr>
        <w:t xml:space="preserve"> </w:t>
      </w:r>
      <w:r>
        <w:rPr>
          <w:sz w:val="21"/>
        </w:rPr>
        <w:t>螺纹车刀</w:t>
      </w:r>
      <w:r>
        <w:rPr>
          <w:sz w:val="21"/>
        </w:rPr>
        <w:tab/>
      </w:r>
      <w:r>
        <w:rPr>
          <w:rFonts w:ascii="Times New Roman" w:eastAsia="Times New Roman"/>
          <w:sz w:val="21"/>
        </w:rPr>
        <w:t>C.</w:t>
      </w:r>
      <w:r>
        <w:rPr>
          <w:rFonts w:ascii="Times New Roman" w:eastAsia="Times New Roman"/>
          <w:spacing w:val="1"/>
          <w:sz w:val="21"/>
        </w:rPr>
        <w:t xml:space="preserve"> </w:t>
      </w:r>
      <w:r>
        <w:rPr>
          <w:sz w:val="21"/>
        </w:rPr>
        <w:t>板牙</w:t>
      </w:r>
    </w:p>
    <w:p>
      <w:pPr>
        <w:pStyle w:val="4"/>
        <w:spacing w:before="0"/>
        <w:ind w:left="0" w:firstLine="0"/>
        <w:rPr>
          <w:sz w:val="22"/>
        </w:rPr>
      </w:pPr>
    </w:p>
    <w:p>
      <w:pPr>
        <w:pStyle w:val="4"/>
        <w:spacing w:before="1"/>
        <w:ind w:left="0" w:firstLine="0"/>
        <w:rPr>
          <w:sz w:val="23"/>
        </w:rPr>
      </w:pPr>
    </w:p>
    <w:p>
      <w:pPr>
        <w:pStyle w:val="3"/>
      </w:pPr>
      <w:r>
        <w:t>三．多选</w:t>
      </w:r>
    </w:p>
    <w:p>
      <w:pPr>
        <w:pStyle w:val="9"/>
        <w:numPr>
          <w:ilvl w:val="0"/>
          <w:numId w:val="31"/>
        </w:numPr>
        <w:tabs>
          <w:tab w:val="left" w:pos="878"/>
          <w:tab w:val="left" w:pos="879"/>
          <w:tab w:val="left" w:pos="5603"/>
        </w:tabs>
        <w:spacing w:before="163" w:after="0" w:line="240" w:lineRule="auto"/>
        <w:ind w:left="878" w:right="0" w:hanging="421"/>
        <w:jc w:val="left"/>
        <w:rPr>
          <w:sz w:val="21"/>
        </w:rPr>
      </w:pPr>
      <w:r>
        <w:rPr>
          <w:sz w:val="21"/>
        </w:rPr>
        <w:t>单件小批生产中工件划线的作用是</w:t>
      </w:r>
      <w:r>
        <w:rPr>
          <w:sz w:val="21"/>
          <w:u w:val="single"/>
        </w:rPr>
        <w:t xml:space="preserve"> </w:t>
      </w:r>
      <w:r>
        <w:rPr>
          <w:sz w:val="24"/>
        </w:rPr>
        <w:t>ABD</w:t>
      </w:r>
      <w:r>
        <w:rPr>
          <w:sz w:val="21"/>
          <w:u w:val="single"/>
        </w:rPr>
        <w:tab/>
      </w:r>
      <w:r>
        <w:rPr>
          <w:sz w:val="21"/>
        </w:rPr>
        <w:t>。</w:t>
      </w:r>
    </w:p>
    <w:p>
      <w:pPr>
        <w:pStyle w:val="9"/>
        <w:numPr>
          <w:ilvl w:val="1"/>
          <w:numId w:val="31"/>
        </w:numPr>
        <w:tabs>
          <w:tab w:val="left" w:pos="1613"/>
          <w:tab w:val="left" w:pos="4238"/>
        </w:tabs>
        <w:spacing w:before="173" w:after="0" w:line="240" w:lineRule="auto"/>
        <w:ind w:left="1612" w:right="0" w:hanging="315"/>
        <w:jc w:val="left"/>
        <w:rPr>
          <w:sz w:val="21"/>
        </w:rPr>
      </w:pPr>
      <w:r>
        <w:rPr>
          <w:sz w:val="21"/>
        </w:rPr>
        <w:t>合理分配加工余量</w:t>
      </w:r>
      <w:r>
        <w:rPr>
          <w:sz w:val="21"/>
        </w:rPr>
        <w:tab/>
      </w:r>
      <w:r>
        <w:rPr>
          <w:sz w:val="21"/>
        </w:rPr>
        <w:t>B.</w:t>
      </w:r>
      <w:r>
        <w:rPr>
          <w:spacing w:val="-2"/>
          <w:sz w:val="21"/>
        </w:rPr>
        <w:t xml:space="preserve"> </w:t>
      </w:r>
      <w:r>
        <w:rPr>
          <w:sz w:val="21"/>
        </w:rPr>
        <w:t>检查毛坯的形状和尺寸是否合格</w:t>
      </w:r>
    </w:p>
    <w:p>
      <w:pPr>
        <w:pStyle w:val="4"/>
        <w:tabs>
          <w:tab w:val="left" w:pos="4238"/>
        </w:tabs>
        <w:ind w:left="1298" w:firstLine="0"/>
      </w:pPr>
      <w:r>
        <w:t>C.</w:t>
      </w:r>
      <w:r>
        <w:rPr>
          <w:spacing w:val="-5"/>
        </w:rPr>
        <w:t xml:space="preserve"> </w:t>
      </w:r>
      <w:r>
        <w:t>为保证工件的位置精度</w:t>
      </w:r>
      <w:r>
        <w:tab/>
      </w:r>
      <w:r>
        <w:t>D.</w:t>
      </w:r>
      <w:r>
        <w:rPr>
          <w:spacing w:val="-1"/>
        </w:rPr>
        <w:t xml:space="preserve"> </w:t>
      </w:r>
      <w:r>
        <w:t>作为工件安装和加工的依据</w:t>
      </w:r>
    </w:p>
    <w:p>
      <w:pPr>
        <w:pStyle w:val="9"/>
        <w:numPr>
          <w:ilvl w:val="0"/>
          <w:numId w:val="31"/>
        </w:numPr>
        <w:tabs>
          <w:tab w:val="left" w:pos="878"/>
          <w:tab w:val="left" w:pos="879"/>
          <w:tab w:val="left" w:pos="5183"/>
        </w:tabs>
        <w:spacing w:before="170" w:after="0" w:line="240" w:lineRule="auto"/>
        <w:ind w:left="878" w:right="0" w:hanging="421"/>
        <w:jc w:val="left"/>
        <w:rPr>
          <w:sz w:val="21"/>
        </w:rPr>
      </w:pPr>
      <w:r>
        <w:rPr>
          <w:sz w:val="21"/>
        </w:rPr>
        <w:t>划线工具中用来划线的工具有</w:t>
      </w:r>
      <w:r>
        <w:rPr>
          <w:sz w:val="21"/>
          <w:u w:val="single"/>
        </w:rPr>
        <w:t xml:space="preserve"> </w:t>
      </w:r>
      <w:r>
        <w:rPr>
          <w:sz w:val="24"/>
        </w:rPr>
        <w:t>BC</w:t>
      </w:r>
      <w:r>
        <w:rPr>
          <w:sz w:val="21"/>
          <w:u w:val="single"/>
        </w:rPr>
        <w:tab/>
      </w:r>
      <w:r>
        <w:rPr>
          <w:sz w:val="21"/>
        </w:rPr>
        <w:t>。</w:t>
      </w:r>
    </w:p>
    <w:p>
      <w:pPr>
        <w:pStyle w:val="4"/>
        <w:tabs>
          <w:tab w:val="left" w:pos="2476"/>
          <w:tab w:val="left" w:pos="3736"/>
          <w:tab w:val="left" w:pos="4156"/>
          <w:tab w:val="left" w:pos="5522"/>
        </w:tabs>
        <w:spacing w:before="173"/>
        <w:ind w:left="1166" w:firstLine="0"/>
      </w:pPr>
      <w:r>
        <w:t>A.V</w:t>
      </w:r>
      <w:r>
        <w:rPr>
          <w:spacing w:val="-54"/>
        </w:rPr>
        <w:t xml:space="preserve"> </w:t>
      </w:r>
      <w:r>
        <w:t>型铁</w:t>
      </w:r>
      <w:r>
        <w:tab/>
      </w:r>
      <w:r>
        <w:t>B. 划规;</w:t>
      </w:r>
      <w:r>
        <w:tab/>
      </w:r>
      <w:r>
        <w:t>C.</w:t>
      </w:r>
      <w:r>
        <w:tab/>
      </w:r>
      <w:r>
        <w:t>高度游标尺</w:t>
      </w:r>
      <w:r>
        <w:tab/>
      </w:r>
      <w:r>
        <w:t>D.</w:t>
      </w:r>
      <w:r>
        <w:rPr>
          <w:spacing w:val="-1"/>
        </w:rPr>
        <w:t xml:space="preserve"> </w:t>
      </w:r>
      <w:r>
        <w:t>方箱</w:t>
      </w:r>
    </w:p>
    <w:p>
      <w:pPr>
        <w:pStyle w:val="9"/>
        <w:numPr>
          <w:ilvl w:val="0"/>
          <w:numId w:val="31"/>
        </w:numPr>
        <w:tabs>
          <w:tab w:val="left" w:pos="878"/>
          <w:tab w:val="left" w:pos="879"/>
          <w:tab w:val="left" w:pos="5078"/>
        </w:tabs>
        <w:spacing w:before="170" w:after="0" w:line="240" w:lineRule="auto"/>
        <w:ind w:left="878" w:right="0" w:hanging="421"/>
        <w:jc w:val="left"/>
        <w:rPr>
          <w:rFonts w:ascii="Times New Roman" w:eastAsia="Times New Roman"/>
          <w:sz w:val="21"/>
        </w:rPr>
      </w:pPr>
      <w:r>
        <w:rPr>
          <w:sz w:val="21"/>
        </w:rPr>
        <w:t>用来进行平面划线作图的主要工具是</w:t>
      </w:r>
      <w:r>
        <w:rPr>
          <w:sz w:val="21"/>
          <w:u w:val="single"/>
        </w:rPr>
        <w:t xml:space="preserve"> </w:t>
      </w:r>
      <w:r>
        <w:rPr>
          <w:sz w:val="24"/>
        </w:rPr>
        <w:t>AB</w:t>
      </w:r>
      <w:r>
        <w:rPr>
          <w:sz w:val="21"/>
          <w:u w:val="single"/>
        </w:rPr>
        <w:tab/>
      </w:r>
      <w:r>
        <w:rPr>
          <w:sz w:val="21"/>
        </w:rPr>
        <w:t>。</w:t>
      </w:r>
    </w:p>
    <w:p>
      <w:pPr>
        <w:pStyle w:val="9"/>
        <w:numPr>
          <w:ilvl w:val="1"/>
          <w:numId w:val="31"/>
        </w:numPr>
        <w:tabs>
          <w:tab w:val="left" w:pos="1659"/>
          <w:tab w:val="left" w:pos="2392"/>
          <w:tab w:val="left" w:pos="3424"/>
          <w:tab w:val="left" w:pos="4353"/>
        </w:tabs>
        <w:spacing w:before="170" w:after="0" w:line="240" w:lineRule="auto"/>
        <w:ind w:left="1658" w:right="0" w:hanging="361"/>
        <w:jc w:val="left"/>
        <w:rPr>
          <w:rFonts w:ascii="Times New Roman" w:eastAsia="Times New Roman"/>
          <w:sz w:val="21"/>
        </w:rPr>
      </w:pPr>
      <w:r>
        <w:rPr>
          <w:sz w:val="21"/>
        </w:rPr>
        <w:t>划针</w:t>
      </w:r>
      <w:r>
        <w:rPr>
          <w:sz w:val="21"/>
        </w:rPr>
        <w:tab/>
      </w:r>
      <w:r>
        <w:rPr>
          <w:rFonts w:ascii="Times New Roman" w:eastAsia="Times New Roman"/>
          <w:sz w:val="21"/>
        </w:rPr>
        <w:t>B.</w:t>
      </w:r>
      <w:r>
        <w:rPr>
          <w:rFonts w:ascii="Times New Roman" w:eastAsia="Times New Roman"/>
          <w:spacing w:val="51"/>
          <w:sz w:val="21"/>
        </w:rPr>
        <w:t xml:space="preserve"> </w:t>
      </w:r>
      <w:r>
        <w:rPr>
          <w:sz w:val="21"/>
        </w:rPr>
        <w:t>划规</w:t>
      </w:r>
      <w:r>
        <w:rPr>
          <w:sz w:val="21"/>
        </w:rPr>
        <w:tab/>
      </w:r>
      <w:r>
        <w:rPr>
          <w:rFonts w:ascii="Times New Roman" w:eastAsia="Times New Roman"/>
          <w:sz w:val="21"/>
        </w:rPr>
        <w:t>C.</w:t>
      </w:r>
      <w:r>
        <w:rPr>
          <w:rFonts w:ascii="Times New Roman" w:eastAsia="Times New Roman"/>
          <w:spacing w:val="51"/>
          <w:sz w:val="21"/>
        </w:rPr>
        <w:t xml:space="preserve"> </w:t>
      </w:r>
      <w:r>
        <w:rPr>
          <w:sz w:val="21"/>
        </w:rPr>
        <w:t>划卡</w:t>
      </w:r>
      <w:r>
        <w:rPr>
          <w:sz w:val="21"/>
        </w:rPr>
        <w:tab/>
      </w:r>
      <w:r>
        <w:rPr>
          <w:rFonts w:ascii="Times New Roman" w:eastAsia="Times New Roman"/>
          <w:sz w:val="21"/>
        </w:rPr>
        <w:t>D.</w:t>
      </w:r>
      <w:r>
        <w:rPr>
          <w:rFonts w:ascii="Times New Roman" w:eastAsia="Times New Roman"/>
          <w:spacing w:val="51"/>
          <w:sz w:val="21"/>
        </w:rPr>
        <w:t xml:space="preserve"> </w:t>
      </w:r>
      <w:r>
        <w:rPr>
          <w:sz w:val="21"/>
        </w:rPr>
        <w:t>划针盘</w:t>
      </w:r>
    </w:p>
    <w:p>
      <w:pPr>
        <w:pStyle w:val="9"/>
        <w:numPr>
          <w:ilvl w:val="0"/>
          <w:numId w:val="31"/>
        </w:numPr>
        <w:tabs>
          <w:tab w:val="left" w:pos="878"/>
          <w:tab w:val="left" w:pos="879"/>
        </w:tabs>
        <w:spacing w:before="172" w:after="0" w:line="240" w:lineRule="auto"/>
        <w:ind w:left="878" w:right="0" w:hanging="421"/>
        <w:jc w:val="left"/>
        <w:rPr>
          <w:rFonts w:hint="default"/>
          <w:sz w:val="21"/>
          <w:lang w:val="en-US"/>
        </w:rPr>
      </w:pPr>
      <w:r>
        <w:rPr>
          <w:sz w:val="21"/>
        </w:rPr>
        <w:t>下列的锉削方法, 哪些可用作平面的粗锉?</w:t>
      </w:r>
      <w:r>
        <w:rPr>
          <w:rFonts w:hint="eastAsia"/>
          <w:sz w:val="21"/>
          <w:lang w:val="en-US" w:eastAsia="zh-CN"/>
        </w:rPr>
        <w:t>AB</w:t>
      </w:r>
    </w:p>
    <w:p>
      <w:pPr>
        <w:pStyle w:val="9"/>
        <w:numPr>
          <w:ilvl w:val="1"/>
          <w:numId w:val="31"/>
        </w:numPr>
        <w:tabs>
          <w:tab w:val="left" w:pos="1613"/>
          <w:tab w:val="left" w:pos="2767"/>
          <w:tab w:val="left" w:pos="4447"/>
          <w:tab w:val="left" w:pos="5918"/>
        </w:tabs>
        <w:spacing w:before="170" w:after="0" w:line="240" w:lineRule="auto"/>
        <w:ind w:left="1612" w:right="0" w:hanging="315"/>
        <w:jc w:val="left"/>
        <w:rPr>
          <w:sz w:val="21"/>
        </w:rPr>
      </w:pPr>
      <w:r>
        <w:rPr>
          <w:sz w:val="21"/>
        </w:rPr>
        <w:t>顺锉法</w:t>
      </w:r>
      <w:r>
        <w:rPr>
          <w:sz w:val="21"/>
        </w:rPr>
        <w:tab/>
      </w:r>
      <w:r>
        <w:rPr>
          <w:sz w:val="21"/>
        </w:rPr>
        <w:t>B.</w:t>
      </w:r>
      <w:r>
        <w:rPr>
          <w:spacing w:val="-1"/>
          <w:sz w:val="21"/>
        </w:rPr>
        <w:t xml:space="preserve"> </w:t>
      </w:r>
      <w:r>
        <w:rPr>
          <w:sz w:val="21"/>
        </w:rPr>
        <w:t>交叉锉法</w:t>
      </w:r>
      <w:r>
        <w:rPr>
          <w:sz w:val="21"/>
        </w:rPr>
        <w:tab/>
      </w:r>
      <w:r>
        <w:rPr>
          <w:sz w:val="21"/>
        </w:rPr>
        <w:t>C. 推锉法</w:t>
      </w:r>
      <w:r>
        <w:rPr>
          <w:sz w:val="21"/>
        </w:rPr>
        <w:tab/>
      </w:r>
      <w:r>
        <w:rPr>
          <w:sz w:val="21"/>
        </w:rPr>
        <w:t>D.</w:t>
      </w:r>
      <w:r>
        <w:rPr>
          <w:spacing w:val="-1"/>
          <w:sz w:val="21"/>
        </w:rPr>
        <w:t xml:space="preserve"> </w:t>
      </w:r>
      <w:r>
        <w:rPr>
          <w:sz w:val="21"/>
        </w:rPr>
        <w:t>滚锉法</w:t>
      </w:r>
    </w:p>
    <w:p>
      <w:pPr>
        <w:pStyle w:val="9"/>
        <w:numPr>
          <w:ilvl w:val="0"/>
          <w:numId w:val="31"/>
        </w:numPr>
        <w:tabs>
          <w:tab w:val="left" w:pos="878"/>
          <w:tab w:val="left" w:pos="879"/>
        </w:tabs>
        <w:spacing w:before="171" w:after="0" w:line="240" w:lineRule="auto"/>
        <w:ind w:left="878" w:right="0" w:hanging="421"/>
        <w:jc w:val="left"/>
        <w:rPr>
          <w:sz w:val="21"/>
        </w:rPr>
      </w:pPr>
      <w:r>
        <w:rPr>
          <w:sz w:val="21"/>
        </w:rPr>
        <w:t>滚锉法可以加工下列哪些表面?</w:t>
      </w:r>
      <w:r>
        <w:rPr>
          <w:rFonts w:hint="eastAsia"/>
          <w:sz w:val="21"/>
          <w:lang w:val="en-US" w:eastAsia="zh-CN"/>
        </w:rPr>
        <w:t>CD</w:t>
      </w:r>
    </w:p>
    <w:p>
      <w:pPr>
        <w:pStyle w:val="9"/>
        <w:numPr>
          <w:ilvl w:val="1"/>
          <w:numId w:val="31"/>
        </w:numPr>
        <w:tabs>
          <w:tab w:val="left" w:pos="1613"/>
          <w:tab w:val="left" w:pos="2767"/>
          <w:tab w:val="left" w:pos="4132"/>
          <w:tab w:val="left" w:pos="6232"/>
        </w:tabs>
        <w:spacing w:before="172" w:after="0" w:line="240" w:lineRule="auto"/>
        <w:ind w:left="1612" w:right="0" w:hanging="315"/>
        <w:jc w:val="left"/>
        <w:rPr>
          <w:sz w:val="21"/>
        </w:rPr>
      </w:pPr>
      <w:r>
        <w:rPr>
          <w:sz w:val="21"/>
        </w:rPr>
        <w:t>方孔</w:t>
      </w:r>
      <w:r>
        <w:rPr>
          <w:sz w:val="21"/>
        </w:rPr>
        <w:tab/>
      </w:r>
      <w:r>
        <w:rPr>
          <w:sz w:val="21"/>
        </w:rPr>
        <w:t>B.</w:t>
      </w:r>
      <w:r>
        <w:rPr>
          <w:spacing w:val="-1"/>
          <w:sz w:val="21"/>
        </w:rPr>
        <w:t xml:space="preserve"> </w:t>
      </w:r>
      <w:r>
        <w:rPr>
          <w:sz w:val="21"/>
        </w:rPr>
        <w:t>平面</w:t>
      </w:r>
      <w:r>
        <w:rPr>
          <w:sz w:val="21"/>
        </w:rPr>
        <w:tab/>
      </w:r>
      <w:r>
        <w:rPr>
          <w:sz w:val="21"/>
        </w:rPr>
        <w:t>C.</w:t>
      </w:r>
      <w:r>
        <w:rPr>
          <w:spacing w:val="-2"/>
          <w:sz w:val="21"/>
        </w:rPr>
        <w:t xml:space="preserve"> </w:t>
      </w:r>
      <w:r>
        <w:rPr>
          <w:sz w:val="21"/>
        </w:rPr>
        <w:t>内外圆弧面</w:t>
      </w:r>
      <w:r>
        <w:rPr>
          <w:sz w:val="21"/>
        </w:rPr>
        <w:tab/>
      </w:r>
      <w:r>
        <w:rPr>
          <w:sz w:val="21"/>
        </w:rPr>
        <w:t>D.</w:t>
      </w:r>
      <w:r>
        <w:rPr>
          <w:spacing w:val="-1"/>
          <w:sz w:val="21"/>
        </w:rPr>
        <w:t xml:space="preserve"> </w:t>
      </w:r>
      <w:r>
        <w:rPr>
          <w:sz w:val="21"/>
        </w:rPr>
        <w:t>内外倒角</w:t>
      </w:r>
    </w:p>
    <w:p>
      <w:pPr>
        <w:pStyle w:val="9"/>
        <w:numPr>
          <w:ilvl w:val="0"/>
          <w:numId w:val="31"/>
        </w:numPr>
        <w:tabs>
          <w:tab w:val="left" w:pos="878"/>
          <w:tab w:val="left" w:pos="879"/>
        </w:tabs>
        <w:spacing w:before="170" w:after="0" w:line="240" w:lineRule="auto"/>
        <w:ind w:left="878" w:right="0" w:hanging="421"/>
        <w:jc w:val="left"/>
        <w:rPr>
          <w:sz w:val="21"/>
        </w:rPr>
      </w:pPr>
      <w:r>
        <w:rPr>
          <w:sz w:val="21"/>
        </w:rPr>
        <w:t>以下哪几种孔加工可在钻床上进行?</w:t>
      </w:r>
      <w:r>
        <w:rPr>
          <w:sz w:val="24"/>
        </w:rPr>
        <w:t>ABD</w:t>
      </w:r>
    </w:p>
    <w:p>
      <w:pPr>
        <w:pStyle w:val="9"/>
        <w:numPr>
          <w:ilvl w:val="1"/>
          <w:numId w:val="31"/>
        </w:numPr>
        <w:tabs>
          <w:tab w:val="left" w:pos="1613"/>
          <w:tab w:val="left" w:pos="2767"/>
          <w:tab w:val="left" w:pos="4238"/>
          <w:tab w:val="left" w:pos="5812"/>
        </w:tabs>
        <w:spacing w:before="170" w:after="0" w:line="240" w:lineRule="auto"/>
        <w:ind w:left="1612" w:right="0" w:hanging="315"/>
        <w:jc w:val="left"/>
        <w:rPr>
          <w:sz w:val="21"/>
        </w:rPr>
      </w:pPr>
      <w:r>
        <w:rPr>
          <w:sz w:val="21"/>
        </w:rPr>
        <w:t>钻孔</w:t>
      </w:r>
      <w:r>
        <w:rPr>
          <w:sz w:val="21"/>
        </w:rPr>
        <w:tab/>
      </w:r>
      <w:r>
        <w:rPr>
          <w:sz w:val="21"/>
        </w:rPr>
        <w:t>B.</w:t>
      </w:r>
      <w:r>
        <w:rPr>
          <w:spacing w:val="-1"/>
          <w:sz w:val="21"/>
        </w:rPr>
        <w:t xml:space="preserve"> </w:t>
      </w:r>
      <w:r>
        <w:rPr>
          <w:sz w:val="21"/>
        </w:rPr>
        <w:t>锪孔</w:t>
      </w:r>
      <w:r>
        <w:rPr>
          <w:sz w:val="21"/>
        </w:rPr>
        <w:tab/>
      </w:r>
      <w:r>
        <w:rPr>
          <w:sz w:val="21"/>
        </w:rPr>
        <w:t>C.</w:t>
      </w:r>
      <w:r>
        <w:rPr>
          <w:spacing w:val="-2"/>
          <w:sz w:val="21"/>
        </w:rPr>
        <w:t xml:space="preserve"> </w:t>
      </w:r>
      <w:r>
        <w:rPr>
          <w:sz w:val="21"/>
        </w:rPr>
        <w:t>镗孔</w:t>
      </w:r>
      <w:r>
        <w:rPr>
          <w:sz w:val="21"/>
        </w:rPr>
        <w:tab/>
      </w:r>
      <w:r>
        <w:rPr>
          <w:sz w:val="21"/>
        </w:rPr>
        <w:t>D.</w:t>
      </w:r>
      <w:r>
        <w:rPr>
          <w:spacing w:val="-1"/>
          <w:sz w:val="21"/>
        </w:rPr>
        <w:t xml:space="preserve"> </w:t>
      </w:r>
      <w:r>
        <w:rPr>
          <w:sz w:val="21"/>
        </w:rPr>
        <w:t>铰孔</w:t>
      </w:r>
    </w:p>
    <w:p>
      <w:pPr>
        <w:pStyle w:val="9"/>
        <w:numPr>
          <w:ilvl w:val="0"/>
          <w:numId w:val="31"/>
        </w:numPr>
        <w:tabs>
          <w:tab w:val="left" w:pos="878"/>
          <w:tab w:val="left" w:pos="879"/>
        </w:tabs>
        <w:spacing w:before="173" w:after="0" w:line="240" w:lineRule="auto"/>
        <w:ind w:left="878" w:right="0" w:hanging="421"/>
        <w:jc w:val="left"/>
        <w:rPr>
          <w:sz w:val="21"/>
        </w:rPr>
      </w:pPr>
      <w:r>
        <w:rPr>
          <w:sz w:val="21"/>
        </w:rPr>
        <w:t>下列加工工作哪些属于钳工的工作范围?</w:t>
      </w:r>
      <w:r>
        <w:rPr>
          <w:sz w:val="24"/>
        </w:rPr>
        <w:t>AB</w:t>
      </w:r>
      <w:r>
        <w:rPr>
          <w:rFonts w:hint="eastAsia"/>
          <w:sz w:val="24"/>
          <w:lang w:val="en-US" w:eastAsia="zh-CN"/>
        </w:rPr>
        <w:t>D</w:t>
      </w:r>
    </w:p>
    <w:p>
      <w:pPr>
        <w:pStyle w:val="9"/>
        <w:numPr>
          <w:ilvl w:val="1"/>
          <w:numId w:val="31"/>
        </w:numPr>
        <w:tabs>
          <w:tab w:val="left" w:pos="1193"/>
          <w:tab w:val="left" w:pos="2452"/>
          <w:tab w:val="left" w:pos="4238"/>
          <w:tab w:val="left" w:pos="6338"/>
        </w:tabs>
        <w:spacing w:before="170" w:after="0" w:line="240" w:lineRule="auto"/>
        <w:ind w:left="1192" w:right="0" w:hanging="315"/>
        <w:jc w:val="left"/>
        <w:rPr>
          <w:sz w:val="21"/>
        </w:rPr>
      </w:pPr>
      <w:r>
        <w:rPr>
          <w:sz w:val="21"/>
        </w:rPr>
        <w:t>工件锉削</w:t>
      </w:r>
      <w:r>
        <w:rPr>
          <w:sz w:val="21"/>
        </w:rPr>
        <w:tab/>
      </w:r>
      <w:r>
        <w:rPr>
          <w:sz w:val="21"/>
        </w:rPr>
        <w:t>B.</w:t>
      </w:r>
      <w:r>
        <w:rPr>
          <w:spacing w:val="-3"/>
          <w:sz w:val="21"/>
        </w:rPr>
        <w:t xml:space="preserve"> </w:t>
      </w:r>
      <w:r>
        <w:rPr>
          <w:sz w:val="21"/>
        </w:rPr>
        <w:t>手动攻螺纹</w:t>
      </w:r>
      <w:r>
        <w:rPr>
          <w:sz w:val="21"/>
        </w:rPr>
        <w:tab/>
      </w:r>
      <w:r>
        <w:rPr>
          <w:sz w:val="21"/>
        </w:rPr>
        <w:t>C.</w:t>
      </w:r>
      <w:r>
        <w:rPr>
          <w:spacing w:val="-3"/>
          <w:sz w:val="21"/>
        </w:rPr>
        <w:t xml:space="preserve"> </w:t>
      </w:r>
      <w:r>
        <w:rPr>
          <w:sz w:val="21"/>
        </w:rPr>
        <w:t>加工轴上键槽</w:t>
      </w:r>
      <w:r>
        <w:rPr>
          <w:sz w:val="21"/>
        </w:rPr>
        <w:tab/>
      </w:r>
      <w:r>
        <w:rPr>
          <w:sz w:val="21"/>
        </w:rPr>
        <w:t>D.</w:t>
      </w:r>
      <w:r>
        <w:rPr>
          <w:spacing w:val="-1"/>
          <w:sz w:val="21"/>
        </w:rPr>
        <w:t xml:space="preserve"> </w:t>
      </w:r>
      <w:r>
        <w:rPr>
          <w:sz w:val="21"/>
        </w:rPr>
        <w:t>工件划线</w:t>
      </w:r>
    </w:p>
    <w:p>
      <w:pPr>
        <w:pStyle w:val="9"/>
        <w:numPr>
          <w:ilvl w:val="0"/>
          <w:numId w:val="31"/>
        </w:numPr>
        <w:tabs>
          <w:tab w:val="left" w:pos="878"/>
          <w:tab w:val="left" w:pos="879"/>
        </w:tabs>
        <w:spacing w:before="170" w:after="0" w:line="240" w:lineRule="auto"/>
        <w:ind w:left="878" w:right="0" w:hanging="421"/>
        <w:jc w:val="left"/>
        <w:rPr>
          <w:sz w:val="21"/>
        </w:rPr>
      </w:pPr>
      <w:r>
        <w:rPr>
          <w:spacing w:val="-14"/>
          <w:sz w:val="21"/>
        </w:rPr>
        <w:t xml:space="preserve">锉削图 </w:t>
      </w:r>
      <w:r>
        <w:rPr>
          <w:sz w:val="21"/>
        </w:rPr>
        <w:t>29</w:t>
      </w:r>
      <w:r>
        <w:rPr>
          <w:spacing w:val="-8"/>
          <w:sz w:val="21"/>
        </w:rPr>
        <w:t xml:space="preserve"> 所示有阴影的表面, 可应用哪些锉削方法?</w:t>
      </w:r>
      <w:r>
        <w:rPr>
          <w:sz w:val="24"/>
        </w:rPr>
        <w:t>ABC</w:t>
      </w:r>
    </w:p>
    <w:p>
      <w:pPr>
        <w:pStyle w:val="9"/>
        <w:numPr>
          <w:ilvl w:val="1"/>
          <w:numId w:val="31"/>
        </w:numPr>
        <w:tabs>
          <w:tab w:val="left" w:pos="1613"/>
          <w:tab w:val="left" w:pos="2872"/>
          <w:tab w:val="left" w:pos="4447"/>
          <w:tab w:val="left" w:pos="5918"/>
        </w:tabs>
        <w:spacing w:before="173" w:after="0" w:line="240" w:lineRule="auto"/>
        <w:ind w:left="1612" w:right="0" w:hanging="315"/>
        <w:jc w:val="left"/>
        <w:rPr>
          <w:sz w:val="21"/>
        </w:rPr>
      </w:pPr>
      <w:r>
        <w:rPr>
          <w:sz w:val="21"/>
        </w:rPr>
        <w:t>顺锉法</w:t>
      </w:r>
      <w:r>
        <w:rPr>
          <w:sz w:val="21"/>
        </w:rPr>
        <w:tab/>
      </w:r>
      <w:r>
        <w:rPr>
          <w:sz w:val="21"/>
        </w:rPr>
        <w:t>B.</w:t>
      </w:r>
      <w:r>
        <w:rPr>
          <w:spacing w:val="-3"/>
          <w:sz w:val="21"/>
        </w:rPr>
        <w:t xml:space="preserve"> </w:t>
      </w:r>
      <w:r>
        <w:rPr>
          <w:sz w:val="21"/>
        </w:rPr>
        <w:t>交叉锉法</w:t>
      </w:r>
      <w:r>
        <w:rPr>
          <w:sz w:val="21"/>
        </w:rPr>
        <w:tab/>
      </w:r>
      <w:r>
        <w:rPr>
          <w:sz w:val="21"/>
        </w:rPr>
        <w:t>C. 推锉法</w:t>
      </w:r>
      <w:r>
        <w:rPr>
          <w:sz w:val="21"/>
        </w:rPr>
        <w:tab/>
      </w:r>
      <w:r>
        <w:rPr>
          <w:sz w:val="21"/>
        </w:rPr>
        <w:t>D.</w:t>
      </w:r>
      <w:r>
        <w:rPr>
          <w:spacing w:val="-1"/>
          <w:sz w:val="21"/>
        </w:rPr>
        <w:t xml:space="preserve"> </w:t>
      </w:r>
      <w:r>
        <w:rPr>
          <w:sz w:val="21"/>
        </w:rPr>
        <w:t>滚锉法</w:t>
      </w:r>
    </w:p>
    <w:p>
      <w:pPr>
        <w:pStyle w:val="9"/>
        <w:numPr>
          <w:ilvl w:val="0"/>
          <w:numId w:val="31"/>
        </w:numPr>
        <w:tabs>
          <w:tab w:val="left" w:pos="878"/>
          <w:tab w:val="left" w:pos="879"/>
        </w:tabs>
        <w:spacing w:before="170" w:after="0" w:line="240" w:lineRule="auto"/>
        <w:ind w:left="878" w:right="0" w:hanging="421"/>
        <w:jc w:val="left"/>
        <w:rPr>
          <w:sz w:val="21"/>
        </w:rPr>
      </w:pPr>
      <w:r>
        <w:rPr>
          <w:spacing w:val="-14"/>
          <w:sz w:val="21"/>
        </w:rPr>
        <w:t xml:space="preserve">粗锉图 </w:t>
      </w:r>
      <w:r>
        <w:rPr>
          <w:sz w:val="21"/>
        </w:rPr>
        <w:t>29</w:t>
      </w:r>
      <w:r>
        <w:rPr>
          <w:spacing w:val="-8"/>
          <w:sz w:val="21"/>
        </w:rPr>
        <w:t xml:space="preserve"> 所示有阴影的表面, 可应用哪些锉削方法?</w:t>
      </w:r>
      <w:r>
        <w:rPr>
          <w:sz w:val="24"/>
        </w:rPr>
        <w:t>BC</w:t>
      </w:r>
    </w:p>
    <w:p>
      <w:pPr>
        <w:pStyle w:val="9"/>
        <w:numPr>
          <w:ilvl w:val="1"/>
          <w:numId w:val="31"/>
        </w:numPr>
        <w:tabs>
          <w:tab w:val="left" w:pos="1613"/>
          <w:tab w:val="left" w:pos="2978"/>
          <w:tab w:val="left" w:pos="4447"/>
          <w:tab w:val="left" w:pos="6023"/>
        </w:tabs>
        <w:spacing w:before="170" w:after="0" w:line="240" w:lineRule="auto"/>
        <w:ind w:left="1612" w:right="0" w:hanging="315"/>
        <w:jc w:val="left"/>
        <w:rPr>
          <w:sz w:val="21"/>
        </w:rPr>
      </w:pPr>
      <w:r>
        <w:rPr>
          <w:sz w:val="21"/>
        </w:rPr>
        <w:t>推锉法</w:t>
      </w:r>
      <w:r>
        <w:rPr>
          <w:sz w:val="21"/>
        </w:rPr>
        <w:tab/>
      </w:r>
      <w:r>
        <w:rPr>
          <w:sz w:val="21"/>
        </w:rPr>
        <w:t>B.</w:t>
      </w:r>
      <w:r>
        <w:rPr>
          <w:spacing w:val="-2"/>
          <w:sz w:val="21"/>
        </w:rPr>
        <w:t xml:space="preserve"> </w:t>
      </w:r>
      <w:r>
        <w:rPr>
          <w:sz w:val="21"/>
        </w:rPr>
        <w:t>顺锉法</w:t>
      </w:r>
      <w:r>
        <w:rPr>
          <w:sz w:val="21"/>
        </w:rPr>
        <w:tab/>
      </w:r>
      <w:r>
        <w:rPr>
          <w:sz w:val="21"/>
        </w:rPr>
        <w:t>C.</w:t>
      </w:r>
      <w:r>
        <w:rPr>
          <w:spacing w:val="-1"/>
          <w:sz w:val="21"/>
        </w:rPr>
        <w:t xml:space="preserve"> </w:t>
      </w:r>
      <w:r>
        <w:rPr>
          <w:sz w:val="21"/>
        </w:rPr>
        <w:t>交叉锉法</w:t>
      </w:r>
      <w:r>
        <w:rPr>
          <w:sz w:val="21"/>
        </w:rPr>
        <w:tab/>
      </w:r>
      <w:r>
        <w:rPr>
          <w:sz w:val="21"/>
        </w:rPr>
        <w:t>D.</w:t>
      </w:r>
      <w:r>
        <w:rPr>
          <w:spacing w:val="-1"/>
          <w:sz w:val="21"/>
        </w:rPr>
        <w:t xml:space="preserve"> </w:t>
      </w:r>
      <w:r>
        <w:rPr>
          <w:sz w:val="21"/>
        </w:rPr>
        <w:t>滚锉法</w:t>
      </w:r>
    </w:p>
    <w:p>
      <w:pPr>
        <w:spacing w:after="0" w:line="240" w:lineRule="auto"/>
        <w:jc w:val="left"/>
        <w:rPr>
          <w:sz w:val="21"/>
        </w:rPr>
        <w:sectPr>
          <w:pgSz w:w="11910" w:h="16840"/>
          <w:pgMar w:top="1340" w:right="1060" w:bottom="1200" w:left="960" w:header="0" w:footer="1005" w:gutter="0"/>
        </w:sectPr>
      </w:pPr>
    </w:p>
    <w:p>
      <w:pPr>
        <w:pStyle w:val="9"/>
        <w:numPr>
          <w:ilvl w:val="0"/>
          <w:numId w:val="31"/>
        </w:numPr>
        <w:tabs>
          <w:tab w:val="left" w:pos="879"/>
        </w:tabs>
        <w:spacing w:before="49" w:after="0" w:line="240" w:lineRule="auto"/>
        <w:ind w:left="878" w:right="0" w:hanging="421"/>
        <w:jc w:val="left"/>
        <w:rPr>
          <w:sz w:val="21"/>
        </w:rPr>
      </w:pPr>
      <w:r>
        <w:rPr>
          <w:spacing w:val="-18"/>
          <w:sz w:val="21"/>
        </w:rPr>
        <w:t xml:space="preserve">如图 </w:t>
      </w:r>
      <w:r>
        <w:rPr>
          <w:sz w:val="21"/>
        </w:rPr>
        <w:t>29</w:t>
      </w:r>
      <w:r>
        <w:rPr>
          <w:spacing w:val="-8"/>
          <w:sz w:val="21"/>
        </w:rPr>
        <w:t xml:space="preserve"> 所示，用锉削修光有阴影的表面, 可应用哪些锉削方法?</w:t>
      </w:r>
      <w:r>
        <w:rPr>
          <w:sz w:val="24"/>
        </w:rPr>
        <w:t>AB</w:t>
      </w:r>
    </w:p>
    <w:p>
      <w:pPr>
        <w:pStyle w:val="9"/>
        <w:numPr>
          <w:ilvl w:val="1"/>
          <w:numId w:val="31"/>
        </w:numPr>
        <w:tabs>
          <w:tab w:val="left" w:pos="1613"/>
          <w:tab w:val="left" w:pos="2767"/>
          <w:tab w:val="left" w:pos="4343"/>
          <w:tab w:val="left" w:pos="5918"/>
        </w:tabs>
        <w:spacing w:before="170" w:after="0" w:line="240" w:lineRule="auto"/>
        <w:ind w:left="1612" w:right="0" w:hanging="315"/>
        <w:jc w:val="left"/>
        <w:rPr>
          <w:sz w:val="21"/>
        </w:rPr>
      </w:pPr>
      <w:r>
        <w:rPr>
          <w:sz w:val="21"/>
        </w:rPr>
        <w:t>推锉法</w:t>
      </w:r>
      <w:r>
        <w:rPr>
          <w:sz w:val="21"/>
        </w:rPr>
        <w:tab/>
      </w:r>
      <w:r>
        <w:rPr>
          <w:sz w:val="21"/>
        </w:rPr>
        <w:t>B. 顺锉法</w:t>
      </w:r>
      <w:r>
        <w:rPr>
          <w:sz w:val="21"/>
        </w:rPr>
        <w:tab/>
      </w:r>
      <w:r>
        <w:rPr>
          <w:sz w:val="21"/>
        </w:rPr>
        <w:t>C.</w:t>
      </w:r>
      <w:r>
        <w:rPr>
          <w:spacing w:val="-3"/>
          <w:sz w:val="21"/>
        </w:rPr>
        <w:t xml:space="preserve"> </w:t>
      </w:r>
      <w:r>
        <w:rPr>
          <w:sz w:val="21"/>
        </w:rPr>
        <w:t>交叉锉法</w:t>
      </w:r>
      <w:r>
        <w:rPr>
          <w:sz w:val="21"/>
        </w:rPr>
        <w:tab/>
      </w:r>
      <w:r>
        <w:rPr>
          <w:sz w:val="21"/>
        </w:rPr>
        <w:t>D.</w:t>
      </w:r>
      <w:r>
        <w:rPr>
          <w:spacing w:val="-1"/>
          <w:sz w:val="21"/>
        </w:rPr>
        <w:t xml:space="preserve"> </w:t>
      </w:r>
      <w:r>
        <w:rPr>
          <w:sz w:val="21"/>
        </w:rPr>
        <w:t>滚锉法</w:t>
      </w:r>
    </w:p>
    <w:p>
      <w:pPr>
        <w:pStyle w:val="9"/>
        <w:numPr>
          <w:ilvl w:val="0"/>
          <w:numId w:val="31"/>
        </w:numPr>
        <w:tabs>
          <w:tab w:val="left" w:pos="879"/>
        </w:tabs>
        <w:spacing w:before="170" w:after="0" w:line="240" w:lineRule="auto"/>
        <w:ind w:left="878" w:right="0" w:hanging="421"/>
        <w:jc w:val="left"/>
        <w:rPr>
          <w:sz w:val="21"/>
        </w:rPr>
      </w:pPr>
      <w:r>
        <w:rPr>
          <w:spacing w:val="-14"/>
          <w:sz w:val="21"/>
        </w:rPr>
        <w:t xml:space="preserve">锉削图 </w:t>
      </w:r>
      <w:r>
        <w:rPr>
          <w:sz w:val="21"/>
        </w:rPr>
        <w:t>30</w:t>
      </w:r>
      <w:r>
        <w:rPr>
          <w:spacing w:val="-8"/>
          <w:sz w:val="21"/>
        </w:rPr>
        <w:t xml:space="preserve"> 中的方孔, 可选用什么类型的锉刀?</w:t>
      </w:r>
      <w:r>
        <w:rPr>
          <w:sz w:val="24"/>
        </w:rPr>
        <w:t>BC</w:t>
      </w:r>
    </w:p>
    <w:p>
      <w:pPr>
        <w:pStyle w:val="9"/>
        <w:numPr>
          <w:ilvl w:val="1"/>
          <w:numId w:val="31"/>
        </w:numPr>
        <w:tabs>
          <w:tab w:val="left" w:pos="1608"/>
          <w:tab w:val="left" w:pos="2656"/>
          <w:tab w:val="left" w:pos="4214"/>
        </w:tabs>
        <w:spacing w:before="173" w:after="0" w:line="240" w:lineRule="auto"/>
        <w:ind w:left="1608" w:right="0" w:hanging="310"/>
        <w:jc w:val="left"/>
        <w:rPr>
          <w:rFonts w:ascii="Times New Roman" w:eastAsia="Times New Roman"/>
          <w:sz w:val="21"/>
        </w:rPr>
      </w:pPr>
      <w:r>
        <w:rPr>
          <w:sz w:val="21"/>
        </w:rPr>
        <w:t>圆锉</w:t>
      </w:r>
      <w:r>
        <w:rPr>
          <w:sz w:val="21"/>
        </w:rPr>
        <w:tab/>
      </w:r>
      <w:r>
        <w:rPr>
          <w:rFonts w:ascii="Times New Roman" w:eastAsia="Times New Roman"/>
          <w:sz w:val="21"/>
        </w:rPr>
        <w:t>B.</w:t>
      </w:r>
      <w:r>
        <w:rPr>
          <w:rFonts w:ascii="Times New Roman" w:eastAsia="Times New Roman"/>
          <w:spacing w:val="51"/>
          <w:sz w:val="21"/>
        </w:rPr>
        <w:t xml:space="preserve"> </w:t>
      </w:r>
      <w:r>
        <w:rPr>
          <w:sz w:val="21"/>
        </w:rPr>
        <w:t>方锉</w:t>
      </w:r>
      <w:r>
        <w:rPr>
          <w:sz w:val="21"/>
        </w:rPr>
        <w:tab/>
      </w:r>
      <w:r>
        <w:rPr>
          <w:rFonts w:ascii="Times New Roman" w:eastAsia="Times New Roman"/>
          <w:sz w:val="21"/>
        </w:rPr>
        <w:t>C.</w:t>
      </w:r>
      <w:r>
        <w:rPr>
          <w:rFonts w:ascii="Times New Roman" w:eastAsia="Times New Roman"/>
          <w:spacing w:val="1"/>
          <w:sz w:val="21"/>
        </w:rPr>
        <w:t xml:space="preserve"> </w:t>
      </w:r>
      <w:r>
        <w:rPr>
          <w:sz w:val="21"/>
        </w:rPr>
        <w:t>三角锉</w:t>
      </w:r>
    </w:p>
    <w:p>
      <w:pPr>
        <w:pStyle w:val="9"/>
        <w:numPr>
          <w:ilvl w:val="0"/>
          <w:numId w:val="31"/>
        </w:numPr>
        <w:tabs>
          <w:tab w:val="left" w:pos="879"/>
          <w:tab w:val="left" w:pos="4763"/>
        </w:tabs>
        <w:spacing w:before="170" w:after="0" w:line="240" w:lineRule="auto"/>
        <w:ind w:left="878" w:right="0" w:hanging="421"/>
        <w:jc w:val="left"/>
        <w:rPr>
          <w:rFonts w:ascii="Times New Roman" w:eastAsia="Times New Roman"/>
          <w:sz w:val="21"/>
        </w:rPr>
      </w:pPr>
      <w:r>
        <w:rPr>
          <w:sz w:val="21"/>
        </w:rPr>
        <w:t>能完成铰孔工作的机床有</w:t>
      </w:r>
      <w:r>
        <w:rPr>
          <w:sz w:val="21"/>
          <w:u w:val="single"/>
        </w:rPr>
        <w:t xml:space="preserve"> </w:t>
      </w:r>
      <w:r>
        <w:rPr>
          <w:sz w:val="21"/>
          <w:u w:val="single"/>
        </w:rPr>
        <w:tab/>
      </w:r>
      <w:r>
        <w:rPr>
          <w:sz w:val="24"/>
        </w:rPr>
        <w:t>ABC</w:t>
      </w:r>
      <w:r>
        <w:rPr>
          <w:sz w:val="21"/>
        </w:rPr>
        <w:t>。</w:t>
      </w:r>
    </w:p>
    <w:p>
      <w:pPr>
        <w:pStyle w:val="9"/>
        <w:numPr>
          <w:ilvl w:val="1"/>
          <w:numId w:val="31"/>
        </w:numPr>
        <w:tabs>
          <w:tab w:val="left" w:pos="1292"/>
          <w:tab w:val="left" w:pos="2032"/>
          <w:tab w:val="left" w:pos="3170"/>
          <w:tab w:val="left" w:pos="4622"/>
        </w:tabs>
        <w:spacing w:before="170" w:after="0" w:line="240" w:lineRule="auto"/>
        <w:ind w:left="1291" w:right="0" w:hanging="308"/>
        <w:jc w:val="left"/>
        <w:rPr>
          <w:rFonts w:ascii="Times New Roman" w:eastAsia="Times New Roman"/>
          <w:sz w:val="21"/>
        </w:rPr>
      </w:pPr>
      <w:r>
        <w:rPr>
          <w:sz w:val="21"/>
        </w:rPr>
        <w:t>车床</w:t>
      </w:r>
      <w:r>
        <w:rPr>
          <w:sz w:val="21"/>
        </w:rPr>
        <w:tab/>
      </w:r>
      <w:r>
        <w:rPr>
          <w:rFonts w:ascii="Times New Roman" w:eastAsia="Times New Roman"/>
          <w:sz w:val="21"/>
        </w:rPr>
        <w:t>B.</w:t>
      </w:r>
      <w:r>
        <w:rPr>
          <w:rFonts w:ascii="Times New Roman" w:eastAsia="Times New Roman"/>
          <w:spacing w:val="51"/>
          <w:sz w:val="21"/>
        </w:rPr>
        <w:t xml:space="preserve"> </w:t>
      </w:r>
      <w:r>
        <w:rPr>
          <w:sz w:val="21"/>
        </w:rPr>
        <w:t>铣床</w:t>
      </w:r>
      <w:r>
        <w:rPr>
          <w:sz w:val="21"/>
        </w:rPr>
        <w:tab/>
      </w:r>
      <w:r>
        <w:rPr>
          <w:rFonts w:ascii="Times New Roman" w:eastAsia="Times New Roman"/>
          <w:sz w:val="21"/>
        </w:rPr>
        <w:t>C.</w:t>
      </w:r>
      <w:r>
        <w:rPr>
          <w:rFonts w:ascii="Times New Roman" w:eastAsia="Times New Roman"/>
          <w:spacing w:val="51"/>
          <w:sz w:val="21"/>
        </w:rPr>
        <w:t xml:space="preserve"> </w:t>
      </w:r>
      <w:r>
        <w:rPr>
          <w:sz w:val="21"/>
        </w:rPr>
        <w:t>钻床</w:t>
      </w:r>
      <w:r>
        <w:rPr>
          <w:sz w:val="21"/>
        </w:rPr>
        <w:tab/>
      </w:r>
      <w:r>
        <w:rPr>
          <w:rFonts w:ascii="Times New Roman" w:eastAsia="Times New Roman"/>
          <w:sz w:val="21"/>
        </w:rPr>
        <w:t>D.</w:t>
      </w:r>
      <w:r>
        <w:rPr>
          <w:rFonts w:ascii="Times New Roman" w:eastAsia="Times New Roman"/>
          <w:spacing w:val="1"/>
          <w:sz w:val="21"/>
        </w:rPr>
        <w:t xml:space="preserve"> </w:t>
      </w:r>
      <w:r>
        <w:rPr>
          <w:sz w:val="21"/>
        </w:rPr>
        <w:t>刨床</w:t>
      </w:r>
    </w:p>
    <w:p>
      <w:pPr>
        <w:pStyle w:val="9"/>
        <w:numPr>
          <w:ilvl w:val="0"/>
          <w:numId w:val="31"/>
        </w:numPr>
        <w:tabs>
          <w:tab w:val="left" w:pos="879"/>
          <w:tab w:val="left" w:pos="6547"/>
        </w:tabs>
        <w:spacing w:before="173" w:after="0" w:line="240" w:lineRule="auto"/>
        <w:ind w:left="878" w:right="0" w:hanging="421"/>
        <w:jc w:val="left"/>
        <w:rPr>
          <w:rFonts w:ascii="Times New Roman" w:eastAsia="Times New Roman"/>
          <w:sz w:val="21"/>
        </w:rPr>
      </w:pPr>
      <w:r>
        <w:rPr>
          <w:sz w:val="21"/>
        </w:rPr>
        <w:t>钳工的基本操作中，可以进行孔加工的方法有</w:t>
      </w:r>
      <w:r>
        <w:rPr>
          <w:sz w:val="21"/>
          <w:u w:val="single"/>
        </w:rPr>
        <w:t xml:space="preserve"> </w:t>
      </w:r>
      <w:r>
        <w:rPr>
          <w:sz w:val="24"/>
        </w:rPr>
        <w:t>BC</w:t>
      </w:r>
      <w:r>
        <w:rPr>
          <w:sz w:val="21"/>
          <w:u w:val="single"/>
        </w:rPr>
        <w:tab/>
      </w:r>
      <w:r>
        <w:rPr>
          <w:sz w:val="21"/>
        </w:rPr>
        <w:t>。</w:t>
      </w:r>
    </w:p>
    <w:p>
      <w:pPr>
        <w:pStyle w:val="9"/>
        <w:numPr>
          <w:ilvl w:val="1"/>
          <w:numId w:val="31"/>
        </w:numPr>
        <w:tabs>
          <w:tab w:val="left" w:pos="1292"/>
          <w:tab w:val="left" w:pos="2342"/>
          <w:tab w:val="left" w:pos="3583"/>
          <w:tab w:val="left" w:pos="4720"/>
        </w:tabs>
        <w:spacing w:before="170" w:after="0" w:line="240" w:lineRule="auto"/>
        <w:ind w:left="1291" w:right="0" w:hanging="308"/>
        <w:jc w:val="left"/>
        <w:rPr>
          <w:rFonts w:ascii="Times New Roman" w:eastAsia="Times New Roman"/>
          <w:sz w:val="21"/>
        </w:rPr>
      </w:pPr>
      <w:r>
        <w:rPr>
          <w:sz w:val="21"/>
        </w:rPr>
        <w:t>锯切</w:t>
      </w:r>
      <w:r>
        <w:rPr>
          <w:sz w:val="21"/>
        </w:rPr>
        <w:tab/>
      </w:r>
      <w:r>
        <w:rPr>
          <w:rFonts w:ascii="Times New Roman" w:eastAsia="Times New Roman"/>
          <w:sz w:val="21"/>
        </w:rPr>
        <w:t>B.</w:t>
      </w:r>
      <w:r>
        <w:rPr>
          <w:rFonts w:ascii="Times New Roman" w:eastAsia="Times New Roman"/>
          <w:spacing w:val="51"/>
          <w:sz w:val="21"/>
        </w:rPr>
        <w:t xml:space="preserve"> </w:t>
      </w:r>
      <w:r>
        <w:rPr>
          <w:sz w:val="21"/>
        </w:rPr>
        <w:t>铰孔</w:t>
      </w:r>
      <w:r>
        <w:rPr>
          <w:sz w:val="21"/>
        </w:rPr>
        <w:tab/>
      </w:r>
      <w:r>
        <w:rPr>
          <w:rFonts w:ascii="Times New Roman" w:eastAsia="Times New Roman"/>
          <w:sz w:val="21"/>
        </w:rPr>
        <w:t>C.</w:t>
      </w:r>
      <w:r>
        <w:rPr>
          <w:rFonts w:ascii="Times New Roman" w:eastAsia="Times New Roman"/>
          <w:spacing w:val="51"/>
          <w:sz w:val="21"/>
        </w:rPr>
        <w:t xml:space="preserve"> </w:t>
      </w:r>
      <w:r>
        <w:rPr>
          <w:sz w:val="21"/>
        </w:rPr>
        <w:t>钻削</w:t>
      </w:r>
      <w:r>
        <w:rPr>
          <w:sz w:val="21"/>
        </w:rPr>
        <w:tab/>
      </w:r>
      <w:r>
        <w:rPr>
          <w:rFonts w:ascii="Times New Roman" w:eastAsia="Times New Roman"/>
          <w:sz w:val="21"/>
        </w:rPr>
        <w:t>D.</w:t>
      </w:r>
      <w:r>
        <w:rPr>
          <w:sz w:val="21"/>
        </w:rPr>
        <w:t>锉削</w:t>
      </w:r>
    </w:p>
    <w:p>
      <w:pPr>
        <w:pStyle w:val="9"/>
        <w:numPr>
          <w:ilvl w:val="0"/>
          <w:numId w:val="31"/>
        </w:numPr>
        <w:tabs>
          <w:tab w:val="left" w:pos="879"/>
        </w:tabs>
        <w:spacing w:before="170" w:after="0" w:line="240" w:lineRule="auto"/>
        <w:ind w:left="878" w:right="0" w:hanging="421"/>
        <w:jc w:val="left"/>
        <w:rPr>
          <w:sz w:val="21"/>
        </w:rPr>
      </w:pPr>
      <w:r>
        <w:rPr>
          <w:spacing w:val="-11"/>
          <w:sz w:val="21"/>
        </w:rPr>
        <w:t xml:space="preserve">在加工图 </w:t>
      </w:r>
      <w:r>
        <w:rPr>
          <w:sz w:val="21"/>
        </w:rPr>
        <w:t>33</w:t>
      </w:r>
      <w:r>
        <w:rPr>
          <w:spacing w:val="-35"/>
          <w:sz w:val="21"/>
        </w:rPr>
        <w:t xml:space="preserve"> 中 </w:t>
      </w:r>
      <w:r>
        <w:rPr>
          <w:sz w:val="21"/>
        </w:rPr>
        <w:t>3</w:t>
      </w:r>
      <w:r>
        <w:rPr>
          <w:spacing w:val="-26"/>
          <w:sz w:val="21"/>
        </w:rPr>
        <w:t xml:space="preserve"> 个</w:t>
      </w:r>
      <w:r>
        <w:rPr>
          <w:sz w:val="21"/>
        </w:rPr>
        <w:t>φ11</w:t>
      </w:r>
      <w:r>
        <w:rPr>
          <w:spacing w:val="-8"/>
          <w:sz w:val="21"/>
        </w:rPr>
        <w:t xml:space="preserve"> 孔之前应进行哪些工作?</w:t>
      </w:r>
      <w:r>
        <w:rPr>
          <w:rFonts w:hint="eastAsia"/>
          <w:spacing w:val="-8"/>
          <w:sz w:val="21"/>
          <w:lang w:val="en-US" w:eastAsia="zh-CN"/>
        </w:rPr>
        <w:t>AC</w:t>
      </w:r>
    </w:p>
    <w:p>
      <w:pPr>
        <w:pStyle w:val="9"/>
        <w:numPr>
          <w:ilvl w:val="1"/>
          <w:numId w:val="31"/>
        </w:numPr>
        <w:tabs>
          <w:tab w:val="left" w:pos="1193"/>
          <w:tab w:val="left" w:pos="2138"/>
          <w:tab w:val="left" w:pos="3503"/>
          <w:tab w:val="left" w:pos="6232"/>
        </w:tabs>
        <w:spacing w:before="173" w:after="0" w:line="240" w:lineRule="auto"/>
        <w:ind w:left="1192" w:right="0" w:hanging="315"/>
        <w:jc w:val="left"/>
        <w:rPr>
          <w:sz w:val="21"/>
        </w:rPr>
      </w:pPr>
      <w:r>
        <w:rPr>
          <w:sz w:val="21"/>
        </w:rPr>
        <w:t>划线</w:t>
      </w:r>
      <w:r>
        <w:rPr>
          <w:sz w:val="21"/>
        </w:rPr>
        <w:tab/>
      </w:r>
      <w:r>
        <w:rPr>
          <w:sz w:val="21"/>
        </w:rPr>
        <w:t>B.</w:t>
      </w:r>
      <w:r>
        <w:rPr>
          <w:spacing w:val="-3"/>
          <w:sz w:val="21"/>
        </w:rPr>
        <w:t xml:space="preserve"> </w:t>
      </w:r>
      <w:r>
        <w:rPr>
          <w:sz w:val="21"/>
        </w:rPr>
        <w:t>铰孔</w:t>
      </w:r>
      <w:r>
        <w:rPr>
          <w:sz w:val="21"/>
        </w:rPr>
        <w:tab/>
      </w:r>
      <w:r>
        <w:rPr>
          <w:sz w:val="21"/>
        </w:rPr>
        <w:t>C.</w:t>
      </w:r>
      <w:r>
        <w:rPr>
          <w:spacing w:val="-3"/>
          <w:sz w:val="21"/>
        </w:rPr>
        <w:t xml:space="preserve"> </w:t>
      </w:r>
      <w:r>
        <w:rPr>
          <w:sz w:val="21"/>
        </w:rPr>
        <w:t>在孔中心打样冲眼</w:t>
      </w:r>
      <w:r>
        <w:rPr>
          <w:sz w:val="21"/>
        </w:rPr>
        <w:tab/>
      </w:r>
      <w:r>
        <w:rPr>
          <w:sz w:val="21"/>
        </w:rPr>
        <w:t>D.</w:t>
      </w:r>
      <w:r>
        <w:rPr>
          <w:spacing w:val="-1"/>
          <w:sz w:val="21"/>
        </w:rPr>
        <w:t xml:space="preserve"> </w:t>
      </w:r>
      <w:r>
        <w:rPr>
          <w:sz w:val="21"/>
        </w:rPr>
        <w:t>加工锥孔</w:t>
      </w:r>
    </w:p>
    <w:p>
      <w:pPr>
        <w:pStyle w:val="9"/>
        <w:numPr>
          <w:ilvl w:val="0"/>
          <w:numId w:val="31"/>
        </w:numPr>
        <w:tabs>
          <w:tab w:val="left" w:pos="879"/>
        </w:tabs>
        <w:spacing w:before="170" w:after="0" w:line="240" w:lineRule="auto"/>
        <w:ind w:left="878" w:right="0" w:hanging="421"/>
        <w:jc w:val="left"/>
        <w:rPr>
          <w:sz w:val="21"/>
        </w:rPr>
      </w:pPr>
      <w:r>
        <w:rPr>
          <w:spacing w:val="-1"/>
          <w:sz w:val="21"/>
        </w:rPr>
        <w:t>下列锉削方法, 哪些可用作平面的修光?</w:t>
      </w:r>
      <w:r>
        <w:rPr>
          <w:rFonts w:hint="eastAsia"/>
          <w:spacing w:val="-1"/>
          <w:sz w:val="21"/>
          <w:lang w:val="en-US" w:eastAsia="zh-CN"/>
        </w:rPr>
        <w:t>AC</w:t>
      </w:r>
    </w:p>
    <w:p>
      <w:pPr>
        <w:pStyle w:val="9"/>
        <w:numPr>
          <w:ilvl w:val="1"/>
          <w:numId w:val="31"/>
        </w:numPr>
        <w:tabs>
          <w:tab w:val="left" w:pos="1193"/>
          <w:tab w:val="left" w:pos="2347"/>
          <w:tab w:val="left" w:pos="4027"/>
          <w:tab w:val="left" w:pos="5498"/>
        </w:tabs>
        <w:spacing w:before="170" w:after="0" w:line="240" w:lineRule="auto"/>
        <w:ind w:left="1192" w:right="0" w:hanging="315"/>
        <w:jc w:val="left"/>
        <w:rPr>
          <w:sz w:val="21"/>
        </w:rPr>
      </w:pPr>
      <w:r>
        <w:rPr>
          <w:sz w:val="21"/>
        </w:rPr>
        <w:t>顺锉法</w:t>
      </w:r>
      <w:r>
        <w:rPr>
          <w:sz w:val="21"/>
        </w:rPr>
        <w:tab/>
      </w:r>
      <w:r>
        <w:rPr>
          <w:sz w:val="21"/>
        </w:rPr>
        <w:t>B.</w:t>
      </w:r>
      <w:r>
        <w:rPr>
          <w:spacing w:val="-1"/>
          <w:sz w:val="21"/>
        </w:rPr>
        <w:t xml:space="preserve"> </w:t>
      </w:r>
      <w:r>
        <w:rPr>
          <w:sz w:val="21"/>
        </w:rPr>
        <w:t>交叉锉法</w:t>
      </w:r>
      <w:r>
        <w:rPr>
          <w:sz w:val="21"/>
        </w:rPr>
        <w:tab/>
      </w:r>
      <w:r>
        <w:rPr>
          <w:sz w:val="21"/>
        </w:rPr>
        <w:t>C. 推锉法</w:t>
      </w:r>
      <w:r>
        <w:rPr>
          <w:sz w:val="21"/>
        </w:rPr>
        <w:tab/>
      </w:r>
      <w:r>
        <w:rPr>
          <w:sz w:val="21"/>
        </w:rPr>
        <w:t>D.</w:t>
      </w:r>
      <w:r>
        <w:rPr>
          <w:spacing w:val="-1"/>
          <w:sz w:val="21"/>
        </w:rPr>
        <w:t xml:space="preserve"> </w:t>
      </w:r>
      <w:r>
        <w:rPr>
          <w:sz w:val="21"/>
        </w:rPr>
        <w:t>滚锉法</w:t>
      </w: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pStyle w:val="4"/>
        <w:spacing w:before="3"/>
        <w:ind w:left="0" w:firstLine="0"/>
        <w:rPr>
          <w:sz w:val="19"/>
        </w:rPr>
      </w:pPr>
    </w:p>
    <w:p>
      <w:pPr>
        <w:pStyle w:val="2"/>
        <w:ind w:left="99"/>
      </w:pPr>
      <w:r>
        <w:t>特种加工（电加工、激光）</w:t>
      </w:r>
    </w:p>
    <w:p>
      <w:pPr>
        <w:pStyle w:val="3"/>
        <w:spacing w:before="169"/>
      </w:pPr>
      <w:r>
        <w:t>一．判断</w:t>
      </w:r>
    </w:p>
    <w:p>
      <w:pPr>
        <w:pStyle w:val="9"/>
        <w:numPr>
          <w:ilvl w:val="0"/>
          <w:numId w:val="32"/>
        </w:numPr>
        <w:tabs>
          <w:tab w:val="left" w:pos="878"/>
          <w:tab w:val="left" w:pos="879"/>
        </w:tabs>
        <w:spacing w:before="171" w:after="0" w:line="240" w:lineRule="auto"/>
        <w:ind w:left="878" w:right="0" w:hanging="421"/>
        <w:jc w:val="left"/>
        <w:rPr>
          <w:sz w:val="21"/>
        </w:rPr>
      </w:pPr>
      <w:r>
        <w:rPr>
          <w:sz w:val="21"/>
        </w:rPr>
        <w:t>数控线切割机床在图形加工程序输入后</w:t>
      </w:r>
      <w:r>
        <w:rPr>
          <w:rFonts w:ascii="Times New Roman" w:eastAsia="Times New Roman"/>
          <w:sz w:val="21"/>
        </w:rPr>
        <w:t xml:space="preserve">, </w:t>
      </w:r>
      <w:r>
        <w:rPr>
          <w:spacing w:val="-10"/>
          <w:sz w:val="21"/>
        </w:rPr>
        <w:t xml:space="preserve">只能切出 </w:t>
      </w:r>
      <w:r>
        <w:rPr>
          <w:rFonts w:ascii="Times New Roman" w:eastAsia="Times New Roman"/>
          <w:sz w:val="21"/>
        </w:rPr>
        <w:t>1:1</w:t>
      </w:r>
      <w:r>
        <w:rPr>
          <w:rFonts w:ascii="Times New Roman" w:eastAsia="Times New Roman"/>
          <w:spacing w:val="-2"/>
          <w:sz w:val="21"/>
        </w:rPr>
        <w:t xml:space="preserve"> </w:t>
      </w:r>
      <w:r>
        <w:rPr>
          <w:sz w:val="21"/>
        </w:rPr>
        <w:t>的图形。</w:t>
      </w:r>
      <w:r>
        <w:t>ⅹ</w:t>
      </w:r>
    </w:p>
    <w:p>
      <w:pPr>
        <w:pStyle w:val="9"/>
        <w:numPr>
          <w:ilvl w:val="0"/>
          <w:numId w:val="32"/>
        </w:numPr>
        <w:tabs>
          <w:tab w:val="left" w:pos="878"/>
          <w:tab w:val="left" w:pos="879"/>
        </w:tabs>
        <w:spacing w:before="170" w:after="0" w:line="240" w:lineRule="auto"/>
        <w:ind w:left="878" w:right="0" w:hanging="421"/>
        <w:jc w:val="left"/>
        <w:rPr>
          <w:sz w:val="21"/>
        </w:rPr>
      </w:pPr>
      <w:r>
        <w:rPr>
          <w:spacing w:val="-7"/>
          <w:sz w:val="21"/>
        </w:rPr>
        <w:t>电火花线切割加工与切削加工使用工作液类似，根据所加工材料不同，有时需用，有时也可不用。</w:t>
      </w:r>
      <w:r>
        <w:t>ⅹ</w:t>
      </w:r>
    </w:p>
    <w:p>
      <w:pPr>
        <w:pStyle w:val="9"/>
        <w:numPr>
          <w:ilvl w:val="0"/>
          <w:numId w:val="32"/>
        </w:numPr>
        <w:tabs>
          <w:tab w:val="left" w:pos="878"/>
          <w:tab w:val="left" w:pos="879"/>
        </w:tabs>
        <w:spacing w:before="172" w:after="0" w:line="240" w:lineRule="auto"/>
        <w:ind w:left="878" w:right="0" w:hanging="421"/>
        <w:jc w:val="left"/>
        <w:rPr>
          <w:sz w:val="21"/>
        </w:rPr>
      </w:pPr>
      <w:r>
        <w:rPr>
          <w:sz w:val="21"/>
        </w:rPr>
        <w:t>数控线切割机床工作台的移动是滚珠丝杠带动的。</w:t>
      </w:r>
      <w:r>
        <w:t>√</w:t>
      </w:r>
    </w:p>
    <w:p>
      <w:pPr>
        <w:pStyle w:val="9"/>
        <w:numPr>
          <w:ilvl w:val="0"/>
          <w:numId w:val="32"/>
        </w:numPr>
        <w:tabs>
          <w:tab w:val="left" w:pos="878"/>
          <w:tab w:val="left" w:pos="879"/>
        </w:tabs>
        <w:spacing w:before="170" w:after="0" w:line="240" w:lineRule="auto"/>
        <w:ind w:left="878" w:right="0" w:hanging="421"/>
        <w:jc w:val="left"/>
        <w:rPr>
          <w:sz w:val="21"/>
        </w:rPr>
      </w:pPr>
      <w:r>
        <w:rPr>
          <w:spacing w:val="-4"/>
          <w:sz w:val="21"/>
        </w:rPr>
        <w:t xml:space="preserve">数控线切割加工所用的程序也可是 </w:t>
      </w:r>
      <w:r>
        <w:rPr>
          <w:rFonts w:ascii="Times New Roman" w:eastAsia="Times New Roman"/>
          <w:sz w:val="21"/>
        </w:rPr>
        <w:t xml:space="preserve">G </w:t>
      </w:r>
      <w:r>
        <w:rPr>
          <w:sz w:val="21"/>
        </w:rPr>
        <w:t>代码程序。</w:t>
      </w:r>
      <w:r>
        <w:t>√</w:t>
      </w:r>
    </w:p>
    <w:p>
      <w:pPr>
        <w:pStyle w:val="9"/>
        <w:numPr>
          <w:ilvl w:val="0"/>
          <w:numId w:val="32"/>
        </w:numPr>
        <w:tabs>
          <w:tab w:val="left" w:pos="878"/>
          <w:tab w:val="left" w:pos="879"/>
        </w:tabs>
        <w:spacing w:before="170" w:after="0" w:line="240" w:lineRule="auto"/>
        <w:ind w:left="878" w:right="0" w:hanging="421"/>
        <w:jc w:val="left"/>
        <w:rPr>
          <w:sz w:val="21"/>
        </w:rPr>
      </w:pPr>
      <w:r>
        <w:rPr>
          <w:sz w:val="21"/>
        </w:rPr>
        <w:t>数控线切割机床加工时，钼丝接脉冲电源负极，工件接正极。</w:t>
      </w:r>
      <w:r>
        <w:t>√</w:t>
      </w:r>
    </w:p>
    <w:p>
      <w:pPr>
        <w:pStyle w:val="9"/>
        <w:numPr>
          <w:ilvl w:val="0"/>
          <w:numId w:val="32"/>
        </w:numPr>
        <w:tabs>
          <w:tab w:val="left" w:pos="878"/>
          <w:tab w:val="left" w:pos="879"/>
        </w:tabs>
        <w:spacing w:before="173" w:after="0" w:line="240" w:lineRule="auto"/>
        <w:ind w:left="878" w:right="0" w:hanging="421"/>
        <w:jc w:val="left"/>
        <w:rPr>
          <w:sz w:val="21"/>
        </w:rPr>
      </w:pPr>
      <w:r>
        <w:rPr>
          <w:spacing w:val="-4"/>
          <w:sz w:val="21"/>
        </w:rPr>
        <w:t xml:space="preserve">数控线切割的编程指令代码有 </w:t>
      </w:r>
      <w:r>
        <w:rPr>
          <w:rFonts w:ascii="Times New Roman" w:eastAsia="Times New Roman"/>
          <w:sz w:val="21"/>
        </w:rPr>
        <w:t xml:space="preserve">3B </w:t>
      </w:r>
      <w:r>
        <w:rPr>
          <w:spacing w:val="-27"/>
          <w:sz w:val="21"/>
        </w:rPr>
        <w:t xml:space="preserve">和 </w:t>
      </w:r>
      <w:r>
        <w:rPr>
          <w:rFonts w:ascii="Times New Roman" w:eastAsia="Times New Roman"/>
          <w:sz w:val="21"/>
        </w:rPr>
        <w:t xml:space="preserve">G </w:t>
      </w:r>
      <w:r>
        <w:rPr>
          <w:sz w:val="21"/>
        </w:rPr>
        <w:t>代码两种。</w:t>
      </w:r>
      <w:r>
        <w:t>√</w:t>
      </w:r>
    </w:p>
    <w:p>
      <w:pPr>
        <w:pStyle w:val="9"/>
        <w:numPr>
          <w:ilvl w:val="0"/>
          <w:numId w:val="32"/>
        </w:numPr>
        <w:tabs>
          <w:tab w:val="left" w:pos="878"/>
          <w:tab w:val="left" w:pos="879"/>
        </w:tabs>
        <w:spacing w:before="173" w:after="0" w:line="240" w:lineRule="auto"/>
        <w:ind w:left="878" w:right="0" w:hanging="421"/>
        <w:jc w:val="left"/>
        <w:rPr>
          <w:sz w:val="21"/>
        </w:rPr>
      </w:pPr>
      <w:r>
        <w:rPr>
          <w:spacing w:val="-3"/>
          <w:sz w:val="21"/>
        </w:rPr>
        <w:t xml:space="preserve">数控线切割加工编程时，计数长度应以 </w:t>
      </w:r>
      <w:r>
        <w:rPr>
          <w:rFonts w:ascii="Times New Roman" w:eastAsia="Times New Roman"/>
          <w:sz w:val="21"/>
        </w:rPr>
        <w:t xml:space="preserve">mm </w:t>
      </w:r>
      <w:r>
        <w:rPr>
          <w:sz w:val="21"/>
        </w:rPr>
        <w:t>为单位。</w:t>
      </w:r>
      <w:r>
        <w:t>ⅹ</w:t>
      </w:r>
    </w:p>
    <w:p>
      <w:pPr>
        <w:pStyle w:val="9"/>
        <w:numPr>
          <w:ilvl w:val="0"/>
          <w:numId w:val="32"/>
        </w:numPr>
        <w:tabs>
          <w:tab w:val="left" w:pos="878"/>
          <w:tab w:val="left" w:pos="879"/>
        </w:tabs>
        <w:spacing w:before="170" w:after="0" w:line="240" w:lineRule="auto"/>
        <w:ind w:left="878" w:right="0" w:hanging="421"/>
        <w:jc w:val="left"/>
        <w:rPr>
          <w:sz w:val="21"/>
        </w:rPr>
      </w:pPr>
      <w:r>
        <w:rPr>
          <w:sz w:val="21"/>
        </w:rPr>
        <w:t>激光切割可切割任意厚度的板材</w:t>
      </w:r>
      <w:r>
        <w:t>ⅹ</w:t>
      </w:r>
      <w:r>
        <w:rPr>
          <w:sz w:val="21"/>
        </w:rPr>
        <w:t>。</w:t>
      </w:r>
    </w:p>
    <w:p>
      <w:pPr>
        <w:pStyle w:val="9"/>
        <w:numPr>
          <w:ilvl w:val="0"/>
          <w:numId w:val="32"/>
        </w:numPr>
        <w:tabs>
          <w:tab w:val="left" w:pos="878"/>
          <w:tab w:val="left" w:pos="879"/>
        </w:tabs>
        <w:spacing w:before="173" w:after="0" w:line="240" w:lineRule="auto"/>
        <w:ind w:left="878" w:right="0" w:hanging="421"/>
        <w:jc w:val="left"/>
        <w:rPr>
          <w:sz w:val="21"/>
        </w:rPr>
      </w:pPr>
      <w:r>
        <w:rPr>
          <w:sz w:val="21"/>
        </w:rPr>
        <w:t>激光加工是非接触式加工。</w:t>
      </w:r>
      <w:r>
        <w:t>√</w:t>
      </w:r>
    </w:p>
    <w:p>
      <w:pPr>
        <w:pStyle w:val="9"/>
        <w:numPr>
          <w:ilvl w:val="0"/>
          <w:numId w:val="32"/>
        </w:numPr>
        <w:tabs>
          <w:tab w:val="left" w:pos="878"/>
          <w:tab w:val="left" w:pos="879"/>
        </w:tabs>
        <w:spacing w:before="173" w:after="0" w:line="240" w:lineRule="auto"/>
        <w:ind w:left="878" w:right="0" w:hanging="421"/>
        <w:jc w:val="left"/>
        <w:rPr>
          <w:sz w:val="21"/>
        </w:rPr>
      </w:pPr>
      <w:r>
        <w:rPr>
          <w:sz w:val="21"/>
        </w:rPr>
        <w:t>激光可通过玻璃等透明材料对其内部非透明工件进行加工。</w:t>
      </w:r>
      <w:r>
        <w:t>√</w:t>
      </w:r>
    </w:p>
    <w:p>
      <w:pPr>
        <w:pStyle w:val="4"/>
        <w:spacing w:before="0"/>
        <w:ind w:left="0" w:firstLine="0"/>
        <w:rPr>
          <w:sz w:val="22"/>
        </w:rPr>
      </w:pPr>
    </w:p>
    <w:p>
      <w:pPr>
        <w:pStyle w:val="4"/>
        <w:spacing w:before="9"/>
        <w:ind w:left="0" w:firstLine="0"/>
        <w:rPr>
          <w:sz w:val="25"/>
        </w:rPr>
      </w:pPr>
    </w:p>
    <w:p>
      <w:pPr>
        <w:pStyle w:val="3"/>
      </w:pPr>
      <w:r>
        <w:t>二．单选</w:t>
      </w:r>
    </w:p>
    <w:p>
      <w:pPr>
        <w:pStyle w:val="9"/>
        <w:numPr>
          <w:ilvl w:val="0"/>
          <w:numId w:val="33"/>
        </w:numPr>
        <w:tabs>
          <w:tab w:val="left" w:pos="878"/>
          <w:tab w:val="left" w:pos="879"/>
        </w:tabs>
        <w:spacing w:before="171" w:after="0" w:line="240" w:lineRule="auto"/>
        <w:ind w:left="878" w:right="0" w:hanging="421"/>
        <w:jc w:val="left"/>
        <w:rPr>
          <w:sz w:val="21"/>
        </w:rPr>
      </w:pPr>
      <w:r>
        <w:rPr>
          <w:spacing w:val="-1"/>
          <w:sz w:val="21"/>
        </w:rPr>
        <w:t>线切割加工的工件材料, 应具有什么物理性能?</w:t>
      </w:r>
      <w:r>
        <w:rPr>
          <w:rFonts w:hint="eastAsia"/>
          <w:spacing w:val="-1"/>
          <w:sz w:val="21"/>
          <w:lang w:val="en-US" w:eastAsia="zh-CN"/>
        </w:rPr>
        <w:t>A</w:t>
      </w:r>
    </w:p>
    <w:p>
      <w:pPr>
        <w:pStyle w:val="9"/>
        <w:numPr>
          <w:ilvl w:val="1"/>
          <w:numId w:val="33"/>
        </w:numPr>
        <w:tabs>
          <w:tab w:val="left" w:pos="1613"/>
          <w:tab w:val="left" w:pos="2978"/>
          <w:tab w:val="left" w:pos="4343"/>
          <w:tab w:val="left" w:pos="6547"/>
        </w:tabs>
        <w:spacing w:before="170" w:after="0" w:line="240" w:lineRule="auto"/>
        <w:ind w:left="1612" w:right="0" w:hanging="315"/>
        <w:jc w:val="left"/>
        <w:rPr>
          <w:sz w:val="21"/>
        </w:rPr>
      </w:pPr>
      <w:r>
        <w:rPr>
          <w:sz w:val="21"/>
        </w:rPr>
        <w:t>导电性</w:t>
      </w:r>
      <w:r>
        <w:rPr>
          <w:sz w:val="21"/>
        </w:rPr>
        <w:tab/>
      </w:r>
      <w:r>
        <w:rPr>
          <w:sz w:val="21"/>
        </w:rPr>
        <w:t>B.</w:t>
      </w:r>
      <w:r>
        <w:rPr>
          <w:spacing w:val="-2"/>
          <w:sz w:val="21"/>
        </w:rPr>
        <w:t xml:space="preserve"> </w:t>
      </w:r>
      <w:r>
        <w:rPr>
          <w:sz w:val="21"/>
        </w:rPr>
        <w:t>绝缘性</w:t>
      </w:r>
      <w:r>
        <w:rPr>
          <w:sz w:val="21"/>
        </w:rPr>
        <w:tab/>
      </w:r>
      <w:r>
        <w:rPr>
          <w:sz w:val="21"/>
        </w:rPr>
        <w:t>C.</w:t>
      </w:r>
      <w:r>
        <w:rPr>
          <w:spacing w:val="-3"/>
          <w:sz w:val="21"/>
        </w:rPr>
        <w:t xml:space="preserve"> </w:t>
      </w:r>
      <w:r>
        <w:rPr>
          <w:sz w:val="21"/>
        </w:rPr>
        <w:t>有微弱的反光性</w:t>
      </w:r>
      <w:r>
        <w:rPr>
          <w:sz w:val="21"/>
        </w:rPr>
        <w:tab/>
      </w:r>
      <w:r>
        <w:rPr>
          <w:sz w:val="21"/>
        </w:rPr>
        <w:t>D.</w:t>
      </w:r>
      <w:r>
        <w:rPr>
          <w:spacing w:val="1"/>
          <w:sz w:val="21"/>
        </w:rPr>
        <w:t xml:space="preserve"> </w:t>
      </w:r>
      <w:r>
        <w:rPr>
          <w:sz w:val="21"/>
        </w:rPr>
        <w:t>低熔点</w:t>
      </w:r>
    </w:p>
    <w:p>
      <w:pPr>
        <w:pStyle w:val="9"/>
        <w:numPr>
          <w:ilvl w:val="0"/>
          <w:numId w:val="33"/>
        </w:numPr>
        <w:tabs>
          <w:tab w:val="left" w:pos="878"/>
          <w:tab w:val="left" w:pos="879"/>
          <w:tab w:val="left" w:pos="4867"/>
        </w:tabs>
        <w:spacing w:before="172" w:after="0" w:line="240" w:lineRule="auto"/>
        <w:ind w:left="878" w:right="0" w:hanging="421"/>
        <w:jc w:val="left"/>
        <w:rPr>
          <w:sz w:val="21"/>
        </w:rPr>
      </w:pPr>
      <w:r>
        <w:rPr>
          <w:sz w:val="21"/>
        </w:rPr>
        <w:t>线切割加工的材料范围是</w:t>
      </w:r>
      <w:r>
        <w:rPr>
          <w:sz w:val="21"/>
          <w:u w:val="single"/>
        </w:rPr>
        <w:t xml:space="preserve"> </w:t>
      </w:r>
      <w:r>
        <w:rPr>
          <w:sz w:val="21"/>
          <w:u w:val="single"/>
        </w:rPr>
        <w:tab/>
      </w:r>
      <w:r>
        <w:rPr>
          <w:rFonts w:hint="eastAsia"/>
          <w:sz w:val="21"/>
          <w:u w:val="single"/>
          <w:lang w:val="en-US" w:eastAsia="zh-CN"/>
        </w:rPr>
        <w:t>D</w:t>
      </w:r>
      <w:r>
        <w:rPr>
          <w:sz w:val="21"/>
        </w:rPr>
        <w:t>。</w:t>
      </w:r>
    </w:p>
    <w:p>
      <w:pPr>
        <w:spacing w:after="0" w:line="240" w:lineRule="auto"/>
        <w:jc w:val="left"/>
        <w:rPr>
          <w:sz w:val="21"/>
        </w:rPr>
        <w:sectPr>
          <w:pgSz w:w="11910" w:h="16840"/>
          <w:pgMar w:top="1340" w:right="1060" w:bottom="1200" w:left="960" w:header="0" w:footer="1005" w:gutter="0"/>
        </w:sectPr>
      </w:pPr>
    </w:p>
    <w:p>
      <w:pPr>
        <w:pStyle w:val="9"/>
        <w:numPr>
          <w:ilvl w:val="1"/>
          <w:numId w:val="33"/>
        </w:numPr>
        <w:tabs>
          <w:tab w:val="left" w:pos="1613"/>
          <w:tab w:val="left" w:pos="4447"/>
        </w:tabs>
        <w:spacing w:before="55" w:after="0" w:line="240" w:lineRule="auto"/>
        <w:ind w:left="1612" w:right="0" w:hanging="315"/>
        <w:jc w:val="left"/>
        <w:rPr>
          <w:sz w:val="21"/>
        </w:rPr>
      </w:pPr>
      <w:r>
        <w:rPr>
          <w:sz w:val="21"/>
        </w:rPr>
        <w:t>黑色金属</w:t>
      </w:r>
      <w:r>
        <w:rPr>
          <w:sz w:val="21"/>
        </w:rPr>
        <w:tab/>
      </w:r>
      <w:r>
        <w:rPr>
          <w:sz w:val="21"/>
        </w:rPr>
        <w:t>C. 硬度必须小于</w:t>
      </w:r>
      <w:r>
        <w:rPr>
          <w:spacing w:val="-53"/>
          <w:sz w:val="21"/>
        </w:rPr>
        <w:t xml:space="preserve"> </w:t>
      </w:r>
      <w:r>
        <w:rPr>
          <w:sz w:val="21"/>
        </w:rPr>
        <w:t>HRC30</w:t>
      </w:r>
    </w:p>
    <w:p>
      <w:pPr>
        <w:pStyle w:val="9"/>
        <w:numPr>
          <w:ilvl w:val="1"/>
          <w:numId w:val="33"/>
        </w:numPr>
        <w:tabs>
          <w:tab w:val="left" w:pos="1613"/>
          <w:tab w:val="left" w:pos="4447"/>
        </w:tabs>
        <w:spacing w:before="171" w:after="0" w:line="240" w:lineRule="auto"/>
        <w:ind w:left="1612" w:right="0" w:hanging="315"/>
        <w:jc w:val="left"/>
        <w:rPr>
          <w:sz w:val="21"/>
        </w:rPr>
      </w:pPr>
      <w:r>
        <w:rPr>
          <w:sz w:val="21"/>
        </w:rPr>
        <w:t>非淬火材料</w:t>
      </w:r>
      <w:r>
        <w:rPr>
          <w:sz w:val="21"/>
        </w:rPr>
        <w:tab/>
      </w:r>
      <w:r>
        <w:rPr>
          <w:sz w:val="21"/>
        </w:rPr>
        <w:t>D. 各种硬度的导电材料</w:t>
      </w:r>
    </w:p>
    <w:p>
      <w:pPr>
        <w:pStyle w:val="9"/>
        <w:numPr>
          <w:ilvl w:val="0"/>
          <w:numId w:val="33"/>
        </w:numPr>
        <w:tabs>
          <w:tab w:val="left" w:pos="878"/>
          <w:tab w:val="left" w:pos="879"/>
        </w:tabs>
        <w:spacing w:before="172" w:after="0" w:line="240" w:lineRule="auto"/>
        <w:ind w:left="878" w:right="0" w:hanging="421"/>
        <w:jc w:val="left"/>
        <w:rPr>
          <w:sz w:val="21"/>
        </w:rPr>
      </w:pPr>
      <w:r>
        <w:rPr>
          <w:spacing w:val="-1"/>
          <w:sz w:val="21"/>
        </w:rPr>
        <w:t>下列型面, 哪种可用线切割机床加工?</w:t>
      </w:r>
      <w:r>
        <w:rPr>
          <w:rFonts w:hint="eastAsia"/>
          <w:spacing w:val="-1"/>
          <w:sz w:val="21"/>
          <w:lang w:val="en-US" w:eastAsia="zh-CN"/>
        </w:rPr>
        <w:t>C</w:t>
      </w:r>
    </w:p>
    <w:p>
      <w:pPr>
        <w:pStyle w:val="9"/>
        <w:numPr>
          <w:ilvl w:val="1"/>
          <w:numId w:val="33"/>
        </w:numPr>
        <w:tabs>
          <w:tab w:val="left" w:pos="1613"/>
          <w:tab w:val="left" w:pos="4343"/>
        </w:tabs>
        <w:spacing w:before="170" w:after="0" w:line="240" w:lineRule="auto"/>
        <w:ind w:left="1612" w:right="0" w:hanging="315"/>
        <w:jc w:val="left"/>
        <w:rPr>
          <w:sz w:val="21"/>
        </w:rPr>
      </w:pPr>
      <w:r>
        <w:rPr>
          <w:sz w:val="21"/>
        </w:rPr>
        <w:t>方形不通孔</w:t>
      </w:r>
      <w:r>
        <w:rPr>
          <w:sz w:val="21"/>
        </w:rPr>
        <w:tab/>
      </w:r>
      <w:r>
        <w:rPr>
          <w:sz w:val="21"/>
        </w:rPr>
        <w:t>C.</w:t>
      </w:r>
      <w:r>
        <w:rPr>
          <w:spacing w:val="-2"/>
          <w:sz w:val="21"/>
        </w:rPr>
        <w:t xml:space="preserve"> </w:t>
      </w:r>
      <w:r>
        <w:rPr>
          <w:sz w:val="21"/>
        </w:rPr>
        <w:t>淬火钢件上的多边形通孔</w:t>
      </w:r>
    </w:p>
    <w:p>
      <w:pPr>
        <w:pStyle w:val="9"/>
        <w:numPr>
          <w:ilvl w:val="1"/>
          <w:numId w:val="33"/>
        </w:numPr>
        <w:tabs>
          <w:tab w:val="left" w:pos="1613"/>
          <w:tab w:val="left" w:pos="4343"/>
        </w:tabs>
        <w:spacing w:before="170" w:after="0" w:line="240" w:lineRule="auto"/>
        <w:ind w:left="1612" w:right="0" w:hanging="315"/>
        <w:jc w:val="left"/>
        <w:rPr>
          <w:sz w:val="21"/>
        </w:rPr>
      </w:pPr>
      <w:r>
        <w:rPr>
          <w:sz w:val="21"/>
        </w:rPr>
        <w:t>手柄的曲线回转面</w:t>
      </w:r>
      <w:r>
        <w:rPr>
          <w:sz w:val="21"/>
        </w:rPr>
        <w:tab/>
      </w:r>
      <w:r>
        <w:rPr>
          <w:sz w:val="21"/>
        </w:rPr>
        <w:t>D.</w:t>
      </w:r>
      <w:r>
        <w:rPr>
          <w:spacing w:val="-2"/>
          <w:sz w:val="21"/>
        </w:rPr>
        <w:t xml:space="preserve"> </w:t>
      </w:r>
      <w:r>
        <w:rPr>
          <w:sz w:val="21"/>
        </w:rPr>
        <w:t>光学玻璃上的窄缝</w:t>
      </w:r>
    </w:p>
    <w:p>
      <w:pPr>
        <w:pStyle w:val="4"/>
        <w:spacing w:before="0"/>
        <w:ind w:left="0" w:firstLine="0"/>
        <w:rPr>
          <w:sz w:val="20"/>
        </w:rPr>
      </w:pPr>
    </w:p>
    <w:p>
      <w:pPr>
        <w:pStyle w:val="4"/>
        <w:spacing w:before="10"/>
        <w:ind w:left="0" w:firstLine="0"/>
        <w:rPr>
          <w:sz w:val="27"/>
        </w:rPr>
      </w:pPr>
    </w:p>
    <w:p>
      <w:pPr>
        <w:pStyle w:val="9"/>
        <w:numPr>
          <w:ilvl w:val="0"/>
          <w:numId w:val="33"/>
        </w:numPr>
        <w:tabs>
          <w:tab w:val="left" w:pos="878"/>
          <w:tab w:val="left" w:pos="879"/>
        </w:tabs>
        <w:spacing w:before="0" w:after="0" w:line="240" w:lineRule="auto"/>
        <w:ind w:left="878" w:right="0" w:hanging="421"/>
        <w:jc w:val="left"/>
        <w:rPr>
          <w:sz w:val="21"/>
        </w:rPr>
      </w:pPr>
      <w:r>
        <w:rPr>
          <w:sz w:val="21"/>
        </w:rPr>
        <w:t>线切割机床加工时金属丝相对工件作什么样的运动?</w:t>
      </w:r>
      <w:r>
        <w:rPr>
          <w:rFonts w:hint="eastAsia"/>
          <w:sz w:val="21"/>
          <w:lang w:val="en-US" w:eastAsia="zh-CN"/>
        </w:rPr>
        <w:t>C</w:t>
      </w:r>
    </w:p>
    <w:p>
      <w:pPr>
        <w:pStyle w:val="9"/>
        <w:numPr>
          <w:ilvl w:val="1"/>
          <w:numId w:val="33"/>
        </w:numPr>
        <w:tabs>
          <w:tab w:val="left" w:pos="1613"/>
          <w:tab w:val="left" w:pos="4132"/>
        </w:tabs>
        <w:spacing w:before="170" w:after="0" w:line="240" w:lineRule="auto"/>
        <w:ind w:left="1612" w:right="0" w:hanging="315"/>
        <w:jc w:val="left"/>
        <w:rPr>
          <w:sz w:val="21"/>
        </w:rPr>
      </w:pPr>
      <w:r>
        <w:rPr>
          <w:sz w:val="21"/>
        </w:rPr>
        <w:t>不动</w:t>
      </w:r>
      <w:r>
        <w:rPr>
          <w:sz w:val="21"/>
        </w:rPr>
        <w:tab/>
      </w:r>
      <w:r>
        <w:rPr>
          <w:sz w:val="21"/>
        </w:rPr>
        <w:t>C.</w:t>
      </w:r>
      <w:r>
        <w:rPr>
          <w:spacing w:val="-2"/>
          <w:sz w:val="21"/>
        </w:rPr>
        <w:t xml:space="preserve"> </w:t>
      </w:r>
      <w:r>
        <w:rPr>
          <w:sz w:val="21"/>
        </w:rPr>
        <w:t>作正、反向交替的高速移动</w:t>
      </w:r>
    </w:p>
    <w:p>
      <w:pPr>
        <w:pStyle w:val="9"/>
        <w:numPr>
          <w:ilvl w:val="1"/>
          <w:numId w:val="33"/>
        </w:numPr>
        <w:tabs>
          <w:tab w:val="left" w:pos="1613"/>
          <w:tab w:val="left" w:pos="4132"/>
        </w:tabs>
        <w:spacing w:before="173" w:after="0" w:line="240" w:lineRule="auto"/>
        <w:ind w:left="1612" w:right="0" w:hanging="315"/>
        <w:jc w:val="left"/>
        <w:rPr>
          <w:sz w:val="21"/>
        </w:rPr>
      </w:pPr>
      <w:r>
        <w:rPr>
          <w:sz w:val="21"/>
        </w:rPr>
        <w:t>沿一个方向高速移动</w:t>
      </w:r>
      <w:r>
        <w:rPr>
          <w:sz w:val="21"/>
        </w:rPr>
        <w:tab/>
      </w:r>
      <w:r>
        <w:rPr>
          <w:sz w:val="21"/>
        </w:rPr>
        <w:t>D.</w:t>
      </w:r>
      <w:r>
        <w:rPr>
          <w:spacing w:val="-2"/>
          <w:sz w:val="21"/>
        </w:rPr>
        <w:t xml:space="preserve"> </w:t>
      </w:r>
      <w:r>
        <w:rPr>
          <w:sz w:val="21"/>
        </w:rPr>
        <w:t>作正、反向交替的间歇运动</w:t>
      </w:r>
    </w:p>
    <w:p>
      <w:pPr>
        <w:pStyle w:val="9"/>
        <w:numPr>
          <w:ilvl w:val="0"/>
          <w:numId w:val="33"/>
        </w:numPr>
        <w:tabs>
          <w:tab w:val="left" w:pos="878"/>
          <w:tab w:val="left" w:pos="879"/>
        </w:tabs>
        <w:spacing w:before="170" w:after="0" w:line="240" w:lineRule="auto"/>
        <w:ind w:left="878" w:right="0" w:hanging="421"/>
        <w:jc w:val="left"/>
        <w:rPr>
          <w:sz w:val="21"/>
        </w:rPr>
      </w:pPr>
      <w:r>
        <w:rPr>
          <w:sz w:val="21"/>
        </w:rPr>
        <w:t>线切割机床切割工件时的进给运动是如何实现的?</w:t>
      </w:r>
      <w:r>
        <w:rPr>
          <w:rFonts w:hint="eastAsia"/>
          <w:sz w:val="21"/>
          <w:lang w:val="en-US" w:eastAsia="zh-CN"/>
        </w:rPr>
        <w:t>B</w:t>
      </w:r>
    </w:p>
    <w:p>
      <w:pPr>
        <w:pStyle w:val="9"/>
        <w:numPr>
          <w:ilvl w:val="1"/>
          <w:numId w:val="33"/>
        </w:numPr>
        <w:tabs>
          <w:tab w:val="left" w:pos="1718"/>
          <w:tab w:val="left" w:pos="1719"/>
          <w:tab w:val="left" w:pos="4867"/>
        </w:tabs>
        <w:spacing w:before="170" w:after="0" w:line="240" w:lineRule="auto"/>
        <w:ind w:left="1718" w:right="0" w:hanging="421"/>
        <w:jc w:val="left"/>
        <w:rPr>
          <w:sz w:val="21"/>
        </w:rPr>
      </w:pPr>
      <w:r>
        <w:rPr>
          <w:sz w:val="21"/>
        </w:rPr>
        <w:t>金属丝作进给运动</w:t>
      </w:r>
      <w:r>
        <w:rPr>
          <w:sz w:val="21"/>
        </w:rPr>
        <w:tab/>
      </w:r>
      <w:r>
        <w:rPr>
          <w:sz w:val="21"/>
        </w:rPr>
        <w:t>B. 工作台作进给运动</w:t>
      </w:r>
    </w:p>
    <w:p>
      <w:pPr>
        <w:pStyle w:val="4"/>
        <w:spacing w:before="172"/>
        <w:ind w:left="1279" w:firstLine="0"/>
      </w:pPr>
      <w:r>
        <w:t>C. 金属丝与工作台同时运动</w:t>
      </w:r>
    </w:p>
    <w:p>
      <w:pPr>
        <w:pStyle w:val="9"/>
        <w:numPr>
          <w:ilvl w:val="0"/>
          <w:numId w:val="33"/>
        </w:numPr>
        <w:tabs>
          <w:tab w:val="left" w:pos="878"/>
          <w:tab w:val="left" w:pos="879"/>
        </w:tabs>
        <w:spacing w:before="171" w:after="0" w:line="240" w:lineRule="auto"/>
        <w:ind w:left="878" w:right="0" w:hanging="421"/>
        <w:jc w:val="left"/>
        <w:rPr>
          <w:sz w:val="21"/>
        </w:rPr>
      </w:pPr>
      <w:r>
        <w:rPr>
          <w:spacing w:val="-5"/>
          <w:sz w:val="21"/>
        </w:rPr>
        <w:t xml:space="preserve">数控线切割机床工作台的 </w:t>
      </w:r>
      <w:r>
        <w:rPr>
          <w:sz w:val="21"/>
        </w:rPr>
        <w:t>X、Y</w:t>
      </w:r>
      <w:r>
        <w:rPr>
          <w:spacing w:val="-8"/>
          <w:sz w:val="21"/>
        </w:rPr>
        <w:t xml:space="preserve"> 两个方向的移动是由什么零件和元件驱动的?</w:t>
      </w:r>
      <w:r>
        <w:rPr>
          <w:rFonts w:hint="eastAsia"/>
          <w:spacing w:val="-8"/>
          <w:sz w:val="21"/>
          <w:lang w:val="en-US" w:eastAsia="zh-CN"/>
        </w:rPr>
        <w:t>B</w:t>
      </w:r>
    </w:p>
    <w:p>
      <w:pPr>
        <w:pStyle w:val="9"/>
        <w:numPr>
          <w:ilvl w:val="1"/>
          <w:numId w:val="33"/>
        </w:numPr>
        <w:tabs>
          <w:tab w:val="left" w:pos="1613"/>
          <w:tab w:val="left" w:pos="4763"/>
        </w:tabs>
        <w:spacing w:before="170" w:after="0" w:line="240" w:lineRule="auto"/>
        <w:ind w:left="1612" w:right="0" w:hanging="315"/>
        <w:jc w:val="left"/>
        <w:rPr>
          <w:sz w:val="21"/>
        </w:rPr>
      </w:pPr>
      <w:r>
        <w:rPr>
          <w:sz w:val="21"/>
        </w:rPr>
        <w:t>由普通交流电机和齿轮驱动</w:t>
      </w:r>
      <w:r>
        <w:rPr>
          <w:sz w:val="21"/>
        </w:rPr>
        <w:tab/>
      </w:r>
      <w:r>
        <w:rPr>
          <w:sz w:val="21"/>
        </w:rPr>
        <w:t>C.</w:t>
      </w:r>
      <w:r>
        <w:rPr>
          <w:spacing w:val="-2"/>
          <w:sz w:val="21"/>
        </w:rPr>
        <w:t xml:space="preserve"> </w:t>
      </w:r>
      <w:r>
        <w:rPr>
          <w:sz w:val="21"/>
        </w:rPr>
        <w:t>由普通交流电机和丝杠驱动</w:t>
      </w:r>
    </w:p>
    <w:p>
      <w:pPr>
        <w:pStyle w:val="9"/>
        <w:numPr>
          <w:ilvl w:val="1"/>
          <w:numId w:val="33"/>
        </w:numPr>
        <w:tabs>
          <w:tab w:val="left" w:pos="1613"/>
          <w:tab w:val="left" w:pos="4763"/>
        </w:tabs>
        <w:spacing w:before="172" w:after="0" w:line="240" w:lineRule="auto"/>
        <w:ind w:left="1612" w:right="0" w:hanging="315"/>
        <w:jc w:val="left"/>
        <w:rPr>
          <w:sz w:val="21"/>
        </w:rPr>
      </w:pPr>
      <w:r>
        <w:rPr>
          <w:sz w:val="21"/>
        </w:rPr>
        <w:t>由步进电机和丝杠驱动</w:t>
      </w:r>
      <w:r>
        <w:rPr>
          <w:sz w:val="21"/>
        </w:rPr>
        <w:tab/>
      </w:r>
      <w:r>
        <w:rPr>
          <w:sz w:val="21"/>
        </w:rPr>
        <w:t>D.</w:t>
      </w:r>
      <w:r>
        <w:rPr>
          <w:spacing w:val="-2"/>
          <w:sz w:val="21"/>
        </w:rPr>
        <w:t xml:space="preserve"> </w:t>
      </w:r>
      <w:r>
        <w:rPr>
          <w:sz w:val="21"/>
        </w:rPr>
        <w:t>由液压系统驱动</w:t>
      </w:r>
    </w:p>
    <w:p>
      <w:pPr>
        <w:pStyle w:val="9"/>
        <w:numPr>
          <w:ilvl w:val="0"/>
          <w:numId w:val="33"/>
        </w:numPr>
        <w:tabs>
          <w:tab w:val="left" w:pos="878"/>
          <w:tab w:val="left" w:pos="879"/>
        </w:tabs>
        <w:spacing w:before="170" w:after="0" w:line="240" w:lineRule="auto"/>
        <w:ind w:left="878" w:right="0" w:hanging="421"/>
        <w:jc w:val="left"/>
        <w:rPr>
          <w:sz w:val="21"/>
        </w:rPr>
      </w:pPr>
      <w:r>
        <w:rPr>
          <w:sz w:val="21"/>
        </w:rPr>
        <w:t>线切割机床上工件与金属丝之间所用的电源是哪一种?</w:t>
      </w:r>
      <w:r>
        <w:rPr>
          <w:rFonts w:hint="eastAsia"/>
          <w:sz w:val="21"/>
          <w:lang w:val="en-US" w:eastAsia="zh-CN"/>
        </w:rPr>
        <w:t xml:space="preserve">  C</w:t>
      </w:r>
    </w:p>
    <w:p>
      <w:pPr>
        <w:pStyle w:val="9"/>
        <w:numPr>
          <w:ilvl w:val="1"/>
          <w:numId w:val="33"/>
        </w:numPr>
        <w:tabs>
          <w:tab w:val="left" w:pos="1608"/>
          <w:tab w:val="left" w:pos="3076"/>
          <w:tab w:val="left" w:pos="4634"/>
          <w:tab w:val="left" w:pos="6297"/>
        </w:tabs>
        <w:spacing w:before="171" w:after="0" w:line="240" w:lineRule="auto"/>
        <w:ind w:left="1608" w:right="0" w:hanging="310"/>
        <w:jc w:val="left"/>
        <w:rPr>
          <w:rFonts w:ascii="Times New Roman" w:eastAsia="Times New Roman"/>
          <w:sz w:val="21"/>
        </w:rPr>
      </w:pPr>
      <w:r>
        <w:rPr>
          <w:sz w:val="21"/>
        </w:rPr>
        <w:t>交流电源</w:t>
      </w:r>
      <w:r>
        <w:rPr>
          <w:sz w:val="21"/>
        </w:rPr>
        <w:tab/>
      </w:r>
      <w:r>
        <w:rPr>
          <w:rFonts w:ascii="Times New Roman" w:eastAsia="Times New Roman"/>
          <w:sz w:val="21"/>
        </w:rPr>
        <w:t>B.</w:t>
      </w:r>
      <w:r>
        <w:rPr>
          <w:rFonts w:ascii="Times New Roman" w:eastAsia="Times New Roman"/>
          <w:spacing w:val="50"/>
          <w:sz w:val="21"/>
        </w:rPr>
        <w:t xml:space="preserve"> </w:t>
      </w:r>
      <w:r>
        <w:rPr>
          <w:sz w:val="21"/>
        </w:rPr>
        <w:t>直流电源</w:t>
      </w:r>
      <w:r>
        <w:rPr>
          <w:sz w:val="21"/>
        </w:rPr>
        <w:tab/>
      </w:r>
      <w:r>
        <w:rPr>
          <w:rFonts w:ascii="Times New Roman" w:eastAsia="Times New Roman"/>
          <w:sz w:val="21"/>
        </w:rPr>
        <w:t>C.</w:t>
      </w:r>
      <w:r>
        <w:rPr>
          <w:rFonts w:ascii="Times New Roman" w:eastAsia="Times New Roman"/>
          <w:spacing w:val="51"/>
          <w:sz w:val="21"/>
        </w:rPr>
        <w:t xml:space="preserve"> </w:t>
      </w:r>
      <w:r>
        <w:rPr>
          <w:sz w:val="21"/>
        </w:rPr>
        <w:t>脉冲电源</w:t>
      </w:r>
      <w:r>
        <w:rPr>
          <w:sz w:val="21"/>
        </w:rPr>
        <w:tab/>
      </w:r>
      <w:r>
        <w:rPr>
          <w:rFonts w:ascii="Times New Roman" w:eastAsia="Times New Roman"/>
          <w:sz w:val="21"/>
        </w:rPr>
        <w:t>D.</w:t>
      </w:r>
      <w:r>
        <w:rPr>
          <w:rFonts w:ascii="Times New Roman" w:eastAsia="Times New Roman"/>
          <w:spacing w:val="51"/>
          <w:sz w:val="21"/>
        </w:rPr>
        <w:t xml:space="preserve"> </w:t>
      </w:r>
      <w:r>
        <w:rPr>
          <w:sz w:val="21"/>
        </w:rPr>
        <w:t>高压电源</w:t>
      </w:r>
    </w:p>
    <w:p>
      <w:pPr>
        <w:pStyle w:val="9"/>
        <w:numPr>
          <w:ilvl w:val="0"/>
          <w:numId w:val="33"/>
        </w:numPr>
        <w:tabs>
          <w:tab w:val="left" w:pos="878"/>
          <w:tab w:val="left" w:pos="879"/>
        </w:tabs>
        <w:spacing w:before="172" w:after="0" w:line="240" w:lineRule="auto"/>
        <w:ind w:left="878" w:right="0" w:hanging="421"/>
        <w:jc w:val="left"/>
        <w:rPr>
          <w:rFonts w:ascii="Times New Roman" w:eastAsia="Times New Roman"/>
          <w:sz w:val="21"/>
        </w:rPr>
      </w:pPr>
      <w:r>
        <w:rPr>
          <w:sz w:val="21"/>
        </w:rPr>
        <w:t>电火花线切割加工的尺寸精度可达：</w:t>
      </w:r>
      <w:r>
        <w:rPr>
          <w:rFonts w:hint="eastAsia"/>
          <w:sz w:val="21"/>
          <w:lang w:val="en-US" w:eastAsia="zh-CN"/>
        </w:rPr>
        <w:t xml:space="preserve"> C</w:t>
      </w:r>
    </w:p>
    <w:p>
      <w:pPr>
        <w:pStyle w:val="4"/>
        <w:spacing w:before="6"/>
        <w:ind w:left="0" w:firstLine="0"/>
        <w:rPr>
          <w:sz w:val="15"/>
        </w:rPr>
      </w:pPr>
    </w:p>
    <w:p>
      <w:pPr>
        <w:pStyle w:val="4"/>
        <w:tabs>
          <w:tab w:val="left" w:pos="3043"/>
          <w:tab w:val="left" w:pos="3446"/>
          <w:tab w:val="left" w:pos="5078"/>
          <w:tab w:val="left" w:pos="5479"/>
        </w:tabs>
        <w:spacing w:before="0"/>
        <w:ind w:left="1298" w:firstLine="0"/>
        <w:rPr>
          <w:rFonts w:ascii="Times New Roman"/>
        </w:rPr>
      </w:pPr>
      <w:r>
        <w:rPr>
          <w:rFonts w:ascii="Times New Roman"/>
        </w:rPr>
        <w:t>A.</w:t>
      </w:r>
      <w:r>
        <w:rPr>
          <w:rFonts w:ascii="Times New Roman"/>
          <w:spacing w:val="-4"/>
        </w:rPr>
        <w:t xml:space="preserve"> </w:t>
      </w:r>
      <w:r>
        <w:rPr>
          <w:rFonts w:ascii="Times New Roman"/>
        </w:rPr>
        <w:t>0.1~0.2mm</w:t>
      </w:r>
      <w:r>
        <w:rPr>
          <w:rFonts w:ascii="Times New Roman"/>
        </w:rPr>
        <w:tab/>
      </w:r>
      <w:r>
        <w:rPr>
          <w:rFonts w:ascii="Times New Roman"/>
        </w:rPr>
        <w:t>B.</w:t>
      </w:r>
      <w:r>
        <w:rPr>
          <w:rFonts w:ascii="Times New Roman"/>
        </w:rPr>
        <w:tab/>
      </w:r>
      <w:r>
        <w:rPr>
          <w:rFonts w:ascii="Times New Roman"/>
        </w:rPr>
        <w:t>0.09~0.03mm</w:t>
      </w:r>
      <w:r>
        <w:rPr>
          <w:rFonts w:ascii="Times New Roman"/>
        </w:rPr>
        <w:tab/>
      </w:r>
      <w:r>
        <w:rPr>
          <w:rFonts w:ascii="Times New Roman"/>
        </w:rPr>
        <w:t>C.</w:t>
      </w:r>
      <w:r>
        <w:rPr>
          <w:rFonts w:ascii="Times New Roman"/>
        </w:rPr>
        <w:tab/>
      </w:r>
      <w:r>
        <w:rPr>
          <w:rFonts w:ascii="Times New Roman"/>
        </w:rPr>
        <w:t>0.01~0.02mm</w:t>
      </w:r>
    </w:p>
    <w:p>
      <w:pPr>
        <w:pStyle w:val="9"/>
        <w:numPr>
          <w:ilvl w:val="0"/>
          <w:numId w:val="33"/>
        </w:numPr>
        <w:tabs>
          <w:tab w:val="left" w:pos="878"/>
          <w:tab w:val="left" w:pos="879"/>
        </w:tabs>
        <w:spacing w:before="170" w:after="0" w:line="240" w:lineRule="auto"/>
        <w:ind w:left="878" w:right="0" w:hanging="421"/>
        <w:jc w:val="left"/>
        <w:rPr>
          <w:rFonts w:ascii="Times New Roman" w:eastAsia="Times New Roman"/>
          <w:sz w:val="21"/>
        </w:rPr>
      </w:pPr>
      <w:r>
        <w:rPr>
          <w:spacing w:val="-4"/>
          <w:sz w:val="21"/>
        </w:rPr>
        <w:t xml:space="preserve">我国数控线切割机床采用统一的五指令 </w:t>
      </w:r>
      <w:r>
        <w:rPr>
          <w:rFonts w:ascii="Times New Roman" w:eastAsia="Times New Roman"/>
          <w:sz w:val="21"/>
        </w:rPr>
        <w:t>3B</w:t>
      </w:r>
      <w:r>
        <w:rPr>
          <w:rFonts w:ascii="Times New Roman" w:eastAsia="Times New Roman"/>
          <w:spacing w:val="-1"/>
          <w:sz w:val="21"/>
        </w:rPr>
        <w:t xml:space="preserve"> </w:t>
      </w:r>
      <w:r>
        <w:rPr>
          <w:spacing w:val="-8"/>
          <w:sz w:val="21"/>
        </w:rPr>
        <w:t xml:space="preserve">程序格式，即 </w:t>
      </w:r>
      <w:r>
        <w:rPr>
          <w:rFonts w:ascii="Times New Roman" w:eastAsia="Times New Roman"/>
          <w:sz w:val="21"/>
        </w:rPr>
        <w:t>BXBYBJGZ</w:t>
      </w:r>
      <w:r>
        <w:rPr>
          <w:rFonts w:ascii="Times New Roman" w:eastAsia="Times New Roman"/>
          <w:spacing w:val="1"/>
          <w:sz w:val="21"/>
        </w:rPr>
        <w:t xml:space="preserve"> </w:t>
      </w:r>
      <w:r>
        <w:rPr>
          <w:spacing w:val="-27"/>
          <w:sz w:val="21"/>
        </w:rPr>
        <w:t xml:space="preserve">其 </w:t>
      </w:r>
      <w:r>
        <w:rPr>
          <w:rFonts w:ascii="Times New Roman" w:eastAsia="Times New Roman"/>
          <w:sz w:val="21"/>
        </w:rPr>
        <w:t>B</w:t>
      </w:r>
      <w:r>
        <w:rPr>
          <w:rFonts w:ascii="Times New Roman" w:eastAsia="Times New Roman"/>
          <w:spacing w:val="2"/>
          <w:sz w:val="21"/>
        </w:rPr>
        <w:t xml:space="preserve"> </w:t>
      </w:r>
      <w:r>
        <w:rPr>
          <w:sz w:val="21"/>
        </w:rPr>
        <w:t>代表：</w:t>
      </w:r>
      <w:r>
        <w:rPr>
          <w:rFonts w:hint="eastAsia"/>
          <w:sz w:val="21"/>
          <w:lang w:val="en-US" w:eastAsia="zh-CN"/>
        </w:rPr>
        <w:t>C</w:t>
      </w:r>
    </w:p>
    <w:p>
      <w:pPr>
        <w:pStyle w:val="9"/>
        <w:numPr>
          <w:ilvl w:val="1"/>
          <w:numId w:val="33"/>
        </w:numPr>
        <w:tabs>
          <w:tab w:val="left" w:pos="1083"/>
          <w:tab w:val="left" w:pos="2558"/>
          <w:tab w:val="left" w:pos="4238"/>
          <w:tab w:val="left" w:pos="5918"/>
        </w:tabs>
        <w:spacing w:before="172" w:after="0" w:line="240" w:lineRule="auto"/>
        <w:ind w:left="1082" w:right="0" w:hanging="311"/>
        <w:jc w:val="left"/>
        <w:rPr>
          <w:rFonts w:ascii="Times New Roman" w:eastAsia="Times New Roman"/>
          <w:sz w:val="21"/>
        </w:rPr>
      </w:pPr>
      <w:r>
        <w:rPr>
          <w:sz w:val="21"/>
        </w:rPr>
        <w:t>计数长度</w:t>
      </w:r>
      <w:r>
        <w:rPr>
          <w:sz w:val="21"/>
        </w:rPr>
        <w:tab/>
      </w:r>
      <w:r>
        <w:rPr>
          <w:rFonts w:ascii="Times New Roman" w:eastAsia="Times New Roman"/>
          <w:sz w:val="21"/>
        </w:rPr>
        <w:t>B.</w:t>
      </w:r>
      <w:r>
        <w:rPr>
          <w:rFonts w:ascii="Times New Roman" w:eastAsia="Times New Roman"/>
          <w:spacing w:val="50"/>
          <w:sz w:val="21"/>
        </w:rPr>
        <w:t xml:space="preserve"> </w:t>
      </w:r>
      <w:r>
        <w:rPr>
          <w:sz w:val="21"/>
        </w:rPr>
        <w:t>计算方向</w:t>
      </w:r>
      <w:r>
        <w:rPr>
          <w:sz w:val="21"/>
        </w:rPr>
        <w:tab/>
      </w:r>
      <w:r>
        <w:rPr>
          <w:rFonts w:ascii="Times New Roman" w:eastAsia="Times New Roman"/>
          <w:sz w:val="21"/>
        </w:rPr>
        <w:t xml:space="preserve">C.  </w:t>
      </w:r>
      <w:r>
        <w:rPr>
          <w:sz w:val="21"/>
        </w:rPr>
        <w:t>分隔符</w:t>
      </w:r>
      <w:r>
        <w:rPr>
          <w:sz w:val="21"/>
        </w:rPr>
        <w:tab/>
      </w:r>
      <w:r>
        <w:rPr>
          <w:rFonts w:ascii="Times New Roman" w:eastAsia="Times New Roman"/>
          <w:sz w:val="21"/>
        </w:rPr>
        <w:t>D.</w:t>
      </w:r>
      <w:r>
        <w:rPr>
          <w:rFonts w:ascii="Times New Roman" w:eastAsia="Times New Roman"/>
          <w:spacing w:val="1"/>
          <w:sz w:val="21"/>
        </w:rPr>
        <w:t xml:space="preserve"> </w:t>
      </w:r>
      <w:r>
        <w:rPr>
          <w:sz w:val="21"/>
        </w:rPr>
        <w:t>加工指令</w:t>
      </w:r>
    </w:p>
    <w:p>
      <w:pPr>
        <w:pStyle w:val="9"/>
        <w:numPr>
          <w:ilvl w:val="0"/>
          <w:numId w:val="33"/>
        </w:numPr>
        <w:tabs>
          <w:tab w:val="left" w:pos="879"/>
        </w:tabs>
        <w:spacing w:before="170" w:after="0" w:line="240" w:lineRule="auto"/>
        <w:ind w:left="878" w:right="0" w:hanging="421"/>
        <w:jc w:val="left"/>
        <w:rPr>
          <w:rFonts w:ascii="Times New Roman" w:eastAsia="Times New Roman"/>
          <w:sz w:val="21"/>
        </w:rPr>
      </w:pPr>
      <w:r>
        <w:rPr>
          <w:spacing w:val="-3"/>
          <w:sz w:val="21"/>
        </w:rPr>
        <w:t xml:space="preserve">数控线切割机床直线编程时，把直线的终点坐标值作为 </w:t>
      </w:r>
      <w:r>
        <w:rPr>
          <w:rFonts w:ascii="Times New Roman" w:eastAsia="Times New Roman"/>
          <w:sz w:val="21"/>
        </w:rPr>
        <w:t>x,y</w:t>
      </w:r>
      <w:r>
        <w:rPr>
          <w:sz w:val="21"/>
        </w:rPr>
        <w:t>，均取绝对值，单位为：</w:t>
      </w:r>
      <w:r>
        <w:rPr>
          <w:rFonts w:hint="eastAsia"/>
          <w:sz w:val="21"/>
          <w:lang w:val="en-US" w:eastAsia="zh-CN"/>
        </w:rPr>
        <w:t>C</w:t>
      </w:r>
    </w:p>
    <w:p>
      <w:pPr>
        <w:pStyle w:val="9"/>
        <w:numPr>
          <w:ilvl w:val="1"/>
          <w:numId w:val="33"/>
        </w:numPr>
        <w:tabs>
          <w:tab w:val="left" w:pos="1711"/>
          <w:tab w:val="left" w:pos="1712"/>
          <w:tab w:val="left" w:pos="2663"/>
          <w:tab w:val="left" w:pos="3712"/>
          <w:tab w:val="left" w:pos="5287"/>
        </w:tabs>
        <w:spacing w:before="171" w:after="0" w:line="240" w:lineRule="auto"/>
        <w:ind w:left="1711" w:right="0" w:hanging="414"/>
        <w:jc w:val="left"/>
        <w:rPr>
          <w:rFonts w:ascii="Times New Roman" w:hAnsi="Times New Roman"/>
          <w:sz w:val="21"/>
        </w:rPr>
      </w:pPr>
      <w:r>
        <w:rPr>
          <w:rFonts w:ascii="Times New Roman" w:hAnsi="Times New Roman"/>
          <w:sz w:val="21"/>
        </w:rPr>
        <w:t>mm</w:t>
      </w:r>
      <w:r>
        <w:rPr>
          <w:rFonts w:ascii="Times New Roman" w:hAnsi="Times New Roman"/>
          <w:sz w:val="21"/>
        </w:rPr>
        <w:tab/>
      </w:r>
      <w:r>
        <w:rPr>
          <w:rFonts w:ascii="Times New Roman" w:hAnsi="Times New Roman"/>
          <w:sz w:val="21"/>
        </w:rPr>
        <w:t>B.</w:t>
      </w:r>
      <w:r>
        <w:rPr>
          <w:rFonts w:ascii="Times New Roman" w:hAnsi="Times New Roman"/>
          <w:spacing w:val="-1"/>
          <w:sz w:val="21"/>
        </w:rPr>
        <w:t xml:space="preserve"> </w:t>
      </w:r>
      <w:r>
        <w:rPr>
          <w:rFonts w:ascii="Times New Roman" w:hAnsi="Times New Roman"/>
          <w:sz w:val="21"/>
        </w:rPr>
        <w:t>m</w:t>
      </w:r>
      <w:r>
        <w:rPr>
          <w:rFonts w:ascii="Times New Roman" w:hAnsi="Times New Roman"/>
          <w:sz w:val="21"/>
        </w:rPr>
        <w:tab/>
      </w:r>
      <w:r>
        <w:rPr>
          <w:rFonts w:ascii="Times New Roman" w:hAnsi="Times New Roman"/>
          <w:sz w:val="21"/>
        </w:rPr>
        <w:t>C.</w:t>
      </w:r>
      <w:r>
        <w:rPr>
          <w:rFonts w:ascii="Times New Roman" w:hAnsi="Times New Roman"/>
          <w:spacing w:val="51"/>
          <w:sz w:val="21"/>
        </w:rPr>
        <w:t xml:space="preserve"> </w:t>
      </w:r>
      <w:r>
        <w:rPr>
          <w:sz w:val="21"/>
        </w:rPr>
        <w:t>μ</w:t>
      </w:r>
      <w:r>
        <w:rPr>
          <w:rFonts w:ascii="Times New Roman" w:hAnsi="Times New Roman"/>
          <w:sz w:val="21"/>
        </w:rPr>
        <w:t>m</w:t>
      </w:r>
      <w:r>
        <w:rPr>
          <w:rFonts w:ascii="Times New Roman" w:hAnsi="Times New Roman"/>
          <w:sz w:val="21"/>
        </w:rPr>
        <w:tab/>
      </w:r>
      <w:r>
        <w:rPr>
          <w:rFonts w:ascii="Times New Roman" w:hAnsi="Times New Roman"/>
          <w:sz w:val="21"/>
        </w:rPr>
        <w:t>D. cm</w:t>
      </w:r>
    </w:p>
    <w:p>
      <w:pPr>
        <w:pStyle w:val="9"/>
        <w:numPr>
          <w:ilvl w:val="0"/>
          <w:numId w:val="33"/>
        </w:numPr>
        <w:tabs>
          <w:tab w:val="left" w:pos="879"/>
          <w:tab w:val="left" w:pos="5183"/>
        </w:tabs>
        <w:spacing w:before="172" w:after="0" w:line="240" w:lineRule="auto"/>
        <w:ind w:left="878" w:right="0" w:hanging="421"/>
        <w:jc w:val="left"/>
        <w:rPr>
          <w:rFonts w:ascii="Times New Roman" w:eastAsia="Times New Roman"/>
          <w:sz w:val="21"/>
        </w:rPr>
      </w:pPr>
      <w:r>
        <w:rPr>
          <w:sz w:val="21"/>
        </w:rPr>
        <w:t>数控线切割机床圆弧编程时把圆弧的</w:t>
      </w:r>
      <w:r>
        <w:rPr>
          <w:sz w:val="21"/>
          <w:u w:val="single"/>
        </w:rPr>
        <w:t xml:space="preserve"> </w:t>
      </w:r>
      <w:r>
        <w:rPr>
          <w:rFonts w:hint="eastAsia"/>
          <w:sz w:val="21"/>
          <w:u w:val="single"/>
          <w:lang w:val="en-US" w:eastAsia="zh-CN"/>
        </w:rPr>
        <w:t>A</w:t>
      </w:r>
      <w:r>
        <w:rPr>
          <w:sz w:val="21"/>
          <w:u w:val="single"/>
        </w:rPr>
        <w:tab/>
      </w:r>
      <w:r>
        <w:rPr>
          <w:sz w:val="21"/>
        </w:rPr>
        <w:t>作为坐标的原点。</w:t>
      </w:r>
    </w:p>
    <w:p>
      <w:pPr>
        <w:pStyle w:val="9"/>
        <w:numPr>
          <w:ilvl w:val="1"/>
          <w:numId w:val="33"/>
        </w:numPr>
        <w:tabs>
          <w:tab w:val="left" w:pos="1711"/>
          <w:tab w:val="left" w:pos="1712"/>
          <w:tab w:val="left" w:pos="2663"/>
          <w:tab w:val="left" w:pos="3818"/>
          <w:tab w:val="left" w:pos="4219"/>
        </w:tabs>
        <w:spacing w:before="170" w:after="0" w:line="240" w:lineRule="auto"/>
        <w:ind w:left="1711" w:right="0" w:hanging="414"/>
        <w:jc w:val="left"/>
        <w:rPr>
          <w:rFonts w:ascii="Times New Roman" w:eastAsia="Times New Roman"/>
          <w:sz w:val="21"/>
        </w:rPr>
      </w:pPr>
      <w:r>
        <w:rPr>
          <w:sz w:val="21"/>
        </w:rPr>
        <w:t>圆心</w:t>
      </w:r>
      <w:r>
        <w:rPr>
          <w:sz w:val="21"/>
        </w:rPr>
        <w:tab/>
      </w:r>
      <w:r>
        <w:rPr>
          <w:rFonts w:ascii="Times New Roman" w:eastAsia="Times New Roman"/>
          <w:sz w:val="21"/>
        </w:rPr>
        <w:t>B.</w:t>
      </w:r>
      <w:r>
        <w:rPr>
          <w:rFonts w:ascii="Times New Roman" w:eastAsia="Times New Roman"/>
          <w:spacing w:val="48"/>
          <w:sz w:val="21"/>
        </w:rPr>
        <w:t xml:space="preserve"> </w:t>
      </w:r>
      <w:r>
        <w:rPr>
          <w:sz w:val="21"/>
        </w:rPr>
        <w:t>起点</w:t>
      </w:r>
      <w:r>
        <w:rPr>
          <w:sz w:val="21"/>
        </w:rPr>
        <w:tab/>
      </w:r>
      <w:r>
        <w:rPr>
          <w:rFonts w:ascii="Times New Roman" w:eastAsia="Times New Roman"/>
          <w:sz w:val="21"/>
        </w:rPr>
        <w:t>C.</w:t>
      </w:r>
      <w:r>
        <w:rPr>
          <w:rFonts w:ascii="Times New Roman" w:eastAsia="Times New Roman"/>
          <w:sz w:val="21"/>
        </w:rPr>
        <w:tab/>
      </w:r>
      <w:r>
        <w:rPr>
          <w:sz w:val="21"/>
        </w:rPr>
        <w:t>终点</w:t>
      </w:r>
    </w:p>
    <w:p>
      <w:pPr>
        <w:pStyle w:val="9"/>
        <w:numPr>
          <w:ilvl w:val="0"/>
          <w:numId w:val="33"/>
        </w:numPr>
        <w:tabs>
          <w:tab w:val="left" w:pos="879"/>
          <w:tab w:val="left" w:pos="4132"/>
        </w:tabs>
        <w:spacing w:before="170" w:after="0" w:line="240" w:lineRule="auto"/>
        <w:ind w:left="878" w:right="0" w:hanging="421"/>
        <w:jc w:val="left"/>
        <w:rPr>
          <w:rFonts w:ascii="Times New Roman" w:eastAsia="Times New Roman"/>
          <w:sz w:val="21"/>
        </w:rPr>
      </w:pPr>
      <w:r>
        <w:rPr>
          <w:sz w:val="21"/>
        </w:rPr>
        <w:t>数控线切割的工具电极是</w:t>
      </w:r>
      <w:r>
        <w:rPr>
          <w:sz w:val="21"/>
          <w:u w:val="single"/>
        </w:rPr>
        <w:t xml:space="preserve"> </w:t>
      </w:r>
      <w:r>
        <w:rPr>
          <w:rFonts w:hint="eastAsia"/>
          <w:sz w:val="21"/>
          <w:u w:val="single"/>
          <w:lang w:val="en-US" w:eastAsia="zh-CN"/>
        </w:rPr>
        <w:t>B</w:t>
      </w:r>
      <w:r>
        <w:rPr>
          <w:sz w:val="21"/>
          <w:u w:val="single"/>
        </w:rPr>
        <w:tab/>
      </w:r>
      <w:r>
        <w:rPr>
          <w:sz w:val="21"/>
        </w:rPr>
        <w:t>。</w:t>
      </w:r>
    </w:p>
    <w:p>
      <w:pPr>
        <w:pStyle w:val="9"/>
        <w:numPr>
          <w:ilvl w:val="1"/>
          <w:numId w:val="33"/>
        </w:numPr>
        <w:tabs>
          <w:tab w:val="left" w:pos="1718"/>
          <w:tab w:val="left" w:pos="1719"/>
          <w:tab w:val="left" w:pos="2452"/>
          <w:tab w:val="left" w:pos="2978"/>
          <w:tab w:val="left" w:pos="3923"/>
          <w:tab w:val="left" w:pos="4343"/>
        </w:tabs>
        <w:spacing w:before="173" w:after="0" w:line="240" w:lineRule="auto"/>
        <w:ind w:left="1718" w:right="0" w:hanging="553"/>
        <w:jc w:val="left"/>
        <w:rPr>
          <w:sz w:val="21"/>
        </w:rPr>
      </w:pPr>
      <w:r>
        <w:rPr>
          <w:sz w:val="21"/>
        </w:rPr>
        <w:t>片状</w:t>
      </w:r>
      <w:r>
        <w:rPr>
          <w:sz w:val="21"/>
        </w:rPr>
        <w:tab/>
      </w:r>
      <w:r>
        <w:rPr>
          <w:sz w:val="21"/>
        </w:rPr>
        <w:t>B.</w:t>
      </w:r>
      <w:r>
        <w:rPr>
          <w:sz w:val="21"/>
        </w:rPr>
        <w:tab/>
      </w:r>
      <w:r>
        <w:rPr>
          <w:sz w:val="21"/>
        </w:rPr>
        <w:t>柱状</w:t>
      </w:r>
      <w:r>
        <w:rPr>
          <w:sz w:val="21"/>
        </w:rPr>
        <w:tab/>
      </w:r>
      <w:r>
        <w:rPr>
          <w:sz w:val="21"/>
        </w:rPr>
        <w:t>C.</w:t>
      </w:r>
      <w:r>
        <w:rPr>
          <w:sz w:val="21"/>
        </w:rPr>
        <w:tab/>
      </w:r>
      <w:r>
        <w:rPr>
          <w:sz w:val="21"/>
        </w:rPr>
        <w:t>块状</w:t>
      </w:r>
    </w:p>
    <w:p>
      <w:pPr>
        <w:pStyle w:val="9"/>
        <w:numPr>
          <w:ilvl w:val="0"/>
          <w:numId w:val="33"/>
        </w:numPr>
        <w:tabs>
          <w:tab w:val="left" w:pos="879"/>
          <w:tab w:val="left" w:pos="4972"/>
        </w:tabs>
        <w:spacing w:before="170" w:after="0" w:line="240" w:lineRule="auto"/>
        <w:ind w:left="878" w:right="0" w:hanging="421"/>
        <w:jc w:val="left"/>
        <w:rPr>
          <w:rFonts w:ascii="Times New Roman" w:eastAsia="Times New Roman"/>
          <w:sz w:val="21"/>
        </w:rPr>
      </w:pPr>
      <w:r>
        <w:rPr>
          <w:sz w:val="21"/>
        </w:rPr>
        <w:t>数控线切割是利用工具对工件进行</w:t>
      </w:r>
      <w:r>
        <w:rPr>
          <w:sz w:val="21"/>
          <w:u w:val="single"/>
        </w:rPr>
        <w:t xml:space="preserve"> </w:t>
      </w:r>
      <w:r>
        <w:rPr>
          <w:sz w:val="21"/>
          <w:u w:val="single"/>
        </w:rPr>
        <w:tab/>
      </w:r>
      <w:r>
        <w:rPr>
          <w:rFonts w:hint="eastAsia"/>
          <w:sz w:val="21"/>
          <w:u w:val="single"/>
          <w:lang w:val="en-US" w:eastAsia="zh-CN"/>
        </w:rPr>
        <w:t>C</w:t>
      </w:r>
      <w:r>
        <w:rPr>
          <w:sz w:val="21"/>
        </w:rPr>
        <w:t>去除金属的。</w:t>
      </w:r>
    </w:p>
    <w:p>
      <w:pPr>
        <w:pStyle w:val="9"/>
        <w:numPr>
          <w:ilvl w:val="1"/>
          <w:numId w:val="33"/>
        </w:numPr>
        <w:tabs>
          <w:tab w:val="left" w:pos="1388"/>
          <w:tab w:val="left" w:pos="2752"/>
          <w:tab w:val="left" w:pos="4327"/>
        </w:tabs>
        <w:spacing w:before="170" w:after="0" w:line="240" w:lineRule="auto"/>
        <w:ind w:left="1387" w:right="0" w:hanging="301"/>
        <w:jc w:val="left"/>
        <w:rPr>
          <w:sz w:val="21"/>
        </w:rPr>
      </w:pPr>
      <w:r>
        <w:rPr>
          <w:sz w:val="21"/>
        </w:rPr>
        <w:t>切削加工</w:t>
      </w:r>
      <w:r>
        <w:rPr>
          <w:sz w:val="21"/>
        </w:rPr>
        <w:tab/>
      </w:r>
      <w:r>
        <w:rPr>
          <w:sz w:val="21"/>
        </w:rPr>
        <w:t>B.</w:t>
      </w:r>
      <w:r>
        <w:rPr>
          <w:spacing w:val="-3"/>
          <w:sz w:val="21"/>
        </w:rPr>
        <w:t xml:space="preserve"> </w:t>
      </w:r>
      <w:r>
        <w:rPr>
          <w:sz w:val="21"/>
        </w:rPr>
        <w:t>化学溶解</w:t>
      </w:r>
      <w:r>
        <w:rPr>
          <w:sz w:val="21"/>
        </w:rPr>
        <w:tab/>
      </w:r>
      <w:r>
        <w:rPr>
          <w:sz w:val="21"/>
        </w:rPr>
        <w:t>C.</w:t>
      </w:r>
      <w:r>
        <w:rPr>
          <w:spacing w:val="1"/>
          <w:sz w:val="21"/>
        </w:rPr>
        <w:t xml:space="preserve"> </w:t>
      </w:r>
      <w:r>
        <w:rPr>
          <w:sz w:val="21"/>
        </w:rPr>
        <w:t>脉冲放电</w:t>
      </w:r>
    </w:p>
    <w:p>
      <w:pPr>
        <w:pStyle w:val="9"/>
        <w:numPr>
          <w:ilvl w:val="0"/>
          <w:numId w:val="33"/>
        </w:numPr>
        <w:tabs>
          <w:tab w:val="left" w:pos="879"/>
          <w:tab w:val="left" w:pos="3292"/>
        </w:tabs>
        <w:spacing w:before="173" w:after="0" w:line="240" w:lineRule="auto"/>
        <w:ind w:left="878" w:right="0" w:hanging="421"/>
        <w:jc w:val="left"/>
        <w:rPr>
          <w:rFonts w:ascii="Times New Roman" w:eastAsia="Times New Roman"/>
          <w:sz w:val="21"/>
        </w:rPr>
      </w:pPr>
      <w:r>
        <w:rPr>
          <w:sz w:val="21"/>
        </w:rPr>
        <w:t>激光切割的断面</w:t>
      </w:r>
      <w:r>
        <w:rPr>
          <w:sz w:val="21"/>
          <w:u w:val="single"/>
        </w:rPr>
        <w:t xml:space="preserve"> </w:t>
      </w:r>
      <w:r>
        <w:rPr>
          <w:rFonts w:hint="eastAsia"/>
          <w:sz w:val="21"/>
          <w:u w:val="single"/>
          <w:lang w:val="en-US" w:eastAsia="zh-CN"/>
        </w:rPr>
        <w:t>A</w:t>
      </w:r>
      <w:r>
        <w:rPr>
          <w:sz w:val="21"/>
          <w:u w:val="single"/>
        </w:rPr>
        <w:tab/>
      </w:r>
      <w:r>
        <w:rPr>
          <w:sz w:val="21"/>
        </w:rPr>
        <w:t>。</w:t>
      </w:r>
    </w:p>
    <w:p>
      <w:pPr>
        <w:pStyle w:val="9"/>
        <w:numPr>
          <w:ilvl w:val="1"/>
          <w:numId w:val="33"/>
        </w:numPr>
        <w:tabs>
          <w:tab w:val="left" w:pos="1388"/>
          <w:tab w:val="left" w:pos="2332"/>
          <w:tab w:val="left" w:pos="3487"/>
        </w:tabs>
        <w:spacing w:before="170" w:after="0" w:line="240" w:lineRule="auto"/>
        <w:ind w:left="1387" w:right="0" w:hanging="301"/>
        <w:jc w:val="left"/>
        <w:rPr>
          <w:sz w:val="21"/>
        </w:rPr>
      </w:pPr>
      <w:r>
        <w:rPr>
          <w:sz w:val="21"/>
        </w:rPr>
        <w:t>平面</w:t>
      </w:r>
      <w:r>
        <w:rPr>
          <w:sz w:val="21"/>
        </w:rPr>
        <w:tab/>
      </w:r>
      <w:r>
        <w:rPr>
          <w:sz w:val="21"/>
        </w:rPr>
        <w:t>B.</w:t>
      </w:r>
      <w:r>
        <w:rPr>
          <w:spacing w:val="-3"/>
          <w:sz w:val="21"/>
        </w:rPr>
        <w:t xml:space="preserve"> </w:t>
      </w:r>
      <w:r>
        <w:rPr>
          <w:sz w:val="21"/>
        </w:rPr>
        <w:t>斜面</w:t>
      </w:r>
      <w:r>
        <w:rPr>
          <w:sz w:val="21"/>
        </w:rPr>
        <w:tab/>
      </w:r>
      <w:r>
        <w:rPr>
          <w:sz w:val="21"/>
        </w:rPr>
        <w:t>C.</w:t>
      </w:r>
      <w:r>
        <w:rPr>
          <w:spacing w:val="1"/>
          <w:sz w:val="21"/>
        </w:rPr>
        <w:t xml:space="preserve"> </w:t>
      </w:r>
      <w:r>
        <w:rPr>
          <w:sz w:val="21"/>
        </w:rPr>
        <w:t>曲面</w:t>
      </w:r>
    </w:p>
    <w:p>
      <w:pPr>
        <w:spacing w:after="0" w:line="240" w:lineRule="auto"/>
        <w:jc w:val="left"/>
        <w:rPr>
          <w:sz w:val="21"/>
        </w:rPr>
        <w:sectPr>
          <w:pgSz w:w="11910" w:h="16840"/>
          <w:pgMar w:top="1360" w:right="1060" w:bottom="1200" w:left="960" w:header="0" w:footer="1005" w:gutter="0"/>
        </w:sectPr>
      </w:pPr>
    </w:p>
    <w:p>
      <w:pPr>
        <w:pStyle w:val="9"/>
        <w:numPr>
          <w:ilvl w:val="0"/>
          <w:numId w:val="33"/>
        </w:numPr>
        <w:tabs>
          <w:tab w:val="left" w:pos="879"/>
          <w:tab w:val="left" w:pos="2767"/>
        </w:tabs>
        <w:spacing w:before="55" w:after="0" w:line="240" w:lineRule="auto"/>
        <w:ind w:left="878" w:right="0" w:hanging="421"/>
        <w:jc w:val="left"/>
        <w:rPr>
          <w:rFonts w:ascii="Times New Roman" w:eastAsia="Times New Roman"/>
          <w:sz w:val="21"/>
        </w:rPr>
      </w:pPr>
      <w:r>
        <w:rPr>
          <w:sz w:val="21"/>
        </w:rPr>
        <w:t>激光加工是利用</w:t>
      </w:r>
      <w:r>
        <w:rPr>
          <w:sz w:val="21"/>
          <w:u w:val="single"/>
        </w:rPr>
        <w:t xml:space="preserve"> </w:t>
      </w:r>
      <w:r>
        <w:rPr>
          <w:sz w:val="21"/>
          <w:u w:val="single"/>
        </w:rPr>
        <w:tab/>
      </w:r>
      <w:r>
        <w:rPr>
          <w:rFonts w:hint="eastAsia"/>
          <w:sz w:val="21"/>
          <w:u w:val="single"/>
          <w:lang w:val="en-US" w:eastAsia="zh-CN"/>
        </w:rPr>
        <w:t>B</w:t>
      </w:r>
      <w:r>
        <w:rPr>
          <w:sz w:val="21"/>
        </w:rPr>
        <w:t>将激光束聚焦成一个极小的光斑。</w:t>
      </w:r>
    </w:p>
    <w:p>
      <w:pPr>
        <w:pStyle w:val="9"/>
        <w:numPr>
          <w:ilvl w:val="1"/>
          <w:numId w:val="33"/>
        </w:numPr>
        <w:tabs>
          <w:tab w:val="left" w:pos="1090"/>
          <w:tab w:val="left" w:pos="2243"/>
          <w:tab w:val="left" w:pos="3712"/>
          <w:tab w:val="left" w:pos="5078"/>
          <w:tab w:val="left" w:pos="5491"/>
        </w:tabs>
        <w:spacing w:before="171" w:after="0" w:line="240" w:lineRule="auto"/>
        <w:ind w:left="1089" w:right="0" w:hanging="212"/>
        <w:jc w:val="left"/>
        <w:rPr>
          <w:sz w:val="19"/>
        </w:rPr>
      </w:pPr>
      <w:r>
        <w:rPr>
          <w:sz w:val="21"/>
        </w:rPr>
        <w:t>数控系统</w:t>
      </w:r>
      <w:r>
        <w:rPr>
          <w:sz w:val="21"/>
        </w:rPr>
        <w:tab/>
      </w:r>
      <w:r>
        <w:rPr>
          <w:sz w:val="21"/>
        </w:rPr>
        <w:t>B.光学系统</w:t>
      </w:r>
      <w:r>
        <w:rPr>
          <w:sz w:val="21"/>
        </w:rPr>
        <w:tab/>
      </w:r>
      <w:r>
        <w:rPr>
          <w:sz w:val="21"/>
        </w:rPr>
        <w:t>C.伺服系统</w:t>
      </w:r>
      <w:r>
        <w:rPr>
          <w:sz w:val="21"/>
        </w:rPr>
        <w:tab/>
      </w:r>
      <w:r>
        <w:rPr>
          <w:rFonts w:ascii="Times New Roman" w:eastAsia="Times New Roman"/>
          <w:sz w:val="21"/>
        </w:rPr>
        <w:t>D.</w:t>
      </w:r>
      <w:r>
        <w:rPr>
          <w:rFonts w:ascii="Times New Roman" w:eastAsia="Times New Roman"/>
          <w:sz w:val="21"/>
        </w:rPr>
        <w:tab/>
      </w:r>
      <w:r>
        <w:rPr>
          <w:sz w:val="21"/>
        </w:rPr>
        <w:t>电液系统</w:t>
      </w:r>
    </w:p>
    <w:p>
      <w:pPr>
        <w:pStyle w:val="9"/>
        <w:numPr>
          <w:ilvl w:val="0"/>
          <w:numId w:val="33"/>
        </w:numPr>
        <w:tabs>
          <w:tab w:val="left" w:pos="879"/>
        </w:tabs>
        <w:spacing w:before="172" w:after="0" w:line="240" w:lineRule="auto"/>
        <w:ind w:left="878" w:right="0" w:hanging="421"/>
        <w:jc w:val="left"/>
        <w:rPr>
          <w:rFonts w:ascii="Times New Roman" w:eastAsia="Times New Roman"/>
          <w:sz w:val="21"/>
        </w:rPr>
      </w:pPr>
      <w:r>
        <w:rPr>
          <w:sz w:val="21"/>
        </w:rPr>
        <w:t>激光加工的特点，下列哪种说法不对</w:t>
      </w:r>
      <w:r>
        <w:rPr>
          <w:rFonts w:hint="eastAsia"/>
          <w:sz w:val="21"/>
          <w:lang w:val="en-US" w:eastAsia="zh-CN"/>
        </w:rPr>
        <w:t>C</w:t>
      </w:r>
    </w:p>
    <w:p>
      <w:pPr>
        <w:pStyle w:val="9"/>
        <w:numPr>
          <w:ilvl w:val="1"/>
          <w:numId w:val="33"/>
        </w:numPr>
        <w:tabs>
          <w:tab w:val="left" w:pos="1188"/>
          <w:tab w:val="left" w:pos="3287"/>
          <w:tab w:val="left" w:pos="6628"/>
        </w:tabs>
        <w:spacing w:before="170" w:after="0" w:line="240" w:lineRule="auto"/>
        <w:ind w:left="1188" w:right="0" w:hanging="310"/>
        <w:jc w:val="left"/>
        <w:rPr>
          <w:rFonts w:ascii="Times New Roman" w:eastAsia="Times New Roman"/>
          <w:sz w:val="21"/>
        </w:rPr>
      </w:pPr>
      <w:r>
        <w:rPr>
          <w:sz w:val="21"/>
        </w:rPr>
        <w:t>激光加工能量高</w:t>
      </w:r>
      <w:r>
        <w:rPr>
          <w:sz w:val="21"/>
        </w:rPr>
        <w:tab/>
      </w:r>
      <w:r>
        <w:rPr>
          <w:rFonts w:ascii="Times New Roman" w:eastAsia="Times New Roman"/>
          <w:sz w:val="21"/>
        </w:rPr>
        <w:t>B.</w:t>
      </w:r>
      <w:r>
        <w:rPr>
          <w:rFonts w:ascii="Times New Roman" w:eastAsia="Times New Roman"/>
          <w:spacing w:val="46"/>
          <w:sz w:val="21"/>
        </w:rPr>
        <w:t xml:space="preserve"> </w:t>
      </w:r>
      <w:r>
        <w:rPr>
          <w:sz w:val="21"/>
        </w:rPr>
        <w:t>激光加工属于非接触式加工</w:t>
      </w:r>
      <w:r>
        <w:rPr>
          <w:sz w:val="21"/>
        </w:rPr>
        <w:tab/>
      </w:r>
      <w:r>
        <w:rPr>
          <w:rFonts w:ascii="Times New Roman" w:eastAsia="Times New Roman"/>
          <w:sz w:val="21"/>
        </w:rPr>
        <w:t xml:space="preserve">C. </w:t>
      </w:r>
      <w:r>
        <w:rPr>
          <w:sz w:val="21"/>
        </w:rPr>
        <w:t>激光加工精度低</w:t>
      </w:r>
    </w:p>
    <w:p>
      <w:pPr>
        <w:pStyle w:val="9"/>
        <w:numPr>
          <w:ilvl w:val="0"/>
          <w:numId w:val="33"/>
        </w:numPr>
        <w:tabs>
          <w:tab w:val="left" w:pos="879"/>
          <w:tab w:val="left" w:pos="4132"/>
        </w:tabs>
        <w:spacing w:before="170" w:after="0" w:line="240" w:lineRule="auto"/>
        <w:ind w:left="878" w:right="0" w:hanging="421"/>
        <w:jc w:val="left"/>
        <w:rPr>
          <w:rFonts w:ascii="Times New Roman" w:eastAsia="Times New Roman"/>
          <w:sz w:val="21"/>
        </w:rPr>
      </w:pPr>
      <w:r>
        <w:rPr>
          <w:sz w:val="21"/>
        </w:rPr>
        <w:t>激光的特性不包括</w:t>
      </w:r>
      <w:r>
        <w:rPr>
          <w:sz w:val="21"/>
          <w:u w:val="single"/>
        </w:rPr>
        <w:t xml:space="preserve"> </w:t>
      </w:r>
      <w:r>
        <w:rPr>
          <w:sz w:val="21"/>
          <w:u w:val="single"/>
        </w:rPr>
        <w:tab/>
      </w:r>
      <w:r>
        <w:rPr>
          <w:rFonts w:hint="eastAsia"/>
          <w:sz w:val="21"/>
          <w:u w:val="single"/>
          <w:lang w:val="en-US" w:eastAsia="zh-CN"/>
        </w:rPr>
        <w:t>C</w:t>
      </w:r>
      <w:r>
        <w:rPr>
          <w:sz w:val="21"/>
        </w:rPr>
        <w:t>。</w:t>
      </w:r>
    </w:p>
    <w:p>
      <w:pPr>
        <w:pStyle w:val="9"/>
        <w:numPr>
          <w:ilvl w:val="1"/>
          <w:numId w:val="33"/>
        </w:numPr>
        <w:tabs>
          <w:tab w:val="left" w:pos="1083"/>
          <w:tab w:val="left" w:pos="2131"/>
          <w:tab w:val="left" w:pos="3583"/>
          <w:tab w:val="left" w:pos="5457"/>
        </w:tabs>
        <w:spacing w:before="173" w:after="0" w:line="240" w:lineRule="auto"/>
        <w:ind w:left="1082" w:right="0" w:hanging="205"/>
        <w:jc w:val="left"/>
        <w:rPr>
          <w:rFonts w:ascii="Times New Roman" w:eastAsia="Times New Roman"/>
          <w:sz w:val="19"/>
        </w:rPr>
      </w:pPr>
      <w:r>
        <w:rPr>
          <w:sz w:val="21"/>
        </w:rPr>
        <w:t>单色性好</w:t>
      </w:r>
      <w:r>
        <w:rPr>
          <w:sz w:val="21"/>
        </w:rPr>
        <w:tab/>
      </w:r>
      <w:r>
        <w:rPr>
          <w:rFonts w:ascii="Times New Roman" w:eastAsia="Times New Roman"/>
          <w:sz w:val="21"/>
        </w:rPr>
        <w:t>B.</w:t>
      </w:r>
      <w:r>
        <w:rPr>
          <w:rFonts w:ascii="Times New Roman" w:eastAsia="Times New Roman"/>
          <w:spacing w:val="50"/>
          <w:sz w:val="21"/>
        </w:rPr>
        <w:t xml:space="preserve"> </w:t>
      </w:r>
      <w:r>
        <w:rPr>
          <w:sz w:val="21"/>
        </w:rPr>
        <w:t>方向性好</w:t>
      </w:r>
      <w:r>
        <w:rPr>
          <w:sz w:val="21"/>
        </w:rPr>
        <w:tab/>
      </w:r>
      <w:r>
        <w:rPr>
          <w:rFonts w:ascii="Times New Roman" w:eastAsia="Times New Roman"/>
          <w:sz w:val="21"/>
        </w:rPr>
        <w:t>C.</w:t>
      </w:r>
      <w:r>
        <w:rPr>
          <w:rFonts w:ascii="Times New Roman" w:eastAsia="Times New Roman"/>
          <w:spacing w:val="51"/>
          <w:sz w:val="21"/>
        </w:rPr>
        <w:t xml:space="preserve"> </w:t>
      </w:r>
      <w:r>
        <w:rPr>
          <w:sz w:val="21"/>
        </w:rPr>
        <w:t>多种颜色的光</w:t>
      </w:r>
      <w:r>
        <w:rPr>
          <w:sz w:val="21"/>
        </w:rPr>
        <w:tab/>
      </w:r>
      <w:r>
        <w:rPr>
          <w:rFonts w:ascii="Times New Roman" w:eastAsia="Times New Roman"/>
          <w:sz w:val="21"/>
        </w:rPr>
        <w:t>D.</w:t>
      </w:r>
      <w:r>
        <w:rPr>
          <w:sz w:val="21"/>
        </w:rPr>
        <w:t>接近于平行光</w:t>
      </w:r>
    </w:p>
    <w:p>
      <w:pPr>
        <w:pStyle w:val="4"/>
        <w:spacing w:before="0"/>
        <w:ind w:left="0" w:firstLine="0"/>
        <w:rPr>
          <w:sz w:val="22"/>
        </w:rPr>
      </w:pPr>
    </w:p>
    <w:p>
      <w:pPr>
        <w:pStyle w:val="4"/>
        <w:spacing w:before="7"/>
        <w:ind w:left="0" w:firstLine="0"/>
        <w:rPr>
          <w:sz w:val="25"/>
        </w:rPr>
      </w:pPr>
    </w:p>
    <w:p>
      <w:pPr>
        <w:pStyle w:val="3"/>
      </w:pPr>
      <w:r>
        <w:t>三．多选</w:t>
      </w:r>
    </w:p>
    <w:p>
      <w:pPr>
        <w:pStyle w:val="9"/>
        <w:numPr>
          <w:ilvl w:val="0"/>
          <w:numId w:val="34"/>
        </w:numPr>
        <w:tabs>
          <w:tab w:val="left" w:pos="1087"/>
          <w:tab w:val="left" w:pos="1088"/>
        </w:tabs>
        <w:spacing w:before="173" w:after="0" w:line="240" w:lineRule="auto"/>
        <w:ind w:left="1087" w:right="0" w:hanging="630"/>
        <w:jc w:val="left"/>
        <w:rPr>
          <w:sz w:val="21"/>
        </w:rPr>
      </w:pPr>
      <w:r>
        <w:rPr>
          <w:sz w:val="21"/>
        </w:rPr>
        <w:t>线切割机床可加工下列哪几种材料?</w:t>
      </w:r>
      <w:r>
        <w:rPr>
          <w:rFonts w:hint="eastAsia"/>
          <w:sz w:val="21"/>
          <w:lang w:val="en-US" w:eastAsia="zh-CN"/>
        </w:rPr>
        <w:tab/>
      </w:r>
      <w:r>
        <w:t>ABC</w:t>
      </w:r>
    </w:p>
    <w:p>
      <w:pPr>
        <w:pStyle w:val="9"/>
        <w:numPr>
          <w:ilvl w:val="1"/>
          <w:numId w:val="34"/>
        </w:numPr>
        <w:tabs>
          <w:tab w:val="left" w:pos="1299"/>
          <w:tab w:val="left" w:pos="2399"/>
          <w:tab w:val="left" w:pos="3765"/>
          <w:tab w:val="left" w:pos="5654"/>
        </w:tabs>
        <w:spacing w:before="170" w:after="0" w:line="240" w:lineRule="auto"/>
        <w:ind w:left="1298" w:right="0" w:hanging="315"/>
        <w:jc w:val="left"/>
        <w:rPr>
          <w:sz w:val="21"/>
        </w:rPr>
      </w:pPr>
      <w:r>
        <w:rPr>
          <w:sz w:val="21"/>
        </w:rPr>
        <w:t>45</w:t>
      </w:r>
      <w:r>
        <w:rPr>
          <w:spacing w:val="-55"/>
          <w:sz w:val="21"/>
        </w:rPr>
        <w:t xml:space="preserve"> </w:t>
      </w:r>
      <w:r>
        <w:rPr>
          <w:sz w:val="21"/>
        </w:rPr>
        <w:t>钢</w:t>
      </w:r>
      <w:r>
        <w:rPr>
          <w:sz w:val="21"/>
        </w:rPr>
        <w:tab/>
      </w:r>
      <w:r>
        <w:rPr>
          <w:sz w:val="21"/>
        </w:rPr>
        <w:t>B.</w:t>
      </w:r>
      <w:r>
        <w:rPr>
          <w:spacing w:val="-2"/>
          <w:sz w:val="21"/>
        </w:rPr>
        <w:t xml:space="preserve"> </w:t>
      </w:r>
      <w:r>
        <w:rPr>
          <w:sz w:val="21"/>
        </w:rPr>
        <w:t>淬火钢</w:t>
      </w:r>
      <w:r>
        <w:rPr>
          <w:sz w:val="21"/>
        </w:rPr>
        <w:tab/>
      </w:r>
      <w:r>
        <w:rPr>
          <w:sz w:val="21"/>
        </w:rPr>
        <w:t>C.</w:t>
      </w:r>
      <w:r>
        <w:rPr>
          <w:spacing w:val="-2"/>
          <w:sz w:val="21"/>
        </w:rPr>
        <w:t xml:space="preserve"> </w:t>
      </w:r>
      <w:r>
        <w:rPr>
          <w:sz w:val="21"/>
        </w:rPr>
        <w:t>硬质合金</w:t>
      </w:r>
      <w:r>
        <w:rPr>
          <w:sz w:val="21"/>
        </w:rPr>
        <w:tab/>
      </w:r>
      <w:r>
        <w:rPr>
          <w:sz w:val="21"/>
        </w:rPr>
        <w:t>D.</w:t>
      </w:r>
      <w:r>
        <w:rPr>
          <w:spacing w:val="-1"/>
          <w:sz w:val="21"/>
        </w:rPr>
        <w:t xml:space="preserve"> </w:t>
      </w:r>
      <w:r>
        <w:rPr>
          <w:sz w:val="21"/>
        </w:rPr>
        <w:t>尼龙</w:t>
      </w:r>
    </w:p>
    <w:p>
      <w:pPr>
        <w:pStyle w:val="9"/>
        <w:numPr>
          <w:ilvl w:val="0"/>
          <w:numId w:val="34"/>
        </w:numPr>
        <w:tabs>
          <w:tab w:val="left" w:pos="878"/>
          <w:tab w:val="left" w:pos="879"/>
        </w:tabs>
        <w:spacing w:before="170" w:after="0" w:line="240" w:lineRule="auto"/>
        <w:ind w:left="878" w:right="0" w:hanging="421"/>
        <w:jc w:val="left"/>
        <w:rPr>
          <w:sz w:val="21"/>
        </w:rPr>
      </w:pPr>
      <w:r>
        <w:rPr>
          <w:spacing w:val="-11"/>
          <w:sz w:val="21"/>
        </w:rPr>
        <w:t xml:space="preserve">在厚度为 </w:t>
      </w:r>
      <w:r>
        <w:rPr>
          <w:sz w:val="21"/>
        </w:rPr>
        <w:t>20mm</w:t>
      </w:r>
      <w:r>
        <w:rPr>
          <w:spacing w:val="-5"/>
          <w:sz w:val="21"/>
        </w:rPr>
        <w:t xml:space="preserve"> 的钢板坯料上加工形状为五角星的通孔, 数量为 </w:t>
      </w:r>
      <w:r>
        <w:rPr>
          <w:sz w:val="21"/>
        </w:rPr>
        <w:t>10</w:t>
      </w:r>
      <w:r>
        <w:rPr>
          <w:spacing w:val="-8"/>
          <w:sz w:val="21"/>
        </w:rPr>
        <w:t xml:space="preserve"> 件,可在什么机床上加工?</w:t>
      </w:r>
      <w:r>
        <w:t>CD</w:t>
      </w:r>
    </w:p>
    <w:p>
      <w:pPr>
        <w:pStyle w:val="9"/>
        <w:numPr>
          <w:ilvl w:val="1"/>
          <w:numId w:val="34"/>
        </w:numPr>
        <w:tabs>
          <w:tab w:val="left" w:pos="1613"/>
          <w:tab w:val="left" w:pos="2872"/>
          <w:tab w:val="left" w:pos="4132"/>
          <w:tab w:val="left" w:pos="5287"/>
        </w:tabs>
        <w:spacing w:before="172" w:after="0" w:line="240" w:lineRule="auto"/>
        <w:ind w:left="1612" w:right="0" w:hanging="315"/>
        <w:jc w:val="left"/>
        <w:rPr>
          <w:sz w:val="21"/>
        </w:rPr>
      </w:pPr>
      <w:r>
        <w:rPr>
          <w:sz w:val="21"/>
        </w:rPr>
        <w:t>冲床</w:t>
      </w:r>
      <w:r>
        <w:rPr>
          <w:sz w:val="21"/>
        </w:rPr>
        <w:tab/>
      </w:r>
      <w:r>
        <w:rPr>
          <w:sz w:val="21"/>
        </w:rPr>
        <w:t>B.</w:t>
      </w:r>
      <w:r>
        <w:rPr>
          <w:spacing w:val="-3"/>
          <w:sz w:val="21"/>
        </w:rPr>
        <w:t xml:space="preserve"> </w:t>
      </w:r>
      <w:r>
        <w:rPr>
          <w:sz w:val="21"/>
        </w:rPr>
        <w:t>拉床</w:t>
      </w:r>
      <w:r>
        <w:rPr>
          <w:sz w:val="21"/>
        </w:rPr>
        <w:tab/>
      </w:r>
      <w:r>
        <w:rPr>
          <w:sz w:val="21"/>
        </w:rPr>
        <w:t>C.</w:t>
      </w:r>
      <w:r>
        <w:rPr>
          <w:spacing w:val="-2"/>
          <w:sz w:val="21"/>
        </w:rPr>
        <w:t xml:space="preserve"> </w:t>
      </w:r>
      <w:r>
        <w:rPr>
          <w:sz w:val="21"/>
        </w:rPr>
        <w:t>插床</w:t>
      </w:r>
      <w:r>
        <w:rPr>
          <w:sz w:val="21"/>
        </w:rPr>
        <w:tab/>
      </w:r>
      <w:r>
        <w:rPr>
          <w:sz w:val="21"/>
        </w:rPr>
        <w:t>D.</w:t>
      </w:r>
      <w:r>
        <w:rPr>
          <w:spacing w:val="1"/>
          <w:sz w:val="21"/>
        </w:rPr>
        <w:t xml:space="preserve"> </w:t>
      </w:r>
      <w:r>
        <w:rPr>
          <w:sz w:val="21"/>
        </w:rPr>
        <w:t>线切割机床</w:t>
      </w:r>
    </w:p>
    <w:p>
      <w:pPr>
        <w:pStyle w:val="9"/>
        <w:numPr>
          <w:ilvl w:val="0"/>
          <w:numId w:val="34"/>
        </w:numPr>
        <w:tabs>
          <w:tab w:val="left" w:pos="878"/>
          <w:tab w:val="left" w:pos="879"/>
        </w:tabs>
        <w:spacing w:before="171" w:after="0" w:line="240" w:lineRule="auto"/>
        <w:ind w:left="878" w:right="0" w:hanging="421"/>
        <w:jc w:val="left"/>
        <w:rPr>
          <w:rFonts w:ascii="Times New Roman" w:eastAsia="Times New Roman"/>
          <w:sz w:val="21"/>
        </w:rPr>
      </w:pPr>
      <w:r>
        <w:rPr>
          <w:sz w:val="21"/>
        </w:rPr>
        <w:t>电火花线切割机床的刀具具有如下特点：</w:t>
      </w:r>
      <w:r>
        <w:t>AD</w:t>
      </w:r>
    </w:p>
    <w:p>
      <w:pPr>
        <w:pStyle w:val="9"/>
        <w:numPr>
          <w:ilvl w:val="1"/>
          <w:numId w:val="34"/>
        </w:numPr>
        <w:tabs>
          <w:tab w:val="left" w:pos="1608"/>
          <w:tab w:val="left" w:pos="3391"/>
        </w:tabs>
        <w:spacing w:before="170" w:after="0" w:line="240" w:lineRule="auto"/>
        <w:ind w:left="1608" w:right="0" w:hanging="310"/>
        <w:jc w:val="left"/>
        <w:rPr>
          <w:rFonts w:ascii="Times New Roman" w:eastAsia="Times New Roman"/>
          <w:sz w:val="21"/>
        </w:rPr>
      </w:pPr>
      <w:r>
        <w:rPr>
          <w:sz w:val="21"/>
        </w:rPr>
        <w:t>刀具结构简单</w:t>
      </w:r>
      <w:r>
        <w:rPr>
          <w:sz w:val="21"/>
        </w:rPr>
        <w:tab/>
      </w:r>
      <w:r>
        <w:rPr>
          <w:rFonts w:ascii="Times New Roman" w:eastAsia="Times New Roman"/>
          <w:sz w:val="21"/>
        </w:rPr>
        <w:t xml:space="preserve">C. </w:t>
      </w:r>
      <w:r>
        <w:rPr>
          <w:sz w:val="21"/>
        </w:rPr>
        <w:t>刀具材料硬度须高于工件材料硬度</w:t>
      </w:r>
    </w:p>
    <w:p>
      <w:pPr>
        <w:pStyle w:val="9"/>
        <w:numPr>
          <w:ilvl w:val="1"/>
          <w:numId w:val="34"/>
        </w:numPr>
        <w:tabs>
          <w:tab w:val="left" w:pos="1596"/>
          <w:tab w:val="left" w:pos="3379"/>
        </w:tabs>
        <w:spacing w:before="172" w:after="0" w:line="240" w:lineRule="auto"/>
        <w:ind w:left="1596" w:right="0" w:hanging="298"/>
        <w:jc w:val="left"/>
        <w:rPr>
          <w:rFonts w:ascii="Times New Roman" w:eastAsia="Times New Roman"/>
          <w:sz w:val="21"/>
        </w:rPr>
      </w:pPr>
      <w:r>
        <w:rPr>
          <w:sz w:val="21"/>
        </w:rPr>
        <w:t>刀具结构复杂</w:t>
      </w:r>
      <w:r>
        <w:rPr>
          <w:sz w:val="21"/>
        </w:rPr>
        <w:tab/>
      </w:r>
      <w:r>
        <w:rPr>
          <w:rFonts w:ascii="Times New Roman" w:eastAsia="Times New Roman"/>
          <w:sz w:val="21"/>
        </w:rPr>
        <w:t>D.</w:t>
      </w:r>
      <w:r>
        <w:rPr>
          <w:sz w:val="21"/>
        </w:rPr>
        <w:t>刀具材料硬度可以低于工件材料强度</w:t>
      </w:r>
    </w:p>
    <w:p>
      <w:pPr>
        <w:pStyle w:val="9"/>
        <w:numPr>
          <w:ilvl w:val="0"/>
          <w:numId w:val="34"/>
        </w:numPr>
        <w:tabs>
          <w:tab w:val="left" w:pos="878"/>
          <w:tab w:val="left" w:pos="879"/>
        </w:tabs>
        <w:spacing w:before="170" w:after="0" w:line="240" w:lineRule="auto"/>
        <w:ind w:left="878" w:right="0" w:hanging="421"/>
        <w:jc w:val="left"/>
        <w:rPr>
          <w:rFonts w:ascii="Times New Roman" w:eastAsia="Times New Roman"/>
          <w:sz w:val="21"/>
        </w:rPr>
      </w:pPr>
      <w:r>
        <w:rPr>
          <w:sz w:val="21"/>
        </w:rPr>
        <w:t>电火花线切割机床常用的刀具材料是</w:t>
      </w:r>
      <w:r>
        <w:tab/>
      </w:r>
      <w:r>
        <w:t>AC</w:t>
      </w:r>
    </w:p>
    <w:p>
      <w:pPr>
        <w:pStyle w:val="9"/>
        <w:numPr>
          <w:ilvl w:val="1"/>
          <w:numId w:val="34"/>
        </w:numPr>
        <w:tabs>
          <w:tab w:val="left" w:pos="1608"/>
          <w:tab w:val="left" w:pos="2447"/>
          <w:tab w:val="left" w:pos="3818"/>
          <w:tab w:val="left" w:pos="4955"/>
        </w:tabs>
        <w:spacing w:before="171" w:after="0" w:line="240" w:lineRule="auto"/>
        <w:ind w:left="1608" w:right="0" w:hanging="310"/>
        <w:jc w:val="left"/>
        <w:rPr>
          <w:rFonts w:ascii="Times New Roman" w:eastAsia="Times New Roman"/>
          <w:sz w:val="21"/>
        </w:rPr>
      </w:pPr>
      <w:r>
        <w:rPr>
          <w:sz w:val="21"/>
        </w:rPr>
        <w:t>黄铜</w:t>
      </w:r>
      <w:r>
        <w:rPr>
          <w:sz w:val="21"/>
        </w:rPr>
        <w:tab/>
      </w:r>
      <w:r>
        <w:rPr>
          <w:rFonts w:ascii="Times New Roman" w:eastAsia="Times New Roman"/>
          <w:sz w:val="21"/>
        </w:rPr>
        <w:t>B.</w:t>
      </w:r>
      <w:r>
        <w:rPr>
          <w:rFonts w:ascii="Times New Roman" w:eastAsia="Times New Roman"/>
          <w:spacing w:val="48"/>
          <w:sz w:val="21"/>
        </w:rPr>
        <w:t xml:space="preserve"> </w:t>
      </w:r>
      <w:r>
        <w:rPr>
          <w:sz w:val="21"/>
        </w:rPr>
        <w:t>工具钢</w:t>
      </w:r>
      <w:r>
        <w:rPr>
          <w:sz w:val="21"/>
        </w:rPr>
        <w:tab/>
      </w:r>
      <w:r>
        <w:rPr>
          <w:rFonts w:ascii="Times New Roman" w:eastAsia="Times New Roman"/>
          <w:sz w:val="21"/>
        </w:rPr>
        <w:t>C.</w:t>
      </w:r>
      <w:r>
        <w:rPr>
          <w:rFonts w:ascii="Times New Roman" w:eastAsia="Times New Roman"/>
          <w:spacing w:val="52"/>
          <w:sz w:val="21"/>
        </w:rPr>
        <w:t xml:space="preserve"> </w:t>
      </w:r>
      <w:r>
        <w:rPr>
          <w:sz w:val="21"/>
        </w:rPr>
        <w:t>钼丝</w:t>
      </w:r>
      <w:r>
        <w:rPr>
          <w:sz w:val="21"/>
        </w:rPr>
        <w:tab/>
      </w:r>
      <w:r>
        <w:rPr>
          <w:rFonts w:ascii="Times New Roman" w:eastAsia="Times New Roman"/>
          <w:sz w:val="21"/>
        </w:rPr>
        <w:t>D.</w:t>
      </w:r>
      <w:r>
        <w:rPr>
          <w:rFonts w:ascii="Times New Roman" w:eastAsia="Times New Roman"/>
          <w:spacing w:val="50"/>
          <w:sz w:val="21"/>
        </w:rPr>
        <w:t xml:space="preserve"> </w:t>
      </w:r>
      <w:r>
        <w:rPr>
          <w:sz w:val="21"/>
        </w:rPr>
        <w:t>硬质合质</w:t>
      </w:r>
    </w:p>
    <w:p>
      <w:pPr>
        <w:pStyle w:val="9"/>
        <w:numPr>
          <w:ilvl w:val="0"/>
          <w:numId w:val="34"/>
        </w:numPr>
        <w:tabs>
          <w:tab w:val="left" w:pos="878"/>
          <w:tab w:val="left" w:pos="879"/>
          <w:tab w:val="left" w:pos="3660"/>
        </w:tabs>
        <w:spacing w:before="172" w:after="0" w:line="240" w:lineRule="auto"/>
        <w:ind w:left="878" w:right="0" w:hanging="421"/>
        <w:jc w:val="left"/>
        <w:rPr>
          <w:rFonts w:ascii="Times New Roman" w:eastAsia="Times New Roman"/>
          <w:sz w:val="21"/>
        </w:rPr>
      </w:pPr>
      <w:r>
        <w:rPr>
          <w:sz w:val="21"/>
        </w:rPr>
        <w:t>特种加工的工艺特点是</w:t>
      </w:r>
      <w:r>
        <w:rPr>
          <w:sz w:val="21"/>
          <w:u w:val="single"/>
        </w:rPr>
        <w:t xml:space="preserve"> </w:t>
      </w:r>
      <w:r>
        <w:t>BC</w:t>
      </w:r>
      <w:r>
        <w:rPr>
          <w:sz w:val="21"/>
          <w:u w:val="single"/>
        </w:rPr>
        <w:tab/>
      </w:r>
      <w:r>
        <w:rPr>
          <w:sz w:val="21"/>
        </w:rPr>
        <w:t>。</w:t>
      </w:r>
    </w:p>
    <w:p>
      <w:pPr>
        <w:pStyle w:val="9"/>
        <w:numPr>
          <w:ilvl w:val="1"/>
          <w:numId w:val="34"/>
        </w:numPr>
        <w:tabs>
          <w:tab w:val="left" w:pos="1188"/>
          <w:tab w:val="left" w:pos="4127"/>
        </w:tabs>
        <w:spacing w:before="170" w:after="0" w:line="240" w:lineRule="auto"/>
        <w:ind w:left="1188" w:right="0" w:hanging="310"/>
        <w:jc w:val="left"/>
        <w:rPr>
          <w:rFonts w:ascii="Times New Roman" w:eastAsia="Times New Roman"/>
          <w:sz w:val="21"/>
        </w:rPr>
      </w:pPr>
      <w:r>
        <w:rPr>
          <w:sz w:val="21"/>
        </w:rPr>
        <w:t>刀具材料必须比工件材料硬</w:t>
      </w:r>
      <w:r>
        <w:rPr>
          <w:sz w:val="21"/>
        </w:rPr>
        <w:tab/>
      </w:r>
      <w:r>
        <w:rPr>
          <w:rFonts w:ascii="Times New Roman" w:eastAsia="Times New Roman"/>
          <w:sz w:val="21"/>
        </w:rPr>
        <w:t>B.</w:t>
      </w:r>
      <w:r>
        <w:rPr>
          <w:rFonts w:ascii="Times New Roman" w:eastAsia="Times New Roman"/>
          <w:spacing w:val="50"/>
          <w:sz w:val="21"/>
        </w:rPr>
        <w:t xml:space="preserve"> </w:t>
      </w:r>
      <w:r>
        <w:rPr>
          <w:sz w:val="21"/>
        </w:rPr>
        <w:t>刀具与工件间的机械力不明显；</w:t>
      </w:r>
    </w:p>
    <w:p>
      <w:pPr>
        <w:pStyle w:val="4"/>
        <w:tabs>
          <w:tab w:val="left" w:pos="4115"/>
        </w:tabs>
        <w:ind w:firstLine="0"/>
      </w:pPr>
      <w:r>
        <w:rPr>
          <w:rFonts w:ascii="Times New Roman" w:eastAsia="Times New Roman"/>
        </w:rPr>
        <w:t>C.</w:t>
      </w:r>
      <w:r>
        <w:rPr>
          <w:rFonts w:ascii="Times New Roman" w:eastAsia="Times New Roman"/>
          <w:spacing w:val="49"/>
        </w:rPr>
        <w:t xml:space="preserve"> </w:t>
      </w:r>
      <w:r>
        <w:t>工件材料可以比刀具材料硬</w:t>
      </w:r>
      <w:r>
        <w:tab/>
      </w:r>
      <w:r>
        <w:rPr>
          <w:rFonts w:ascii="Times New Roman" w:eastAsia="Times New Roman"/>
        </w:rPr>
        <w:t>D.</w:t>
      </w:r>
      <w:r>
        <w:rPr>
          <w:rFonts w:ascii="Times New Roman" w:eastAsia="Times New Roman"/>
          <w:spacing w:val="50"/>
        </w:rPr>
        <w:t xml:space="preserve"> </w:t>
      </w:r>
      <w:r>
        <w:t>刀具与工件间的机械力明显</w:t>
      </w:r>
    </w:p>
    <w:p>
      <w:pPr>
        <w:pStyle w:val="9"/>
        <w:numPr>
          <w:ilvl w:val="0"/>
          <w:numId w:val="34"/>
        </w:numPr>
        <w:tabs>
          <w:tab w:val="left" w:pos="878"/>
          <w:tab w:val="left" w:pos="879"/>
          <w:tab w:val="left" w:pos="6338"/>
        </w:tabs>
        <w:spacing w:before="173" w:after="0" w:line="240" w:lineRule="auto"/>
        <w:ind w:left="878" w:right="0" w:hanging="421"/>
        <w:jc w:val="left"/>
        <w:rPr>
          <w:rFonts w:ascii="Times New Roman" w:eastAsia="Times New Roman"/>
          <w:sz w:val="21"/>
        </w:rPr>
      </w:pPr>
      <w:r>
        <w:rPr>
          <w:sz w:val="21"/>
        </w:rPr>
        <w:t>电火花线切割机床与普通机床切削液作用不同点是</w:t>
      </w:r>
      <w:r>
        <w:rPr>
          <w:sz w:val="21"/>
          <w:u w:val="single"/>
        </w:rPr>
        <w:t xml:space="preserve"> </w:t>
      </w:r>
      <w:r>
        <w:t>AC</w:t>
      </w:r>
      <w:r>
        <w:rPr>
          <w:sz w:val="21"/>
          <w:u w:val="single"/>
        </w:rPr>
        <w:tab/>
      </w:r>
      <w:r>
        <w:rPr>
          <w:sz w:val="21"/>
        </w:rPr>
        <w:t>。</w:t>
      </w:r>
    </w:p>
    <w:p>
      <w:pPr>
        <w:pStyle w:val="9"/>
        <w:numPr>
          <w:ilvl w:val="1"/>
          <w:numId w:val="34"/>
        </w:numPr>
        <w:tabs>
          <w:tab w:val="left" w:pos="1188"/>
          <w:tab w:val="left" w:pos="2027"/>
          <w:tab w:val="left" w:pos="3187"/>
          <w:tab w:val="left" w:pos="4324"/>
          <w:tab w:val="left" w:pos="5368"/>
        </w:tabs>
        <w:spacing w:before="170" w:after="0" w:line="240" w:lineRule="auto"/>
        <w:ind w:left="1188" w:right="0" w:hanging="310"/>
        <w:jc w:val="left"/>
        <w:rPr>
          <w:rFonts w:ascii="Times New Roman" w:eastAsia="Times New Roman"/>
          <w:sz w:val="21"/>
        </w:rPr>
      </w:pPr>
      <w:r>
        <w:rPr>
          <w:sz w:val="21"/>
        </w:rPr>
        <w:t>灭弧</w:t>
      </w:r>
      <w:r>
        <w:rPr>
          <w:sz w:val="21"/>
        </w:rPr>
        <w:tab/>
      </w:r>
      <w:r>
        <w:rPr>
          <w:rFonts w:ascii="Times New Roman" w:eastAsia="Times New Roman"/>
          <w:sz w:val="21"/>
        </w:rPr>
        <w:t>B.</w:t>
      </w:r>
      <w:r>
        <w:rPr>
          <w:rFonts w:ascii="Times New Roman" w:eastAsia="Times New Roman"/>
          <w:spacing w:val="48"/>
          <w:sz w:val="21"/>
        </w:rPr>
        <w:t xml:space="preserve"> </w:t>
      </w:r>
      <w:r>
        <w:rPr>
          <w:sz w:val="21"/>
        </w:rPr>
        <w:t>冷却</w:t>
      </w:r>
      <w:r>
        <w:rPr>
          <w:sz w:val="21"/>
        </w:rPr>
        <w:tab/>
      </w:r>
      <w:r>
        <w:rPr>
          <w:rFonts w:ascii="Times New Roman" w:eastAsia="Times New Roman"/>
          <w:sz w:val="21"/>
        </w:rPr>
        <w:t>C.</w:t>
      </w:r>
      <w:r>
        <w:rPr>
          <w:rFonts w:ascii="Times New Roman" w:eastAsia="Times New Roman"/>
          <w:spacing w:val="50"/>
          <w:sz w:val="21"/>
        </w:rPr>
        <w:t xml:space="preserve"> </w:t>
      </w:r>
      <w:r>
        <w:rPr>
          <w:sz w:val="21"/>
        </w:rPr>
        <w:t>绝缘</w:t>
      </w:r>
      <w:r>
        <w:rPr>
          <w:sz w:val="21"/>
        </w:rPr>
        <w:tab/>
      </w:r>
      <w:r>
        <w:rPr>
          <w:rFonts w:ascii="Times New Roman" w:eastAsia="Times New Roman"/>
          <w:sz w:val="21"/>
        </w:rPr>
        <w:t>D.</w:t>
      </w:r>
      <w:r>
        <w:rPr>
          <w:rFonts w:ascii="Times New Roman" w:eastAsia="Times New Roman"/>
          <w:spacing w:val="51"/>
          <w:sz w:val="21"/>
        </w:rPr>
        <w:t xml:space="preserve"> </w:t>
      </w:r>
      <w:r>
        <w:rPr>
          <w:sz w:val="21"/>
        </w:rPr>
        <w:t>润滑</w:t>
      </w:r>
      <w:r>
        <w:rPr>
          <w:sz w:val="21"/>
        </w:rPr>
        <w:tab/>
      </w:r>
      <w:r>
        <w:rPr>
          <w:rFonts w:ascii="Times New Roman" w:eastAsia="Times New Roman"/>
          <w:sz w:val="21"/>
        </w:rPr>
        <w:t>E.</w:t>
      </w:r>
      <w:r>
        <w:rPr>
          <w:rFonts w:ascii="Times New Roman" w:eastAsia="Times New Roman"/>
          <w:spacing w:val="1"/>
          <w:sz w:val="21"/>
        </w:rPr>
        <w:t xml:space="preserve"> </w:t>
      </w:r>
      <w:r>
        <w:rPr>
          <w:sz w:val="21"/>
        </w:rPr>
        <w:t>排屑</w:t>
      </w:r>
    </w:p>
    <w:p>
      <w:pPr>
        <w:pStyle w:val="9"/>
        <w:numPr>
          <w:ilvl w:val="0"/>
          <w:numId w:val="34"/>
        </w:numPr>
        <w:tabs>
          <w:tab w:val="left" w:pos="878"/>
          <w:tab w:val="left" w:pos="879"/>
        </w:tabs>
        <w:spacing w:before="170" w:after="0" w:line="240" w:lineRule="auto"/>
        <w:ind w:left="878" w:right="0" w:hanging="421"/>
        <w:jc w:val="left"/>
        <w:rPr>
          <w:rFonts w:ascii="Times New Roman" w:eastAsia="Times New Roman"/>
          <w:sz w:val="21"/>
        </w:rPr>
      </w:pPr>
      <w:r>
        <w:rPr>
          <w:sz w:val="21"/>
        </w:rPr>
        <w:t>电火花加工工作液的作用与普通机床的切削液的相同点是</w:t>
      </w:r>
      <w:r>
        <w:rPr>
          <w:rFonts w:ascii="Times New Roman" w:eastAsia="Times New Roman"/>
          <w:sz w:val="21"/>
        </w:rPr>
        <w:t>?</w:t>
      </w:r>
      <w:r>
        <w:t>CDE</w:t>
      </w:r>
    </w:p>
    <w:p>
      <w:pPr>
        <w:pStyle w:val="9"/>
        <w:numPr>
          <w:ilvl w:val="1"/>
          <w:numId w:val="34"/>
        </w:numPr>
        <w:tabs>
          <w:tab w:val="left" w:pos="1188"/>
          <w:tab w:val="left" w:pos="2027"/>
          <w:tab w:val="left" w:pos="3187"/>
          <w:tab w:val="left" w:pos="4219"/>
          <w:tab w:val="left" w:pos="5263"/>
        </w:tabs>
        <w:spacing w:before="173" w:after="0" w:line="240" w:lineRule="auto"/>
        <w:ind w:left="1188" w:right="0" w:hanging="310"/>
        <w:jc w:val="left"/>
        <w:rPr>
          <w:rFonts w:ascii="Times New Roman" w:eastAsia="Times New Roman"/>
          <w:sz w:val="21"/>
        </w:rPr>
      </w:pPr>
      <w:r>
        <w:rPr>
          <w:sz w:val="21"/>
        </w:rPr>
        <w:t>灭弧</w:t>
      </w:r>
      <w:r>
        <w:rPr>
          <w:sz w:val="21"/>
        </w:rPr>
        <w:tab/>
      </w:r>
      <w:r>
        <w:rPr>
          <w:rFonts w:ascii="Times New Roman" w:eastAsia="Times New Roman"/>
          <w:sz w:val="21"/>
        </w:rPr>
        <w:t>B.</w:t>
      </w:r>
      <w:r>
        <w:rPr>
          <w:rFonts w:ascii="Times New Roman" w:eastAsia="Times New Roman"/>
          <w:spacing w:val="48"/>
          <w:sz w:val="21"/>
        </w:rPr>
        <w:t xml:space="preserve"> </w:t>
      </w:r>
      <w:r>
        <w:rPr>
          <w:sz w:val="21"/>
        </w:rPr>
        <w:t>绝缘</w:t>
      </w:r>
      <w:r>
        <w:rPr>
          <w:sz w:val="21"/>
        </w:rPr>
        <w:tab/>
      </w:r>
      <w:r>
        <w:rPr>
          <w:rFonts w:ascii="Times New Roman" w:eastAsia="Times New Roman"/>
          <w:sz w:val="21"/>
        </w:rPr>
        <w:t>C.</w:t>
      </w:r>
      <w:r>
        <w:rPr>
          <w:rFonts w:ascii="Times New Roman" w:eastAsia="Times New Roman"/>
          <w:spacing w:val="50"/>
          <w:sz w:val="21"/>
        </w:rPr>
        <w:t xml:space="preserve"> </w:t>
      </w:r>
      <w:r>
        <w:rPr>
          <w:sz w:val="21"/>
        </w:rPr>
        <w:t>冷却</w:t>
      </w:r>
      <w:r>
        <w:rPr>
          <w:sz w:val="21"/>
        </w:rPr>
        <w:tab/>
      </w:r>
      <w:r>
        <w:rPr>
          <w:rFonts w:ascii="Times New Roman" w:eastAsia="Times New Roman"/>
          <w:sz w:val="21"/>
        </w:rPr>
        <w:t>D.</w:t>
      </w:r>
      <w:r>
        <w:rPr>
          <w:rFonts w:ascii="Times New Roman" w:eastAsia="Times New Roman"/>
          <w:spacing w:val="49"/>
          <w:sz w:val="21"/>
        </w:rPr>
        <w:t xml:space="preserve"> </w:t>
      </w:r>
      <w:r>
        <w:rPr>
          <w:sz w:val="21"/>
        </w:rPr>
        <w:t>润滑</w:t>
      </w:r>
      <w:r>
        <w:rPr>
          <w:sz w:val="21"/>
        </w:rPr>
        <w:tab/>
      </w:r>
      <w:r>
        <w:rPr>
          <w:rFonts w:ascii="Times New Roman" w:eastAsia="Times New Roman"/>
          <w:sz w:val="21"/>
        </w:rPr>
        <w:t>E.</w:t>
      </w:r>
      <w:r>
        <w:rPr>
          <w:rFonts w:ascii="Times New Roman" w:eastAsia="Times New Roman"/>
          <w:spacing w:val="1"/>
          <w:sz w:val="21"/>
        </w:rPr>
        <w:t xml:space="preserve"> </w:t>
      </w:r>
      <w:r>
        <w:rPr>
          <w:sz w:val="21"/>
        </w:rPr>
        <w:t>排屑</w:t>
      </w:r>
    </w:p>
    <w:p>
      <w:pPr>
        <w:pStyle w:val="9"/>
        <w:numPr>
          <w:ilvl w:val="0"/>
          <w:numId w:val="34"/>
        </w:numPr>
        <w:tabs>
          <w:tab w:val="left" w:pos="878"/>
          <w:tab w:val="left" w:pos="879"/>
          <w:tab w:val="left" w:pos="3818"/>
        </w:tabs>
        <w:spacing w:before="170" w:after="0" w:line="240" w:lineRule="auto"/>
        <w:ind w:left="878" w:right="0" w:hanging="421"/>
        <w:jc w:val="left"/>
        <w:rPr>
          <w:rFonts w:ascii="Times New Roman" w:eastAsia="Times New Roman"/>
          <w:sz w:val="21"/>
        </w:rPr>
      </w:pPr>
      <w:r>
        <w:rPr>
          <w:sz w:val="21"/>
        </w:rPr>
        <w:t>线切割加工的工艺特点</w:t>
      </w:r>
      <w:r>
        <w:rPr>
          <w:sz w:val="21"/>
          <w:u w:val="single"/>
        </w:rPr>
        <w:t xml:space="preserve"> </w:t>
      </w:r>
      <w:r>
        <w:t>BD</w:t>
      </w:r>
      <w:r>
        <w:rPr>
          <w:sz w:val="21"/>
          <w:u w:val="single"/>
        </w:rPr>
        <w:tab/>
      </w:r>
      <w:r>
        <w:rPr>
          <w:sz w:val="21"/>
        </w:rPr>
        <w:t>。</w:t>
      </w:r>
    </w:p>
    <w:p>
      <w:pPr>
        <w:pStyle w:val="9"/>
        <w:numPr>
          <w:ilvl w:val="1"/>
          <w:numId w:val="34"/>
        </w:numPr>
        <w:tabs>
          <w:tab w:val="left" w:pos="1188"/>
          <w:tab w:val="left" w:pos="2447"/>
          <w:tab w:val="left" w:pos="3607"/>
          <w:tab w:val="left" w:pos="5375"/>
        </w:tabs>
        <w:spacing w:before="170" w:after="0" w:line="240" w:lineRule="auto"/>
        <w:ind w:left="1188" w:right="0" w:hanging="310"/>
        <w:jc w:val="left"/>
        <w:rPr>
          <w:rFonts w:ascii="Times New Roman" w:eastAsia="Times New Roman"/>
          <w:sz w:val="21"/>
        </w:rPr>
      </w:pPr>
      <w:r>
        <w:rPr>
          <w:sz w:val="21"/>
        </w:rPr>
        <w:t>切削力大</w:t>
      </w:r>
      <w:r>
        <w:rPr>
          <w:sz w:val="21"/>
        </w:rPr>
        <w:tab/>
      </w:r>
      <w:r>
        <w:rPr>
          <w:rFonts w:ascii="Times New Roman" w:eastAsia="Times New Roman"/>
          <w:sz w:val="21"/>
        </w:rPr>
        <w:t>B.</w:t>
      </w:r>
      <w:r>
        <w:rPr>
          <w:rFonts w:ascii="Times New Roman" w:eastAsia="Times New Roman"/>
          <w:spacing w:val="48"/>
          <w:sz w:val="21"/>
        </w:rPr>
        <w:t xml:space="preserve"> </w:t>
      </w:r>
      <w:r>
        <w:rPr>
          <w:sz w:val="21"/>
        </w:rPr>
        <w:t>切屑少</w:t>
      </w:r>
      <w:r>
        <w:rPr>
          <w:sz w:val="21"/>
        </w:rPr>
        <w:tab/>
      </w:r>
      <w:r>
        <w:rPr>
          <w:rFonts w:ascii="Times New Roman" w:eastAsia="Times New Roman"/>
          <w:sz w:val="21"/>
        </w:rPr>
        <w:t>C.</w:t>
      </w:r>
      <w:r>
        <w:rPr>
          <w:rFonts w:ascii="Times New Roman" w:eastAsia="Times New Roman"/>
          <w:spacing w:val="50"/>
          <w:sz w:val="21"/>
        </w:rPr>
        <w:t xml:space="preserve"> </w:t>
      </w:r>
      <w:r>
        <w:rPr>
          <w:sz w:val="21"/>
        </w:rPr>
        <w:t>热影响区大</w:t>
      </w:r>
      <w:r>
        <w:rPr>
          <w:sz w:val="21"/>
        </w:rPr>
        <w:tab/>
      </w:r>
      <w:r>
        <w:rPr>
          <w:rFonts w:ascii="Times New Roman" w:eastAsia="Times New Roman"/>
          <w:sz w:val="21"/>
        </w:rPr>
        <w:t>D.</w:t>
      </w:r>
      <w:r>
        <w:rPr>
          <w:rFonts w:ascii="Times New Roman" w:eastAsia="Times New Roman"/>
          <w:spacing w:val="50"/>
          <w:sz w:val="21"/>
        </w:rPr>
        <w:t xml:space="preserve"> </w:t>
      </w:r>
      <w:r>
        <w:rPr>
          <w:sz w:val="21"/>
        </w:rPr>
        <w:t>热影响区小</w:t>
      </w:r>
    </w:p>
    <w:p>
      <w:pPr>
        <w:pStyle w:val="9"/>
        <w:numPr>
          <w:ilvl w:val="0"/>
          <w:numId w:val="34"/>
        </w:numPr>
        <w:tabs>
          <w:tab w:val="left" w:pos="878"/>
          <w:tab w:val="left" w:pos="879"/>
          <w:tab w:val="left" w:pos="4447"/>
        </w:tabs>
        <w:spacing w:before="173" w:after="0" w:line="240" w:lineRule="auto"/>
        <w:ind w:left="878" w:right="0" w:hanging="421"/>
        <w:jc w:val="left"/>
        <w:rPr>
          <w:rFonts w:ascii="Times New Roman" w:eastAsia="Times New Roman"/>
          <w:sz w:val="21"/>
        </w:rPr>
      </w:pPr>
      <w:r>
        <w:rPr>
          <w:sz w:val="21"/>
        </w:rPr>
        <w:t>激光束在激光加工时的特点是</w:t>
      </w:r>
      <w:r>
        <w:rPr>
          <w:sz w:val="21"/>
          <w:u w:val="single"/>
        </w:rPr>
        <w:t xml:space="preserve"> </w:t>
      </w:r>
      <w:r>
        <w:t>ACD</w:t>
      </w:r>
      <w:r>
        <w:rPr>
          <w:sz w:val="21"/>
          <w:u w:val="single"/>
        </w:rPr>
        <w:tab/>
      </w:r>
      <w:r>
        <w:rPr>
          <w:sz w:val="21"/>
        </w:rPr>
        <w:t>。</w:t>
      </w:r>
    </w:p>
    <w:p>
      <w:pPr>
        <w:pStyle w:val="9"/>
        <w:numPr>
          <w:ilvl w:val="1"/>
          <w:numId w:val="34"/>
        </w:numPr>
        <w:tabs>
          <w:tab w:val="left" w:pos="1449"/>
          <w:tab w:val="left" w:pos="2603"/>
          <w:tab w:val="left" w:pos="4161"/>
          <w:tab w:val="left" w:pos="5927"/>
        </w:tabs>
        <w:spacing w:before="170" w:after="0" w:line="240" w:lineRule="auto"/>
        <w:ind w:left="1448" w:right="0" w:hanging="362"/>
        <w:jc w:val="left"/>
        <w:rPr>
          <w:rFonts w:ascii="Times New Roman" w:eastAsia="Times New Roman"/>
          <w:sz w:val="19"/>
        </w:rPr>
      </w:pPr>
      <w:r>
        <w:rPr>
          <w:sz w:val="21"/>
        </w:rPr>
        <w:t>亮度高</w:t>
      </w:r>
      <w:r>
        <w:rPr>
          <w:sz w:val="21"/>
        </w:rPr>
        <w:tab/>
      </w:r>
      <w:r>
        <w:rPr>
          <w:rFonts w:ascii="Times New Roman" w:eastAsia="Times New Roman"/>
          <w:sz w:val="21"/>
        </w:rPr>
        <w:t>B.</w:t>
      </w:r>
      <w:r>
        <w:rPr>
          <w:rFonts w:ascii="Times New Roman" w:eastAsia="Times New Roman"/>
          <w:spacing w:val="51"/>
          <w:sz w:val="21"/>
        </w:rPr>
        <w:t xml:space="preserve"> </w:t>
      </w:r>
      <w:r>
        <w:rPr>
          <w:sz w:val="21"/>
        </w:rPr>
        <w:t>功率大</w:t>
      </w:r>
      <w:r>
        <w:rPr>
          <w:sz w:val="21"/>
        </w:rPr>
        <w:tab/>
      </w:r>
      <w:r>
        <w:rPr>
          <w:rFonts w:ascii="Times New Roman" w:eastAsia="Times New Roman"/>
          <w:sz w:val="21"/>
        </w:rPr>
        <w:t>C.</w:t>
      </w:r>
      <w:r>
        <w:rPr>
          <w:rFonts w:ascii="Times New Roman" w:eastAsia="Times New Roman"/>
          <w:spacing w:val="51"/>
          <w:sz w:val="21"/>
        </w:rPr>
        <w:t xml:space="preserve"> </w:t>
      </w:r>
      <w:r>
        <w:rPr>
          <w:sz w:val="21"/>
        </w:rPr>
        <w:t>方向性好</w:t>
      </w:r>
      <w:r>
        <w:rPr>
          <w:sz w:val="21"/>
        </w:rPr>
        <w:tab/>
      </w:r>
      <w:r>
        <w:rPr>
          <w:rFonts w:ascii="Times New Roman" w:eastAsia="Times New Roman"/>
          <w:sz w:val="21"/>
        </w:rPr>
        <w:t>D.</w:t>
      </w:r>
      <w:r>
        <w:rPr>
          <w:rFonts w:ascii="Times New Roman" w:eastAsia="Times New Roman"/>
          <w:spacing w:val="1"/>
          <w:sz w:val="21"/>
        </w:rPr>
        <w:t xml:space="preserve"> </w:t>
      </w:r>
      <w:r>
        <w:rPr>
          <w:sz w:val="21"/>
        </w:rPr>
        <w:t>材料不易氧化</w:t>
      </w:r>
    </w:p>
    <w:p>
      <w:pPr>
        <w:pStyle w:val="9"/>
        <w:numPr>
          <w:ilvl w:val="0"/>
          <w:numId w:val="34"/>
        </w:numPr>
        <w:tabs>
          <w:tab w:val="left" w:pos="879"/>
          <w:tab w:val="left" w:pos="2872"/>
        </w:tabs>
        <w:spacing w:before="170" w:after="0" w:line="240" w:lineRule="auto"/>
        <w:ind w:left="878" w:right="0" w:hanging="421"/>
        <w:jc w:val="left"/>
        <w:rPr>
          <w:rFonts w:ascii="Times New Roman" w:eastAsia="Times New Roman"/>
          <w:sz w:val="21"/>
        </w:rPr>
      </w:pPr>
      <w:r>
        <w:rPr>
          <w:sz w:val="21"/>
        </w:rPr>
        <w:t>激光加工是利用</w:t>
      </w:r>
      <w:r>
        <w:rPr>
          <w:sz w:val="21"/>
          <w:u w:val="single"/>
        </w:rPr>
        <w:t xml:space="preserve"> </w:t>
      </w:r>
      <w:r>
        <w:rPr>
          <w:rFonts w:hint="eastAsia"/>
          <w:sz w:val="21"/>
          <w:u w:val="single"/>
          <w:lang w:val="en-US" w:eastAsia="zh-CN"/>
        </w:rPr>
        <w:t>AD</w:t>
      </w:r>
      <w:r>
        <w:rPr>
          <w:sz w:val="21"/>
          <w:u w:val="single"/>
        </w:rPr>
        <w:tab/>
      </w:r>
      <w:r>
        <w:rPr>
          <w:sz w:val="21"/>
        </w:rPr>
        <w:t>能源进行加工的一种加工方法。</w:t>
      </w:r>
    </w:p>
    <w:p>
      <w:pPr>
        <w:pStyle w:val="9"/>
        <w:numPr>
          <w:ilvl w:val="1"/>
          <w:numId w:val="34"/>
        </w:numPr>
        <w:tabs>
          <w:tab w:val="left" w:pos="1334"/>
          <w:tab w:val="left" w:pos="2277"/>
          <w:tab w:val="left" w:pos="3729"/>
          <w:tab w:val="left" w:pos="5078"/>
        </w:tabs>
        <w:spacing w:before="172" w:after="0" w:line="240" w:lineRule="auto"/>
        <w:ind w:left="1333" w:right="0" w:hanging="363"/>
        <w:jc w:val="left"/>
        <w:rPr>
          <w:rFonts w:ascii="Times New Roman" w:eastAsia="Times New Roman"/>
          <w:sz w:val="19"/>
        </w:rPr>
      </w:pPr>
      <w:r>
        <w:rPr>
          <w:sz w:val="21"/>
        </w:rPr>
        <w:t>热能</w:t>
      </w:r>
      <w:r>
        <w:rPr>
          <w:sz w:val="21"/>
        </w:rPr>
        <w:tab/>
      </w:r>
      <w:r>
        <w:rPr>
          <w:rFonts w:ascii="Times New Roman" w:eastAsia="Times New Roman"/>
          <w:sz w:val="21"/>
        </w:rPr>
        <w:t>B.</w:t>
      </w:r>
      <w:r>
        <w:rPr>
          <w:rFonts w:ascii="Times New Roman" w:eastAsia="Times New Roman"/>
          <w:spacing w:val="51"/>
          <w:sz w:val="21"/>
        </w:rPr>
        <w:t xml:space="preserve"> </w:t>
      </w:r>
      <w:r>
        <w:rPr>
          <w:sz w:val="21"/>
        </w:rPr>
        <w:t>机械能</w:t>
      </w:r>
      <w:r>
        <w:rPr>
          <w:sz w:val="21"/>
        </w:rPr>
        <w:tab/>
      </w:r>
      <w:r>
        <w:rPr>
          <w:rFonts w:ascii="Times New Roman" w:eastAsia="Times New Roman"/>
          <w:sz w:val="21"/>
        </w:rPr>
        <w:t>C.</w:t>
      </w:r>
      <w:r>
        <w:rPr>
          <w:rFonts w:ascii="Times New Roman" w:eastAsia="Times New Roman"/>
          <w:spacing w:val="52"/>
          <w:sz w:val="21"/>
        </w:rPr>
        <w:t xml:space="preserve"> </w:t>
      </w:r>
      <w:r>
        <w:rPr>
          <w:sz w:val="21"/>
        </w:rPr>
        <w:t>电能</w:t>
      </w:r>
      <w:r>
        <w:rPr>
          <w:sz w:val="21"/>
        </w:rPr>
        <w:tab/>
      </w:r>
      <w:r>
        <w:rPr>
          <w:rFonts w:ascii="Times New Roman" w:eastAsia="Times New Roman"/>
          <w:sz w:val="21"/>
        </w:rPr>
        <w:t>D.</w:t>
      </w:r>
      <w:r>
        <w:rPr>
          <w:rFonts w:ascii="Times New Roman" w:eastAsia="Times New Roman"/>
          <w:spacing w:val="1"/>
          <w:sz w:val="21"/>
        </w:rPr>
        <w:t xml:space="preserve"> </w:t>
      </w:r>
      <w:r>
        <w:rPr>
          <w:sz w:val="21"/>
        </w:rPr>
        <w:t>光能</w:t>
      </w:r>
    </w:p>
    <w:p>
      <w:pPr>
        <w:spacing w:after="0" w:line="240" w:lineRule="auto"/>
        <w:jc w:val="left"/>
        <w:rPr>
          <w:rFonts w:ascii="Times New Roman" w:eastAsia="Times New Roman"/>
          <w:sz w:val="19"/>
        </w:rPr>
        <w:sectPr>
          <w:pgSz w:w="11910" w:h="16840"/>
          <w:pgMar w:top="1360" w:right="1060" w:bottom="1200" w:left="960" w:header="0" w:footer="1005" w:gutter="0"/>
        </w:sectPr>
      </w:pPr>
    </w:p>
    <w:p>
      <w:pPr>
        <w:tabs>
          <w:tab w:val="left" w:pos="5450"/>
        </w:tabs>
        <w:spacing w:line="240" w:lineRule="auto"/>
        <w:ind w:left="458" w:right="0" w:firstLine="0"/>
        <w:rPr>
          <w:sz w:val="20"/>
        </w:rPr>
      </w:pPr>
      <w:r>
        <w:rPr>
          <w:position w:val="4"/>
          <w:sz w:val="20"/>
        </w:rPr>
        <w:drawing>
          <wp:inline distT="0" distB="0" distL="0" distR="0">
            <wp:extent cx="2723515" cy="1861820"/>
            <wp:effectExtent l="0" t="0" r="4445" b="12700"/>
            <wp:docPr id="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a:picLocks noChangeAspect="1"/>
                    </pic:cNvPicPr>
                  </pic:nvPicPr>
                  <pic:blipFill>
                    <a:blip r:embed="rId10" cstate="print"/>
                    <a:stretch>
                      <a:fillRect/>
                    </a:stretch>
                  </pic:blipFill>
                  <pic:spPr>
                    <a:xfrm>
                      <a:off x="0" y="0"/>
                      <a:ext cx="2724092" cy="1862327"/>
                    </a:xfrm>
                    <a:prstGeom prst="rect">
                      <a:avLst/>
                    </a:prstGeom>
                  </pic:spPr>
                </pic:pic>
              </a:graphicData>
            </a:graphic>
          </wp:inline>
        </w:drawing>
      </w:r>
      <w:r>
        <w:rPr>
          <w:position w:val="4"/>
          <w:sz w:val="20"/>
        </w:rPr>
        <w:tab/>
      </w:r>
      <w:r>
        <w:rPr>
          <w:sz w:val="20"/>
        </w:rPr>
        <w:drawing>
          <wp:inline distT="0" distB="0" distL="0" distR="0">
            <wp:extent cx="2143125" cy="2324100"/>
            <wp:effectExtent l="0" t="0" r="5715" b="7620"/>
            <wp:docPr id="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a:picLocks noChangeAspect="1"/>
                    </pic:cNvPicPr>
                  </pic:nvPicPr>
                  <pic:blipFill>
                    <a:blip r:embed="rId11" cstate="print"/>
                    <a:stretch>
                      <a:fillRect/>
                    </a:stretch>
                  </pic:blipFill>
                  <pic:spPr>
                    <a:xfrm>
                      <a:off x="0" y="0"/>
                      <a:ext cx="2143282" cy="2324290"/>
                    </a:xfrm>
                    <a:prstGeom prst="rect">
                      <a:avLst/>
                    </a:prstGeom>
                  </pic:spPr>
                </pic:pic>
              </a:graphicData>
            </a:graphic>
          </wp:inline>
        </w:drawing>
      </w:r>
    </w:p>
    <w:p>
      <w:pPr>
        <w:pStyle w:val="4"/>
        <w:spacing w:before="12"/>
        <w:ind w:left="0" w:firstLine="0"/>
        <w:rPr>
          <w:sz w:val="6"/>
        </w:rPr>
      </w:pPr>
    </w:p>
    <w:p>
      <w:pPr>
        <w:pStyle w:val="4"/>
        <w:tabs>
          <w:tab w:val="left" w:pos="6599"/>
        </w:tabs>
        <w:spacing w:before="76"/>
        <w:ind w:left="2032" w:firstLine="0"/>
        <w:rPr>
          <w:rFonts w:ascii="Times New Roman" w:eastAsia="Times New Roman"/>
        </w:rPr>
      </w:pPr>
      <w:r>
        <w:t>图</w:t>
      </w:r>
      <w:r>
        <w:rPr>
          <w:spacing w:val="-54"/>
        </w:rPr>
        <w:t xml:space="preserve"> </w:t>
      </w:r>
      <w:r>
        <w:rPr>
          <w:rFonts w:ascii="Times New Roman" w:eastAsia="Times New Roman"/>
        </w:rPr>
        <w:t>1</w:t>
      </w:r>
      <w:r>
        <w:rPr>
          <w:rFonts w:ascii="Times New Roman" w:eastAsia="Times New Roman"/>
        </w:rPr>
        <w:tab/>
      </w:r>
      <w:r>
        <w:t>图</w:t>
      </w:r>
      <w:r>
        <w:rPr>
          <w:spacing w:val="-50"/>
        </w:rPr>
        <w:t xml:space="preserve"> </w:t>
      </w:r>
      <w:r>
        <w:rPr>
          <w:rFonts w:ascii="Times New Roman" w:eastAsia="Times New Roman"/>
        </w:rPr>
        <w:t>2</w:t>
      </w:r>
    </w:p>
    <w:p>
      <w:pPr>
        <w:pStyle w:val="4"/>
        <w:spacing w:before="8"/>
        <w:ind w:left="0" w:firstLine="0"/>
        <w:rPr>
          <w:rFonts w:ascii="Times New Roman"/>
          <w:sz w:val="18"/>
        </w:rPr>
      </w:pPr>
      <w:r>
        <w:drawing>
          <wp:anchor distT="0" distB="0" distL="0" distR="0" simplePos="0" relativeHeight="1024" behindDoc="0" locked="0" layoutInCell="1" allowOverlap="1">
            <wp:simplePos x="0" y="0"/>
            <wp:positionH relativeFrom="page">
              <wp:posOffset>1072515</wp:posOffset>
            </wp:positionH>
            <wp:positionV relativeFrom="paragraph">
              <wp:posOffset>238125</wp:posOffset>
            </wp:positionV>
            <wp:extent cx="2165350" cy="1428750"/>
            <wp:effectExtent l="0" t="0" r="13970" b="3810"/>
            <wp:wrapTopAndBottom/>
            <wp:docPr id="6"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a:picLocks noChangeAspect="1"/>
                    </pic:cNvPicPr>
                  </pic:nvPicPr>
                  <pic:blipFill>
                    <a:blip r:embed="rId12" cstate="print"/>
                    <a:stretch>
                      <a:fillRect/>
                    </a:stretch>
                  </pic:blipFill>
                  <pic:spPr>
                    <a:xfrm>
                      <a:off x="0" y="0"/>
                      <a:ext cx="2165341" cy="1428750"/>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3445510</wp:posOffset>
            </wp:positionH>
            <wp:positionV relativeFrom="paragraph">
              <wp:posOffset>161290</wp:posOffset>
            </wp:positionV>
            <wp:extent cx="2606675" cy="1609090"/>
            <wp:effectExtent l="0" t="0" r="14605" b="6350"/>
            <wp:wrapTopAndBottom/>
            <wp:docPr id="8"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a:picLocks noChangeAspect="1"/>
                    </pic:cNvPicPr>
                  </pic:nvPicPr>
                  <pic:blipFill>
                    <a:blip r:embed="rId13" cstate="print"/>
                    <a:stretch>
                      <a:fillRect/>
                    </a:stretch>
                  </pic:blipFill>
                  <pic:spPr>
                    <a:xfrm>
                      <a:off x="0" y="0"/>
                      <a:ext cx="2606406" cy="1609344"/>
                    </a:xfrm>
                    <a:prstGeom prst="rect">
                      <a:avLst/>
                    </a:prstGeom>
                  </pic:spPr>
                </pic:pic>
              </a:graphicData>
            </a:graphic>
          </wp:anchor>
        </w:drawing>
      </w:r>
    </w:p>
    <w:p>
      <w:pPr>
        <w:pStyle w:val="4"/>
        <w:tabs>
          <w:tab w:val="left" w:pos="6285"/>
        </w:tabs>
        <w:spacing w:before="175" w:after="115"/>
        <w:ind w:left="2032" w:firstLine="0"/>
        <w:rPr>
          <w:rFonts w:ascii="Times New Roman" w:eastAsia="Times New Roman"/>
        </w:rPr>
      </w:pPr>
      <w:r>
        <w:t>图</w:t>
      </w:r>
      <w:r>
        <w:rPr>
          <w:spacing w:val="-54"/>
        </w:rPr>
        <w:t xml:space="preserve"> </w:t>
      </w:r>
      <w:r>
        <w:rPr>
          <w:rFonts w:ascii="Times New Roman" w:eastAsia="Times New Roman"/>
        </w:rPr>
        <w:t>3</w:t>
      </w:r>
      <w:r>
        <w:rPr>
          <w:rFonts w:ascii="Times New Roman" w:eastAsia="Times New Roman"/>
        </w:rPr>
        <w:tab/>
      </w:r>
      <w:r>
        <w:t>图</w:t>
      </w:r>
      <w:r>
        <w:rPr>
          <w:spacing w:val="-53"/>
        </w:rPr>
        <w:t xml:space="preserve"> </w:t>
      </w:r>
      <w:r>
        <w:rPr>
          <w:rFonts w:ascii="Times New Roman" w:eastAsia="Times New Roman"/>
        </w:rPr>
        <w:t>4</w:t>
      </w:r>
    </w:p>
    <w:p>
      <w:pPr>
        <w:pStyle w:val="4"/>
        <w:spacing w:before="0"/>
        <w:ind w:left="458" w:firstLine="0"/>
        <w:rPr>
          <w:rFonts w:ascii="Times New Roman"/>
          <w:sz w:val="20"/>
        </w:rPr>
      </w:pPr>
      <w:r>
        <w:rPr>
          <w:rFonts w:ascii="Times New Roman"/>
          <w:sz w:val="20"/>
        </w:rPr>
        <w:drawing>
          <wp:inline distT="0" distB="0" distL="0" distR="0">
            <wp:extent cx="5266690" cy="1343025"/>
            <wp:effectExtent l="0" t="0" r="6350" b="13335"/>
            <wp:docPr id="1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a:picLocks noChangeAspect="1"/>
                    </pic:cNvPicPr>
                  </pic:nvPicPr>
                  <pic:blipFill>
                    <a:blip r:embed="rId14" cstate="print"/>
                    <a:stretch>
                      <a:fillRect/>
                    </a:stretch>
                  </pic:blipFill>
                  <pic:spPr>
                    <a:xfrm>
                      <a:off x="0" y="0"/>
                      <a:ext cx="5267014" cy="1343501"/>
                    </a:xfrm>
                    <a:prstGeom prst="rect">
                      <a:avLst/>
                    </a:prstGeom>
                  </pic:spPr>
                </pic:pic>
              </a:graphicData>
            </a:graphic>
          </wp:inline>
        </w:drawing>
      </w:r>
    </w:p>
    <w:p>
      <w:pPr>
        <w:pStyle w:val="4"/>
        <w:tabs>
          <w:tab w:val="left" w:pos="6388"/>
        </w:tabs>
        <w:spacing w:before="106"/>
        <w:ind w:left="1927" w:firstLine="0"/>
        <w:rPr>
          <w:rFonts w:ascii="Times New Roman" w:eastAsia="Times New Roman"/>
        </w:rPr>
      </w:pPr>
      <w:r>
        <w:t>图</w:t>
      </w:r>
      <w:r>
        <w:rPr>
          <w:spacing w:val="-54"/>
        </w:rPr>
        <w:t xml:space="preserve"> </w:t>
      </w:r>
      <w:r>
        <w:rPr>
          <w:rFonts w:ascii="Times New Roman" w:eastAsia="Times New Roman"/>
        </w:rPr>
        <w:t>5</w:t>
      </w:r>
      <w:r>
        <w:rPr>
          <w:rFonts w:ascii="Times New Roman" w:eastAsia="Times New Roman"/>
        </w:rPr>
        <w:tab/>
      </w:r>
      <w:r>
        <w:t>图</w:t>
      </w:r>
      <w:r>
        <w:rPr>
          <w:spacing w:val="-51"/>
        </w:rPr>
        <w:t xml:space="preserve"> </w:t>
      </w:r>
      <w:r>
        <w:rPr>
          <w:rFonts w:ascii="Times New Roman" w:eastAsia="Times New Roman"/>
        </w:rPr>
        <w:t>6</w:t>
      </w:r>
    </w:p>
    <w:p>
      <w:pPr>
        <w:pStyle w:val="4"/>
        <w:spacing w:before="9"/>
        <w:ind w:left="0" w:firstLine="0"/>
        <w:rPr>
          <w:rFonts w:ascii="Times New Roman"/>
          <w:sz w:val="29"/>
        </w:rPr>
      </w:pPr>
      <w:r>
        <w:drawing>
          <wp:anchor distT="0" distB="0" distL="0" distR="0" simplePos="0" relativeHeight="1024" behindDoc="0" locked="0" layoutInCell="1" allowOverlap="1">
            <wp:simplePos x="0" y="0"/>
            <wp:positionH relativeFrom="page">
              <wp:posOffset>1296670</wp:posOffset>
            </wp:positionH>
            <wp:positionV relativeFrom="paragraph">
              <wp:posOffset>241935</wp:posOffset>
            </wp:positionV>
            <wp:extent cx="1888490" cy="1248410"/>
            <wp:effectExtent l="0" t="0" r="1270" b="1270"/>
            <wp:wrapTopAndBottom/>
            <wp:docPr id="12"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a:picLocks noChangeAspect="1"/>
                    </pic:cNvPicPr>
                  </pic:nvPicPr>
                  <pic:blipFill>
                    <a:blip r:embed="rId15" cstate="print"/>
                    <a:stretch>
                      <a:fillRect/>
                    </a:stretch>
                  </pic:blipFill>
                  <pic:spPr>
                    <a:xfrm>
                      <a:off x="0" y="0"/>
                      <a:ext cx="1888539" cy="1248156"/>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3806190</wp:posOffset>
            </wp:positionH>
            <wp:positionV relativeFrom="paragraph">
              <wp:posOffset>459740</wp:posOffset>
            </wp:positionV>
            <wp:extent cx="2141220" cy="1024255"/>
            <wp:effectExtent l="0" t="0" r="7620" b="12065"/>
            <wp:wrapTopAndBottom/>
            <wp:docPr id="1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a:picLocks noChangeAspect="1"/>
                    </pic:cNvPicPr>
                  </pic:nvPicPr>
                  <pic:blipFill>
                    <a:blip r:embed="rId16" cstate="print"/>
                    <a:stretch>
                      <a:fillRect/>
                    </a:stretch>
                  </pic:blipFill>
                  <pic:spPr>
                    <a:xfrm>
                      <a:off x="0" y="0"/>
                      <a:ext cx="2141432" cy="1024128"/>
                    </a:xfrm>
                    <a:prstGeom prst="rect">
                      <a:avLst/>
                    </a:prstGeom>
                  </pic:spPr>
                </pic:pic>
              </a:graphicData>
            </a:graphic>
          </wp:anchor>
        </w:drawing>
      </w:r>
    </w:p>
    <w:p>
      <w:pPr>
        <w:pStyle w:val="4"/>
        <w:spacing w:before="2"/>
        <w:ind w:left="0" w:firstLine="0"/>
        <w:rPr>
          <w:rFonts w:ascii="Times New Roman"/>
          <w:sz w:val="25"/>
        </w:rPr>
      </w:pPr>
    </w:p>
    <w:p>
      <w:pPr>
        <w:pStyle w:val="4"/>
        <w:tabs>
          <w:tab w:val="left" w:pos="6388"/>
        </w:tabs>
        <w:spacing w:before="0"/>
        <w:ind w:left="1927" w:firstLine="0"/>
        <w:rPr>
          <w:rFonts w:ascii="Times New Roman" w:eastAsia="Times New Roman"/>
        </w:rPr>
      </w:pPr>
      <w:r>
        <w:t>图</w:t>
      </w:r>
      <w:r>
        <w:rPr>
          <w:spacing w:val="-54"/>
        </w:rPr>
        <w:t xml:space="preserve"> </w:t>
      </w:r>
      <w:r>
        <w:rPr>
          <w:rFonts w:ascii="Times New Roman" w:eastAsia="Times New Roman"/>
        </w:rPr>
        <w:t>7</w:t>
      </w:r>
      <w:r>
        <w:rPr>
          <w:rFonts w:ascii="Times New Roman" w:eastAsia="Times New Roman"/>
        </w:rPr>
        <w:tab/>
      </w:r>
      <w:r>
        <w:t>图</w:t>
      </w:r>
      <w:r>
        <w:rPr>
          <w:spacing w:val="-51"/>
        </w:rPr>
        <w:t xml:space="preserve"> </w:t>
      </w:r>
      <w:r>
        <w:rPr>
          <w:rFonts w:ascii="Times New Roman" w:eastAsia="Times New Roman"/>
        </w:rPr>
        <w:t>8</w:t>
      </w:r>
    </w:p>
    <w:p>
      <w:pPr>
        <w:spacing w:after="0"/>
        <w:rPr>
          <w:rFonts w:ascii="Times New Roman" w:eastAsia="Times New Roman"/>
        </w:rPr>
        <w:sectPr>
          <w:pgSz w:w="11910" w:h="16840"/>
          <w:pgMar w:top="1360" w:right="1060" w:bottom="1200" w:left="960" w:header="0" w:footer="1005" w:gutter="0"/>
        </w:sectPr>
      </w:pPr>
    </w:p>
    <w:p>
      <w:pPr>
        <w:tabs>
          <w:tab w:val="left" w:pos="3520"/>
          <w:tab w:val="left" w:pos="7209"/>
        </w:tabs>
        <w:spacing w:line="240" w:lineRule="auto"/>
        <w:ind w:left="558" w:right="0" w:firstLine="0"/>
        <w:rPr>
          <w:rFonts w:ascii="Times New Roman"/>
          <w:sz w:val="20"/>
        </w:rPr>
      </w:pPr>
      <w:r>
        <w:rPr>
          <w:rFonts w:ascii="Times New Roman"/>
          <w:sz w:val="20"/>
        </w:rPr>
        <w:drawing>
          <wp:inline distT="0" distB="0" distL="0" distR="0">
            <wp:extent cx="1445895" cy="1066800"/>
            <wp:effectExtent l="0" t="0" r="1905" b="0"/>
            <wp:docPr id="1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a:picLocks noChangeAspect="1"/>
                    </pic:cNvPicPr>
                  </pic:nvPicPr>
                  <pic:blipFill>
                    <a:blip r:embed="rId17" cstate="print"/>
                    <a:stretch>
                      <a:fillRect/>
                    </a:stretch>
                  </pic:blipFill>
                  <pic:spPr>
                    <a:xfrm>
                      <a:off x="0" y="0"/>
                      <a:ext cx="1446188" cy="1066800"/>
                    </a:xfrm>
                    <a:prstGeom prst="rect">
                      <a:avLst/>
                    </a:prstGeom>
                  </pic:spPr>
                </pic:pic>
              </a:graphicData>
            </a:graphic>
          </wp:inline>
        </w:drawing>
      </w:r>
      <w:r>
        <w:rPr>
          <w:rFonts w:ascii="Times New Roman"/>
          <w:sz w:val="20"/>
        </w:rPr>
        <w:tab/>
      </w:r>
      <w:r>
        <w:rPr>
          <w:rFonts w:ascii="Times New Roman"/>
          <w:position w:val="2"/>
          <w:sz w:val="20"/>
        </w:rPr>
        <w:drawing>
          <wp:inline distT="0" distB="0" distL="0" distR="0">
            <wp:extent cx="2092960" cy="925195"/>
            <wp:effectExtent l="0" t="0" r="10160" b="4445"/>
            <wp:docPr id="18"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a:picLocks noChangeAspect="1"/>
                    </pic:cNvPicPr>
                  </pic:nvPicPr>
                  <pic:blipFill>
                    <a:blip r:embed="rId18" cstate="print"/>
                    <a:stretch>
                      <a:fillRect/>
                    </a:stretch>
                  </pic:blipFill>
                  <pic:spPr>
                    <a:xfrm>
                      <a:off x="0" y="0"/>
                      <a:ext cx="2093389" cy="925829"/>
                    </a:xfrm>
                    <a:prstGeom prst="rect">
                      <a:avLst/>
                    </a:prstGeom>
                  </pic:spPr>
                </pic:pic>
              </a:graphicData>
            </a:graphic>
          </wp:inline>
        </w:drawing>
      </w:r>
      <w:r>
        <w:rPr>
          <w:rFonts w:ascii="Times New Roman"/>
          <w:position w:val="2"/>
          <w:sz w:val="20"/>
        </w:rPr>
        <w:tab/>
      </w:r>
      <w:r>
        <w:rPr>
          <w:rFonts w:ascii="Times New Roman"/>
          <w:position w:val="20"/>
          <w:sz w:val="20"/>
        </w:rPr>
        <w:drawing>
          <wp:inline distT="0" distB="0" distL="0" distR="0">
            <wp:extent cx="1410335" cy="571500"/>
            <wp:effectExtent l="0" t="0" r="6985" b="7620"/>
            <wp:docPr id="20"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a:picLocks noChangeAspect="1"/>
                    </pic:cNvPicPr>
                  </pic:nvPicPr>
                  <pic:blipFill>
                    <a:blip r:embed="rId19" cstate="print"/>
                    <a:stretch>
                      <a:fillRect/>
                    </a:stretch>
                  </pic:blipFill>
                  <pic:spPr>
                    <a:xfrm>
                      <a:off x="0" y="0"/>
                      <a:ext cx="1410346" cy="571500"/>
                    </a:xfrm>
                    <a:prstGeom prst="rect">
                      <a:avLst/>
                    </a:prstGeom>
                  </pic:spPr>
                </pic:pic>
              </a:graphicData>
            </a:graphic>
          </wp:inline>
        </w:drawing>
      </w:r>
    </w:p>
    <w:p>
      <w:pPr>
        <w:pStyle w:val="4"/>
        <w:spacing w:before="1"/>
        <w:ind w:left="0" w:firstLine="0"/>
        <w:rPr>
          <w:rFonts w:ascii="Times New Roman"/>
          <w:sz w:val="8"/>
        </w:rPr>
      </w:pPr>
    </w:p>
    <w:p>
      <w:pPr>
        <w:pStyle w:val="4"/>
        <w:tabs>
          <w:tab w:val="left" w:pos="5339"/>
          <w:tab w:val="left" w:pos="8227"/>
        </w:tabs>
        <w:spacing w:before="77"/>
        <w:ind w:left="2032" w:firstLine="0"/>
        <w:rPr>
          <w:rFonts w:ascii="Times New Roman" w:eastAsia="Times New Roman"/>
        </w:rPr>
      </w:pPr>
      <w:r>
        <w:t>图</w:t>
      </w:r>
      <w:r>
        <w:rPr>
          <w:spacing w:val="-54"/>
        </w:rPr>
        <w:t xml:space="preserve"> </w:t>
      </w:r>
      <w:r>
        <w:rPr>
          <w:rFonts w:ascii="Times New Roman" w:eastAsia="Times New Roman"/>
        </w:rPr>
        <w:t>9</w:t>
      </w:r>
      <w:r>
        <w:rPr>
          <w:rFonts w:ascii="Times New Roman" w:eastAsia="Times New Roman"/>
        </w:rPr>
        <w:tab/>
      </w:r>
      <w:r>
        <w:t>图</w:t>
      </w:r>
      <w:r>
        <w:rPr>
          <w:spacing w:val="-50"/>
        </w:rPr>
        <w:t xml:space="preserve"> </w:t>
      </w:r>
      <w:r>
        <w:rPr>
          <w:rFonts w:ascii="Times New Roman" w:eastAsia="Times New Roman"/>
        </w:rPr>
        <w:t>10</w:t>
      </w:r>
      <w:r>
        <w:rPr>
          <w:rFonts w:ascii="Times New Roman" w:eastAsia="Times New Roman"/>
        </w:rPr>
        <w:tab/>
      </w:r>
      <w:r>
        <w:t>图</w:t>
      </w:r>
      <w:r>
        <w:rPr>
          <w:spacing w:val="-53"/>
        </w:rPr>
        <w:t xml:space="preserve"> </w:t>
      </w:r>
      <w:r>
        <w:rPr>
          <w:rFonts w:ascii="Times New Roman" w:eastAsia="Times New Roman"/>
        </w:rPr>
        <w:t>11</w:t>
      </w:r>
    </w:p>
    <w:p>
      <w:pPr>
        <w:pStyle w:val="4"/>
        <w:spacing w:before="0"/>
        <w:ind w:left="0" w:firstLine="0"/>
        <w:rPr>
          <w:rFonts w:ascii="Times New Roman"/>
          <w:sz w:val="20"/>
        </w:rPr>
      </w:pPr>
    </w:p>
    <w:p>
      <w:pPr>
        <w:pStyle w:val="4"/>
        <w:spacing w:before="0"/>
        <w:ind w:left="0" w:firstLine="0"/>
        <w:rPr>
          <w:rFonts w:ascii="Times New Roman"/>
          <w:sz w:val="20"/>
        </w:rPr>
      </w:pPr>
    </w:p>
    <w:p>
      <w:pPr>
        <w:pStyle w:val="4"/>
        <w:spacing w:before="4"/>
        <w:ind w:left="0" w:firstLine="0"/>
        <w:rPr>
          <w:rFonts w:ascii="Times New Roman"/>
          <w:sz w:val="10"/>
        </w:rPr>
      </w:pPr>
      <w:r>
        <w:drawing>
          <wp:anchor distT="0" distB="0" distL="0" distR="0" simplePos="0" relativeHeight="1024" behindDoc="0" locked="0" layoutInCell="1" allowOverlap="1">
            <wp:simplePos x="0" y="0"/>
            <wp:positionH relativeFrom="page">
              <wp:posOffset>966470</wp:posOffset>
            </wp:positionH>
            <wp:positionV relativeFrom="paragraph">
              <wp:posOffset>500380</wp:posOffset>
            </wp:positionV>
            <wp:extent cx="1958975" cy="822960"/>
            <wp:effectExtent l="0" t="0" r="6985" b="0"/>
            <wp:wrapTopAndBottom/>
            <wp:docPr id="22"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a:picLocks noChangeAspect="1"/>
                    </pic:cNvPicPr>
                  </pic:nvPicPr>
                  <pic:blipFill>
                    <a:blip r:embed="rId20" cstate="print"/>
                    <a:stretch>
                      <a:fillRect/>
                    </a:stretch>
                  </pic:blipFill>
                  <pic:spPr>
                    <a:xfrm>
                      <a:off x="0" y="0"/>
                      <a:ext cx="1958918" cy="822959"/>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4239260</wp:posOffset>
            </wp:positionH>
            <wp:positionV relativeFrom="paragraph">
              <wp:posOffset>100330</wp:posOffset>
            </wp:positionV>
            <wp:extent cx="1961515" cy="1810385"/>
            <wp:effectExtent l="0" t="0" r="4445" b="3175"/>
            <wp:wrapTopAndBottom/>
            <wp:docPr id="24"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a:picLocks noChangeAspect="1"/>
                    </pic:cNvPicPr>
                  </pic:nvPicPr>
                  <pic:blipFill>
                    <a:blip r:embed="rId21" cstate="print"/>
                    <a:stretch>
                      <a:fillRect/>
                    </a:stretch>
                  </pic:blipFill>
                  <pic:spPr>
                    <a:xfrm>
                      <a:off x="0" y="0"/>
                      <a:ext cx="1961571" cy="1810512"/>
                    </a:xfrm>
                    <a:prstGeom prst="rect">
                      <a:avLst/>
                    </a:prstGeom>
                  </pic:spPr>
                </pic:pic>
              </a:graphicData>
            </a:graphic>
          </wp:anchor>
        </w:drawing>
      </w:r>
    </w:p>
    <w:p>
      <w:pPr>
        <w:pStyle w:val="4"/>
        <w:tabs>
          <w:tab w:val="left" w:pos="6604"/>
        </w:tabs>
        <w:spacing w:before="144"/>
        <w:ind w:left="1826" w:firstLine="0"/>
        <w:rPr>
          <w:rFonts w:ascii="Times New Roman" w:eastAsia="Times New Roman"/>
        </w:rPr>
      </w:pPr>
      <w:r>
        <w:t>图</w:t>
      </w:r>
      <w:r>
        <w:rPr>
          <w:spacing w:val="-54"/>
        </w:rPr>
        <w:t xml:space="preserve"> </w:t>
      </w:r>
      <w:r>
        <w:rPr>
          <w:rFonts w:ascii="Times New Roman" w:eastAsia="Times New Roman"/>
        </w:rPr>
        <w:t>12</w:t>
      </w:r>
      <w:r>
        <w:rPr>
          <w:rFonts w:ascii="Times New Roman" w:eastAsia="Times New Roman"/>
        </w:rPr>
        <w:tab/>
      </w:r>
      <w:r>
        <w:t>图</w:t>
      </w:r>
      <w:r>
        <w:rPr>
          <w:spacing w:val="-53"/>
        </w:rPr>
        <w:t xml:space="preserve"> </w:t>
      </w:r>
      <w:r>
        <w:rPr>
          <w:rFonts w:ascii="Times New Roman" w:eastAsia="Times New Roman"/>
        </w:rPr>
        <w:t>13</w:t>
      </w:r>
    </w:p>
    <w:p>
      <w:pPr>
        <w:pStyle w:val="4"/>
        <w:spacing w:before="0"/>
        <w:ind w:left="0" w:firstLine="0"/>
        <w:rPr>
          <w:rFonts w:ascii="Times New Roman"/>
          <w:sz w:val="20"/>
        </w:rPr>
      </w:pPr>
    </w:p>
    <w:p>
      <w:pPr>
        <w:pStyle w:val="4"/>
        <w:spacing w:before="0"/>
        <w:ind w:left="0" w:firstLine="0"/>
        <w:rPr>
          <w:rFonts w:ascii="Times New Roman"/>
          <w:sz w:val="20"/>
        </w:rPr>
      </w:pPr>
    </w:p>
    <w:p>
      <w:pPr>
        <w:pStyle w:val="4"/>
        <w:spacing w:before="2"/>
        <w:ind w:left="0" w:firstLine="0"/>
        <w:rPr>
          <w:rFonts w:ascii="Times New Roman"/>
          <w:sz w:val="17"/>
        </w:rPr>
      </w:pPr>
      <w:r>
        <w:drawing>
          <wp:anchor distT="0" distB="0" distL="0" distR="0" simplePos="0" relativeHeight="1024" behindDoc="0" locked="0" layoutInCell="1" allowOverlap="1">
            <wp:simplePos x="0" y="0"/>
            <wp:positionH relativeFrom="page">
              <wp:posOffset>1240155</wp:posOffset>
            </wp:positionH>
            <wp:positionV relativeFrom="paragraph">
              <wp:posOffset>149860</wp:posOffset>
            </wp:positionV>
            <wp:extent cx="1682115" cy="2048510"/>
            <wp:effectExtent l="0" t="0" r="9525" b="8890"/>
            <wp:wrapTopAndBottom/>
            <wp:docPr id="26"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a:picLocks noChangeAspect="1"/>
                    </pic:cNvPicPr>
                  </pic:nvPicPr>
                  <pic:blipFill>
                    <a:blip r:embed="rId22" cstate="print"/>
                    <a:stretch>
                      <a:fillRect/>
                    </a:stretch>
                  </pic:blipFill>
                  <pic:spPr>
                    <a:xfrm>
                      <a:off x="0" y="0"/>
                      <a:ext cx="1682211" cy="2048255"/>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3846195</wp:posOffset>
            </wp:positionH>
            <wp:positionV relativeFrom="paragraph">
              <wp:posOffset>858520</wp:posOffset>
            </wp:positionV>
            <wp:extent cx="2256155" cy="982980"/>
            <wp:effectExtent l="0" t="0" r="14605" b="7620"/>
            <wp:wrapTopAndBottom/>
            <wp:docPr id="28"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a:picLocks noChangeAspect="1"/>
                    </pic:cNvPicPr>
                  </pic:nvPicPr>
                  <pic:blipFill>
                    <a:blip r:embed="rId23" cstate="print"/>
                    <a:stretch>
                      <a:fillRect/>
                    </a:stretch>
                  </pic:blipFill>
                  <pic:spPr>
                    <a:xfrm>
                      <a:off x="0" y="0"/>
                      <a:ext cx="2256033" cy="982979"/>
                    </a:xfrm>
                    <a:prstGeom prst="rect">
                      <a:avLst/>
                    </a:prstGeom>
                  </pic:spPr>
                </pic:pic>
              </a:graphicData>
            </a:graphic>
          </wp:anchor>
        </w:drawing>
      </w:r>
    </w:p>
    <w:p>
      <w:pPr>
        <w:pStyle w:val="4"/>
        <w:tabs>
          <w:tab w:val="left" w:pos="6388"/>
        </w:tabs>
        <w:spacing w:before="18"/>
        <w:ind w:left="1927" w:firstLine="0"/>
        <w:rPr>
          <w:rFonts w:ascii="Times New Roman" w:eastAsia="Times New Roman"/>
        </w:rPr>
      </w:pPr>
      <w:r>
        <w:t>图</w:t>
      </w:r>
      <w:r>
        <w:rPr>
          <w:spacing w:val="-54"/>
        </w:rPr>
        <w:t xml:space="preserve"> </w:t>
      </w:r>
      <w:r>
        <w:rPr>
          <w:rFonts w:ascii="Times New Roman" w:eastAsia="Times New Roman"/>
        </w:rPr>
        <w:t>14</w:t>
      </w:r>
      <w:r>
        <w:rPr>
          <w:rFonts w:ascii="Times New Roman" w:eastAsia="Times New Roman"/>
        </w:rPr>
        <w:tab/>
      </w:r>
      <w:r>
        <w:t>图</w:t>
      </w:r>
      <w:r>
        <w:rPr>
          <w:spacing w:val="-50"/>
        </w:rPr>
        <w:t xml:space="preserve"> </w:t>
      </w:r>
      <w:r>
        <w:rPr>
          <w:rFonts w:ascii="Times New Roman" w:eastAsia="Times New Roman"/>
        </w:rPr>
        <w:t>15</w:t>
      </w:r>
    </w:p>
    <w:p>
      <w:pPr>
        <w:pStyle w:val="4"/>
        <w:spacing w:before="0"/>
        <w:ind w:left="0" w:firstLine="0"/>
        <w:rPr>
          <w:rFonts w:ascii="Times New Roman"/>
          <w:sz w:val="20"/>
        </w:rPr>
      </w:pPr>
    </w:p>
    <w:p>
      <w:pPr>
        <w:pStyle w:val="4"/>
        <w:spacing w:before="10"/>
        <w:ind w:left="0" w:firstLine="0"/>
        <w:rPr>
          <w:rFonts w:ascii="Times New Roman"/>
          <w:sz w:val="20"/>
        </w:rPr>
      </w:pPr>
      <w:r>
        <w:drawing>
          <wp:anchor distT="0" distB="0" distL="0" distR="0" simplePos="0" relativeHeight="1024" behindDoc="0" locked="0" layoutInCell="1" allowOverlap="1">
            <wp:simplePos x="0" y="0"/>
            <wp:positionH relativeFrom="page">
              <wp:posOffset>1033145</wp:posOffset>
            </wp:positionH>
            <wp:positionV relativeFrom="paragraph">
              <wp:posOffset>413385</wp:posOffset>
            </wp:positionV>
            <wp:extent cx="2261870" cy="1040130"/>
            <wp:effectExtent l="0" t="0" r="8890" b="11430"/>
            <wp:wrapTopAndBottom/>
            <wp:docPr id="30"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jpeg"/>
                    <pic:cNvPicPr>
                      <a:picLocks noChangeAspect="1"/>
                    </pic:cNvPicPr>
                  </pic:nvPicPr>
                  <pic:blipFill>
                    <a:blip r:embed="rId24" cstate="print"/>
                    <a:stretch>
                      <a:fillRect/>
                    </a:stretch>
                  </pic:blipFill>
                  <pic:spPr>
                    <a:xfrm>
                      <a:off x="0" y="0"/>
                      <a:ext cx="2261708" cy="1039939"/>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4213225</wp:posOffset>
            </wp:positionH>
            <wp:positionV relativeFrom="paragraph">
              <wp:posOffset>177165</wp:posOffset>
            </wp:positionV>
            <wp:extent cx="1755140" cy="1219200"/>
            <wp:effectExtent l="0" t="0" r="12700" b="0"/>
            <wp:wrapTopAndBottom/>
            <wp:docPr id="3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png"/>
                    <pic:cNvPicPr>
                      <a:picLocks noChangeAspect="1"/>
                    </pic:cNvPicPr>
                  </pic:nvPicPr>
                  <pic:blipFill>
                    <a:blip r:embed="rId25" cstate="print"/>
                    <a:stretch>
                      <a:fillRect/>
                    </a:stretch>
                  </pic:blipFill>
                  <pic:spPr>
                    <a:xfrm>
                      <a:off x="0" y="0"/>
                      <a:ext cx="1755446" cy="1219200"/>
                    </a:xfrm>
                    <a:prstGeom prst="rect">
                      <a:avLst/>
                    </a:prstGeom>
                  </pic:spPr>
                </pic:pic>
              </a:graphicData>
            </a:graphic>
          </wp:anchor>
        </w:drawing>
      </w:r>
    </w:p>
    <w:p>
      <w:pPr>
        <w:pStyle w:val="4"/>
        <w:tabs>
          <w:tab w:val="left" w:pos="6494"/>
        </w:tabs>
        <w:spacing w:before="118"/>
        <w:ind w:left="2032" w:firstLine="0"/>
        <w:rPr>
          <w:rFonts w:ascii="Times New Roman" w:eastAsia="Times New Roman"/>
        </w:rPr>
      </w:pPr>
      <w:r>
        <w:t>图</w:t>
      </w:r>
      <w:r>
        <w:rPr>
          <w:spacing w:val="-54"/>
        </w:rPr>
        <w:t xml:space="preserve"> </w:t>
      </w:r>
      <w:r>
        <w:rPr>
          <w:rFonts w:ascii="Times New Roman" w:eastAsia="Times New Roman"/>
        </w:rPr>
        <w:t>16</w:t>
      </w:r>
      <w:r>
        <w:rPr>
          <w:rFonts w:ascii="Times New Roman" w:eastAsia="Times New Roman"/>
        </w:rPr>
        <w:tab/>
      </w:r>
      <w:r>
        <w:t>图</w:t>
      </w:r>
      <w:r>
        <w:rPr>
          <w:spacing w:val="-51"/>
        </w:rPr>
        <w:t xml:space="preserve"> </w:t>
      </w:r>
      <w:r>
        <w:rPr>
          <w:rFonts w:ascii="Times New Roman" w:eastAsia="Times New Roman"/>
        </w:rPr>
        <w:t>17</w:t>
      </w:r>
    </w:p>
    <w:p>
      <w:pPr>
        <w:spacing w:after="0"/>
        <w:rPr>
          <w:rFonts w:ascii="Times New Roman" w:eastAsia="Times New Roman"/>
        </w:rPr>
        <w:sectPr>
          <w:pgSz w:w="11910" w:h="16840"/>
          <w:pgMar w:top="1380" w:right="1060" w:bottom="1200" w:left="960" w:header="0" w:footer="1005" w:gutter="0"/>
        </w:sectPr>
      </w:pPr>
    </w:p>
    <w:p>
      <w:pPr>
        <w:tabs>
          <w:tab w:val="left" w:pos="5364"/>
        </w:tabs>
        <w:spacing w:line="240" w:lineRule="auto"/>
        <w:ind w:left="563" w:right="0" w:firstLine="0"/>
        <w:rPr>
          <w:rFonts w:ascii="Times New Roman"/>
          <w:sz w:val="20"/>
        </w:rPr>
      </w:pPr>
      <w:r>
        <w:rPr>
          <w:rFonts w:ascii="Times New Roman"/>
          <w:sz w:val="20"/>
        </w:rPr>
        <w:drawing>
          <wp:inline distT="0" distB="0" distL="0" distR="0">
            <wp:extent cx="2456815" cy="1877060"/>
            <wp:effectExtent l="0" t="0" r="12065" b="12700"/>
            <wp:docPr id="34"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jpeg"/>
                    <pic:cNvPicPr>
                      <a:picLocks noChangeAspect="1"/>
                    </pic:cNvPicPr>
                  </pic:nvPicPr>
                  <pic:blipFill>
                    <a:blip r:embed="rId26" cstate="print"/>
                    <a:stretch>
                      <a:fillRect/>
                    </a:stretch>
                  </pic:blipFill>
                  <pic:spPr>
                    <a:xfrm>
                      <a:off x="0" y="0"/>
                      <a:ext cx="2457447" cy="1877568"/>
                    </a:xfrm>
                    <a:prstGeom prst="rect">
                      <a:avLst/>
                    </a:prstGeom>
                  </pic:spPr>
                </pic:pic>
              </a:graphicData>
            </a:graphic>
          </wp:inline>
        </w:drawing>
      </w:r>
      <w:r>
        <w:rPr>
          <w:rFonts w:ascii="Times New Roman"/>
          <w:sz w:val="20"/>
        </w:rPr>
        <w:tab/>
      </w:r>
      <w:r>
        <w:rPr>
          <w:rFonts w:ascii="Times New Roman"/>
          <w:position w:val="25"/>
          <w:sz w:val="20"/>
        </w:rPr>
        <w:drawing>
          <wp:inline distT="0" distB="0" distL="0" distR="0">
            <wp:extent cx="2067560" cy="1941195"/>
            <wp:effectExtent l="0" t="0" r="5080" b="9525"/>
            <wp:docPr id="36"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jpeg"/>
                    <pic:cNvPicPr>
                      <a:picLocks noChangeAspect="1"/>
                    </pic:cNvPicPr>
                  </pic:nvPicPr>
                  <pic:blipFill>
                    <a:blip r:embed="rId27" cstate="print"/>
                    <a:stretch>
                      <a:fillRect/>
                    </a:stretch>
                  </pic:blipFill>
                  <pic:spPr>
                    <a:xfrm>
                      <a:off x="0" y="0"/>
                      <a:ext cx="2068027" cy="1941576"/>
                    </a:xfrm>
                    <a:prstGeom prst="rect">
                      <a:avLst/>
                    </a:prstGeom>
                  </pic:spPr>
                </pic:pic>
              </a:graphicData>
            </a:graphic>
          </wp:inline>
        </w:drawing>
      </w:r>
    </w:p>
    <w:p>
      <w:pPr>
        <w:pStyle w:val="4"/>
        <w:tabs>
          <w:tab w:val="left" w:pos="6705"/>
        </w:tabs>
        <w:spacing w:before="113"/>
        <w:ind w:left="2138" w:firstLine="0"/>
        <w:rPr>
          <w:rFonts w:ascii="Times New Roman" w:eastAsia="Times New Roman"/>
        </w:rPr>
      </w:pPr>
      <w:r>
        <w:t>图</w:t>
      </w:r>
      <w:r>
        <w:rPr>
          <w:spacing w:val="-54"/>
        </w:rPr>
        <w:t xml:space="preserve"> </w:t>
      </w:r>
      <w:r>
        <w:rPr>
          <w:rFonts w:ascii="Times New Roman" w:eastAsia="Times New Roman"/>
        </w:rPr>
        <w:t>18</w:t>
      </w:r>
      <w:r>
        <w:rPr>
          <w:rFonts w:ascii="Times New Roman" w:eastAsia="Times New Roman"/>
        </w:rPr>
        <w:tab/>
      </w:r>
      <w:r>
        <w:t>图</w:t>
      </w:r>
      <w:r>
        <w:rPr>
          <w:spacing w:val="-53"/>
        </w:rPr>
        <w:t xml:space="preserve"> </w:t>
      </w:r>
      <w:r>
        <w:rPr>
          <w:rFonts w:ascii="Times New Roman" w:eastAsia="Times New Roman"/>
        </w:rPr>
        <w:t>19</w:t>
      </w:r>
    </w:p>
    <w:p>
      <w:pPr>
        <w:pStyle w:val="4"/>
        <w:spacing w:before="0"/>
        <w:ind w:left="0" w:firstLine="0"/>
        <w:rPr>
          <w:rFonts w:ascii="Times New Roman"/>
          <w:sz w:val="20"/>
        </w:rPr>
      </w:pPr>
    </w:p>
    <w:p>
      <w:pPr>
        <w:pStyle w:val="4"/>
        <w:spacing w:before="9"/>
        <w:ind w:left="0" w:firstLine="0"/>
        <w:rPr>
          <w:rFonts w:ascii="Times New Roman"/>
          <w:sz w:val="15"/>
        </w:rPr>
      </w:pPr>
      <w:r>
        <w:drawing>
          <wp:anchor distT="0" distB="0" distL="0" distR="0" simplePos="0" relativeHeight="1024" behindDoc="0" locked="0" layoutInCell="1" allowOverlap="1">
            <wp:simplePos x="0" y="0"/>
            <wp:positionH relativeFrom="page">
              <wp:posOffset>933450</wp:posOffset>
            </wp:positionH>
            <wp:positionV relativeFrom="paragraph">
              <wp:posOffset>212090</wp:posOffset>
            </wp:positionV>
            <wp:extent cx="2316480" cy="1307465"/>
            <wp:effectExtent l="0" t="0" r="0" b="3175"/>
            <wp:wrapTopAndBottom/>
            <wp:docPr id="38"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0.jpeg"/>
                    <pic:cNvPicPr>
                      <a:picLocks noChangeAspect="1"/>
                    </pic:cNvPicPr>
                  </pic:nvPicPr>
                  <pic:blipFill>
                    <a:blip r:embed="rId28" cstate="print"/>
                    <a:stretch>
                      <a:fillRect/>
                    </a:stretch>
                  </pic:blipFill>
                  <pic:spPr>
                    <a:xfrm>
                      <a:off x="0" y="0"/>
                      <a:ext cx="2316212" cy="1307591"/>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4161155</wp:posOffset>
            </wp:positionH>
            <wp:positionV relativeFrom="paragraph">
              <wp:posOffset>139700</wp:posOffset>
            </wp:positionV>
            <wp:extent cx="2041525" cy="1584960"/>
            <wp:effectExtent l="0" t="0" r="635" b="0"/>
            <wp:wrapTopAndBottom/>
            <wp:docPr id="40"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jpeg"/>
                    <pic:cNvPicPr>
                      <a:picLocks noChangeAspect="1"/>
                    </pic:cNvPicPr>
                  </pic:nvPicPr>
                  <pic:blipFill>
                    <a:blip r:embed="rId29" cstate="print"/>
                    <a:stretch>
                      <a:fillRect/>
                    </a:stretch>
                  </pic:blipFill>
                  <pic:spPr>
                    <a:xfrm>
                      <a:off x="0" y="0"/>
                      <a:ext cx="2041736" cy="1584960"/>
                    </a:xfrm>
                    <a:prstGeom prst="rect">
                      <a:avLst/>
                    </a:prstGeom>
                  </pic:spPr>
                </pic:pic>
              </a:graphicData>
            </a:graphic>
          </wp:anchor>
        </w:drawing>
      </w:r>
    </w:p>
    <w:p>
      <w:pPr>
        <w:pStyle w:val="4"/>
        <w:spacing w:before="10"/>
        <w:ind w:left="0" w:firstLine="0"/>
        <w:rPr>
          <w:rFonts w:ascii="Times New Roman"/>
          <w:sz w:val="29"/>
        </w:rPr>
      </w:pPr>
    </w:p>
    <w:p>
      <w:pPr>
        <w:pStyle w:val="4"/>
        <w:tabs>
          <w:tab w:val="left" w:pos="7072"/>
        </w:tabs>
        <w:spacing w:before="0"/>
        <w:ind w:left="2138" w:firstLine="0"/>
        <w:rPr>
          <w:rFonts w:ascii="Times New Roman" w:eastAsia="Times New Roman"/>
        </w:rPr>
      </w:pPr>
      <w:r>
        <w:t>图</w:t>
      </w:r>
      <w:r>
        <w:rPr>
          <w:spacing w:val="-1"/>
        </w:rPr>
        <w:t xml:space="preserve"> </w:t>
      </w:r>
      <w:r>
        <w:rPr>
          <w:rFonts w:ascii="Times New Roman" w:eastAsia="Times New Roman"/>
        </w:rPr>
        <w:t>20</w:t>
      </w:r>
      <w:r>
        <w:rPr>
          <w:rFonts w:ascii="Times New Roman" w:eastAsia="Times New Roman"/>
        </w:rPr>
        <w:tab/>
      </w:r>
      <w:r>
        <w:t>图</w:t>
      </w:r>
      <w:r>
        <w:rPr>
          <w:spacing w:val="-53"/>
        </w:rPr>
        <w:t xml:space="preserve"> </w:t>
      </w:r>
      <w:r>
        <w:rPr>
          <w:rFonts w:ascii="Times New Roman" w:eastAsia="Times New Roman"/>
        </w:rPr>
        <w:t>21</w:t>
      </w:r>
    </w:p>
    <w:p>
      <w:pPr>
        <w:pStyle w:val="4"/>
        <w:spacing w:before="5"/>
        <w:ind w:left="0" w:firstLine="0"/>
        <w:rPr>
          <w:rFonts w:ascii="Times New Roman"/>
          <w:sz w:val="12"/>
        </w:rPr>
      </w:pPr>
      <w:r>
        <w:drawing>
          <wp:anchor distT="0" distB="0" distL="0" distR="0" simplePos="0" relativeHeight="1024" behindDoc="0" locked="0" layoutInCell="1" allowOverlap="1">
            <wp:simplePos x="0" y="0"/>
            <wp:positionH relativeFrom="page">
              <wp:posOffset>1606550</wp:posOffset>
            </wp:positionH>
            <wp:positionV relativeFrom="paragraph">
              <wp:posOffset>115570</wp:posOffset>
            </wp:positionV>
            <wp:extent cx="1477010" cy="2103120"/>
            <wp:effectExtent l="0" t="0" r="1270" b="0"/>
            <wp:wrapTopAndBottom/>
            <wp:docPr id="42"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2.jpeg"/>
                    <pic:cNvPicPr>
                      <a:picLocks noChangeAspect="1"/>
                    </pic:cNvPicPr>
                  </pic:nvPicPr>
                  <pic:blipFill>
                    <a:blip r:embed="rId30" cstate="print"/>
                    <a:stretch>
                      <a:fillRect/>
                    </a:stretch>
                  </pic:blipFill>
                  <pic:spPr>
                    <a:xfrm>
                      <a:off x="0" y="0"/>
                      <a:ext cx="1476838" cy="2103120"/>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4059555</wp:posOffset>
            </wp:positionH>
            <wp:positionV relativeFrom="paragraph">
              <wp:posOffset>577215</wp:posOffset>
            </wp:positionV>
            <wp:extent cx="2195830" cy="1576070"/>
            <wp:effectExtent l="0" t="0" r="13970" b="8890"/>
            <wp:wrapTopAndBottom/>
            <wp:docPr id="44"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3.jpeg"/>
                    <pic:cNvPicPr>
                      <a:picLocks noChangeAspect="1"/>
                    </pic:cNvPicPr>
                  </pic:nvPicPr>
                  <pic:blipFill>
                    <a:blip r:embed="rId31" cstate="print"/>
                    <a:stretch>
                      <a:fillRect/>
                    </a:stretch>
                  </pic:blipFill>
                  <pic:spPr>
                    <a:xfrm>
                      <a:off x="0" y="0"/>
                      <a:ext cx="2195611" cy="1575815"/>
                    </a:xfrm>
                    <a:prstGeom prst="rect">
                      <a:avLst/>
                    </a:prstGeom>
                  </pic:spPr>
                </pic:pic>
              </a:graphicData>
            </a:graphic>
          </wp:anchor>
        </w:drawing>
      </w:r>
    </w:p>
    <w:p>
      <w:pPr>
        <w:pStyle w:val="4"/>
        <w:tabs>
          <w:tab w:val="left" w:pos="7019"/>
        </w:tabs>
        <w:spacing w:before="119"/>
        <w:ind w:left="2032" w:firstLine="0"/>
        <w:rPr>
          <w:rFonts w:ascii="Times New Roman" w:eastAsia="Times New Roman"/>
        </w:rPr>
      </w:pPr>
      <w:r>
        <w:t>图</w:t>
      </w:r>
      <w:r>
        <w:rPr>
          <w:spacing w:val="-54"/>
        </w:rPr>
        <w:t xml:space="preserve"> </w:t>
      </w:r>
      <w:r>
        <w:rPr>
          <w:rFonts w:ascii="Times New Roman" w:eastAsia="Times New Roman"/>
        </w:rPr>
        <w:t>22</w:t>
      </w:r>
      <w:r>
        <w:rPr>
          <w:rFonts w:ascii="Times New Roman" w:eastAsia="Times New Roman"/>
        </w:rPr>
        <w:tab/>
      </w:r>
      <w:r>
        <w:t>图</w:t>
      </w:r>
      <w:r>
        <w:rPr>
          <w:spacing w:val="-50"/>
        </w:rPr>
        <w:t xml:space="preserve"> </w:t>
      </w:r>
      <w:r>
        <w:rPr>
          <w:rFonts w:ascii="Times New Roman" w:eastAsia="Times New Roman"/>
        </w:rPr>
        <w:t>23</w:t>
      </w:r>
    </w:p>
    <w:p>
      <w:pPr>
        <w:pStyle w:val="4"/>
        <w:spacing w:before="1"/>
        <w:ind w:left="0" w:firstLine="0"/>
        <w:rPr>
          <w:rFonts w:ascii="Times New Roman"/>
          <w:sz w:val="23"/>
        </w:rPr>
      </w:pPr>
      <w:r>
        <w:drawing>
          <wp:anchor distT="0" distB="0" distL="0" distR="0" simplePos="0" relativeHeight="1024" behindDoc="0" locked="0" layoutInCell="1" allowOverlap="1">
            <wp:simplePos x="0" y="0"/>
            <wp:positionH relativeFrom="page">
              <wp:posOffset>1113155</wp:posOffset>
            </wp:positionH>
            <wp:positionV relativeFrom="paragraph">
              <wp:posOffset>193040</wp:posOffset>
            </wp:positionV>
            <wp:extent cx="2924810" cy="1386840"/>
            <wp:effectExtent l="0" t="0" r="1270" b="0"/>
            <wp:wrapTopAndBottom/>
            <wp:docPr id="46"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4.jpeg"/>
                    <pic:cNvPicPr>
                      <a:picLocks noChangeAspect="1"/>
                    </pic:cNvPicPr>
                  </pic:nvPicPr>
                  <pic:blipFill>
                    <a:blip r:embed="rId32" cstate="print"/>
                    <a:stretch>
                      <a:fillRect/>
                    </a:stretch>
                  </pic:blipFill>
                  <pic:spPr>
                    <a:xfrm>
                      <a:off x="0" y="0"/>
                      <a:ext cx="2924499" cy="1386840"/>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4405630</wp:posOffset>
            </wp:positionH>
            <wp:positionV relativeFrom="paragraph">
              <wp:posOffset>228600</wp:posOffset>
            </wp:positionV>
            <wp:extent cx="1802130" cy="1426210"/>
            <wp:effectExtent l="0" t="0" r="11430" b="6350"/>
            <wp:wrapTopAndBottom/>
            <wp:docPr id="48"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5.jpeg"/>
                    <pic:cNvPicPr>
                      <a:picLocks noChangeAspect="1"/>
                    </pic:cNvPicPr>
                  </pic:nvPicPr>
                  <pic:blipFill>
                    <a:blip r:embed="rId33" cstate="print"/>
                    <a:stretch>
                      <a:fillRect/>
                    </a:stretch>
                  </pic:blipFill>
                  <pic:spPr>
                    <a:xfrm>
                      <a:off x="0" y="0"/>
                      <a:ext cx="1802364" cy="1426464"/>
                    </a:xfrm>
                    <a:prstGeom prst="rect">
                      <a:avLst/>
                    </a:prstGeom>
                  </pic:spPr>
                </pic:pic>
              </a:graphicData>
            </a:graphic>
          </wp:anchor>
        </w:drawing>
      </w:r>
    </w:p>
    <w:p>
      <w:pPr>
        <w:pStyle w:val="4"/>
        <w:tabs>
          <w:tab w:val="left" w:pos="4204"/>
        </w:tabs>
        <w:spacing w:before="28"/>
        <w:ind w:left="163" w:firstLine="0"/>
        <w:jc w:val="center"/>
        <w:rPr>
          <w:rFonts w:ascii="Times New Roman" w:eastAsia="Times New Roman"/>
        </w:rPr>
      </w:pPr>
      <w:r>
        <w:t>图</w:t>
      </w:r>
      <w:r>
        <w:rPr>
          <w:spacing w:val="-54"/>
        </w:rPr>
        <w:t xml:space="preserve"> </w:t>
      </w:r>
      <w:r>
        <w:rPr>
          <w:rFonts w:ascii="Times New Roman" w:eastAsia="Times New Roman"/>
        </w:rPr>
        <w:t>24</w:t>
      </w:r>
      <w:r>
        <w:rPr>
          <w:rFonts w:ascii="Times New Roman" w:eastAsia="Times New Roman"/>
        </w:rPr>
        <w:tab/>
      </w:r>
      <w:r>
        <w:t>图</w:t>
      </w:r>
      <w:r>
        <w:rPr>
          <w:spacing w:val="-50"/>
        </w:rPr>
        <w:t xml:space="preserve"> </w:t>
      </w:r>
      <w:r>
        <w:rPr>
          <w:rFonts w:ascii="Times New Roman" w:eastAsia="Times New Roman"/>
        </w:rPr>
        <w:t>25</w:t>
      </w:r>
    </w:p>
    <w:p>
      <w:pPr>
        <w:spacing w:after="0"/>
        <w:jc w:val="center"/>
        <w:rPr>
          <w:rFonts w:ascii="Times New Roman" w:eastAsia="Times New Roman"/>
        </w:rPr>
        <w:sectPr>
          <w:pgSz w:w="11910" w:h="16840"/>
          <w:pgMar w:top="1440" w:right="1060" w:bottom="1200" w:left="960" w:header="0" w:footer="1005" w:gutter="0"/>
        </w:sectPr>
      </w:pPr>
    </w:p>
    <w:p>
      <w:pPr>
        <w:tabs>
          <w:tab w:val="left" w:pos="5496"/>
        </w:tabs>
        <w:spacing w:line="240" w:lineRule="auto"/>
        <w:ind w:left="717" w:right="0" w:firstLine="0"/>
        <w:rPr>
          <w:rFonts w:ascii="Times New Roman"/>
          <w:sz w:val="20"/>
        </w:rPr>
      </w:pPr>
      <w:r>
        <w:rPr>
          <w:rFonts w:ascii="Times New Roman"/>
          <w:sz w:val="20"/>
        </w:rPr>
        <w:drawing>
          <wp:inline distT="0" distB="0" distL="0" distR="0">
            <wp:extent cx="2846705" cy="1791970"/>
            <wp:effectExtent l="0" t="0" r="3175" b="6350"/>
            <wp:docPr id="50"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6.jpeg"/>
                    <pic:cNvPicPr>
                      <a:picLocks noChangeAspect="1"/>
                    </pic:cNvPicPr>
                  </pic:nvPicPr>
                  <pic:blipFill>
                    <a:blip r:embed="rId34" cstate="print"/>
                    <a:stretch>
                      <a:fillRect/>
                    </a:stretch>
                  </pic:blipFill>
                  <pic:spPr>
                    <a:xfrm>
                      <a:off x="0" y="0"/>
                      <a:ext cx="2847226" cy="1792224"/>
                    </a:xfrm>
                    <a:prstGeom prst="rect">
                      <a:avLst/>
                    </a:prstGeom>
                  </pic:spPr>
                </pic:pic>
              </a:graphicData>
            </a:graphic>
          </wp:inline>
        </w:drawing>
      </w:r>
      <w:r>
        <w:rPr>
          <w:rFonts w:ascii="Times New Roman"/>
          <w:sz w:val="20"/>
        </w:rPr>
        <w:tab/>
      </w:r>
      <w:r>
        <w:rPr>
          <w:rFonts w:ascii="Times New Roman"/>
          <w:position w:val="3"/>
          <w:sz w:val="20"/>
        </w:rPr>
        <w:drawing>
          <wp:inline distT="0" distB="0" distL="0" distR="0">
            <wp:extent cx="2373630" cy="1217295"/>
            <wp:effectExtent l="0" t="0" r="3810" b="1905"/>
            <wp:docPr id="52"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7.jpeg"/>
                    <pic:cNvPicPr>
                      <a:picLocks noChangeAspect="1"/>
                    </pic:cNvPicPr>
                  </pic:nvPicPr>
                  <pic:blipFill>
                    <a:blip r:embed="rId35" cstate="print"/>
                    <a:stretch>
                      <a:fillRect/>
                    </a:stretch>
                  </pic:blipFill>
                  <pic:spPr>
                    <a:xfrm>
                      <a:off x="0" y="0"/>
                      <a:ext cx="2373843" cy="1217676"/>
                    </a:xfrm>
                    <a:prstGeom prst="rect">
                      <a:avLst/>
                    </a:prstGeom>
                  </pic:spPr>
                </pic:pic>
              </a:graphicData>
            </a:graphic>
          </wp:inline>
        </w:drawing>
      </w:r>
    </w:p>
    <w:p>
      <w:pPr>
        <w:pStyle w:val="4"/>
        <w:spacing w:before="3"/>
        <w:ind w:left="0" w:firstLine="0"/>
        <w:rPr>
          <w:rFonts w:ascii="Times New Roman"/>
          <w:sz w:val="22"/>
        </w:rPr>
      </w:pPr>
    </w:p>
    <w:p>
      <w:pPr>
        <w:pStyle w:val="4"/>
        <w:tabs>
          <w:tab w:val="left" w:pos="4881"/>
        </w:tabs>
        <w:spacing w:before="77"/>
        <w:ind w:left="0" w:right="43" w:firstLine="0"/>
        <w:jc w:val="center"/>
        <w:rPr>
          <w:rFonts w:ascii="Times New Roman" w:eastAsia="Times New Roman"/>
        </w:rPr>
      </w:pPr>
      <w:r>
        <w:t>图</w:t>
      </w:r>
      <w:r>
        <w:rPr>
          <w:spacing w:val="-54"/>
        </w:rPr>
        <w:t xml:space="preserve"> </w:t>
      </w:r>
      <w:r>
        <w:rPr>
          <w:rFonts w:ascii="Times New Roman" w:eastAsia="Times New Roman"/>
        </w:rPr>
        <w:t>26</w:t>
      </w:r>
      <w:r>
        <w:rPr>
          <w:rFonts w:ascii="Times New Roman" w:eastAsia="Times New Roman"/>
        </w:rPr>
        <w:tab/>
      </w:r>
      <w:r>
        <w:t>图</w:t>
      </w:r>
      <w:r>
        <w:rPr>
          <w:spacing w:val="-53"/>
        </w:rPr>
        <w:t xml:space="preserve"> </w:t>
      </w:r>
      <w:r>
        <w:rPr>
          <w:rFonts w:ascii="Times New Roman" w:eastAsia="Times New Roman"/>
        </w:rPr>
        <w:t>27</w:t>
      </w:r>
    </w:p>
    <w:p>
      <w:pPr>
        <w:pStyle w:val="4"/>
        <w:spacing w:before="4"/>
        <w:ind w:left="0" w:firstLine="0"/>
        <w:rPr>
          <w:rFonts w:ascii="Times New Roman"/>
          <w:sz w:val="14"/>
        </w:rPr>
      </w:pPr>
      <w:r>
        <w:drawing>
          <wp:anchor distT="0" distB="0" distL="0" distR="0" simplePos="0" relativeHeight="1024" behindDoc="0" locked="0" layoutInCell="1" allowOverlap="1">
            <wp:simplePos x="0" y="0"/>
            <wp:positionH relativeFrom="page">
              <wp:posOffset>827405</wp:posOffset>
            </wp:positionH>
            <wp:positionV relativeFrom="paragraph">
              <wp:posOffset>129540</wp:posOffset>
            </wp:positionV>
            <wp:extent cx="2425700" cy="1493520"/>
            <wp:effectExtent l="0" t="0" r="12700" b="0"/>
            <wp:wrapTopAndBottom/>
            <wp:docPr id="54"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8.jpeg"/>
                    <pic:cNvPicPr>
                      <a:picLocks noChangeAspect="1"/>
                    </pic:cNvPicPr>
                  </pic:nvPicPr>
                  <pic:blipFill>
                    <a:blip r:embed="rId36" cstate="print"/>
                    <a:stretch>
                      <a:fillRect/>
                    </a:stretch>
                  </pic:blipFill>
                  <pic:spPr>
                    <a:xfrm>
                      <a:off x="0" y="0"/>
                      <a:ext cx="2425877" cy="1493520"/>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4267200</wp:posOffset>
            </wp:positionH>
            <wp:positionV relativeFrom="paragraph">
              <wp:posOffset>536575</wp:posOffset>
            </wp:positionV>
            <wp:extent cx="1732915" cy="768350"/>
            <wp:effectExtent l="0" t="0" r="4445" b="8890"/>
            <wp:wrapTopAndBottom/>
            <wp:docPr id="56"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9.jpeg"/>
                    <pic:cNvPicPr>
                      <a:picLocks noChangeAspect="1"/>
                    </pic:cNvPicPr>
                  </pic:nvPicPr>
                  <pic:blipFill>
                    <a:blip r:embed="rId37" cstate="print"/>
                    <a:stretch>
                      <a:fillRect/>
                    </a:stretch>
                  </pic:blipFill>
                  <pic:spPr>
                    <a:xfrm>
                      <a:off x="0" y="0"/>
                      <a:ext cx="1732636" cy="768096"/>
                    </a:xfrm>
                    <a:prstGeom prst="rect">
                      <a:avLst/>
                    </a:prstGeom>
                  </pic:spPr>
                </pic:pic>
              </a:graphicData>
            </a:graphic>
          </wp:anchor>
        </w:drawing>
      </w:r>
    </w:p>
    <w:p>
      <w:pPr>
        <w:pStyle w:val="4"/>
        <w:spacing w:before="0"/>
        <w:ind w:left="0" w:firstLine="0"/>
        <w:rPr>
          <w:rFonts w:ascii="Times New Roman"/>
          <w:sz w:val="22"/>
        </w:rPr>
      </w:pPr>
    </w:p>
    <w:p>
      <w:pPr>
        <w:pStyle w:val="4"/>
        <w:tabs>
          <w:tab w:val="left" w:pos="6388"/>
        </w:tabs>
        <w:spacing w:before="151"/>
        <w:ind w:left="1927" w:firstLine="0"/>
        <w:rPr>
          <w:rFonts w:ascii="Times New Roman" w:eastAsia="Times New Roman"/>
        </w:rPr>
      </w:pPr>
      <w:r>
        <w:t>图</w:t>
      </w:r>
      <w:r>
        <w:rPr>
          <w:spacing w:val="-54"/>
        </w:rPr>
        <w:t xml:space="preserve"> </w:t>
      </w:r>
      <w:r>
        <w:rPr>
          <w:rFonts w:ascii="Times New Roman" w:eastAsia="Times New Roman"/>
        </w:rPr>
        <w:t>28</w:t>
      </w:r>
      <w:r>
        <w:rPr>
          <w:rFonts w:ascii="Times New Roman" w:eastAsia="Times New Roman"/>
        </w:rPr>
        <w:tab/>
      </w:r>
      <w:r>
        <w:t>图</w:t>
      </w:r>
      <w:r>
        <w:rPr>
          <w:spacing w:val="-50"/>
        </w:rPr>
        <w:t xml:space="preserve"> </w:t>
      </w:r>
      <w:r>
        <w:rPr>
          <w:rFonts w:ascii="Times New Roman" w:eastAsia="Times New Roman"/>
        </w:rPr>
        <w:t>29</w:t>
      </w:r>
    </w:p>
    <w:p>
      <w:pPr>
        <w:pStyle w:val="4"/>
        <w:spacing w:before="0"/>
        <w:ind w:left="0" w:firstLine="0"/>
        <w:rPr>
          <w:rFonts w:ascii="Times New Roman"/>
          <w:sz w:val="20"/>
        </w:rPr>
      </w:pPr>
    </w:p>
    <w:p>
      <w:pPr>
        <w:pStyle w:val="4"/>
        <w:spacing w:before="8"/>
        <w:ind w:left="0" w:firstLine="0"/>
        <w:rPr>
          <w:rFonts w:ascii="Times New Roman"/>
          <w:sz w:val="19"/>
        </w:rPr>
      </w:pPr>
      <w:r>
        <w:drawing>
          <wp:anchor distT="0" distB="0" distL="0" distR="0" simplePos="0" relativeHeight="1024" behindDoc="0" locked="0" layoutInCell="1" allowOverlap="1">
            <wp:simplePos x="0" y="0"/>
            <wp:positionH relativeFrom="page">
              <wp:posOffset>676275</wp:posOffset>
            </wp:positionH>
            <wp:positionV relativeFrom="paragraph">
              <wp:posOffset>366395</wp:posOffset>
            </wp:positionV>
            <wp:extent cx="973455" cy="836930"/>
            <wp:effectExtent l="0" t="0" r="1905" b="1270"/>
            <wp:wrapTopAndBottom/>
            <wp:docPr id="58"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0.jpeg"/>
                    <pic:cNvPicPr>
                      <a:picLocks noChangeAspect="1"/>
                    </pic:cNvPicPr>
                  </pic:nvPicPr>
                  <pic:blipFill>
                    <a:blip r:embed="rId38" cstate="print"/>
                    <a:stretch>
                      <a:fillRect/>
                    </a:stretch>
                  </pic:blipFill>
                  <pic:spPr>
                    <a:xfrm>
                      <a:off x="0" y="0"/>
                      <a:ext cx="973579" cy="836676"/>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2515870</wp:posOffset>
            </wp:positionH>
            <wp:positionV relativeFrom="paragraph">
              <wp:posOffset>297815</wp:posOffset>
            </wp:positionV>
            <wp:extent cx="842645" cy="1127760"/>
            <wp:effectExtent l="0" t="0" r="10795" b="0"/>
            <wp:wrapTopAndBottom/>
            <wp:docPr id="60"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1.jpeg"/>
                    <pic:cNvPicPr>
                      <a:picLocks noChangeAspect="1"/>
                    </pic:cNvPicPr>
                  </pic:nvPicPr>
                  <pic:blipFill>
                    <a:blip r:embed="rId39" cstate="print"/>
                    <a:stretch>
                      <a:fillRect/>
                    </a:stretch>
                  </pic:blipFill>
                  <pic:spPr>
                    <a:xfrm>
                      <a:off x="0" y="0"/>
                      <a:ext cx="842791" cy="1127760"/>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4163695</wp:posOffset>
            </wp:positionH>
            <wp:positionV relativeFrom="paragraph">
              <wp:posOffset>168910</wp:posOffset>
            </wp:positionV>
            <wp:extent cx="2185035" cy="1218565"/>
            <wp:effectExtent l="0" t="0" r="9525" b="635"/>
            <wp:wrapTopAndBottom/>
            <wp:docPr id="62"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2.jpeg"/>
                    <pic:cNvPicPr>
                      <a:picLocks noChangeAspect="1"/>
                    </pic:cNvPicPr>
                  </pic:nvPicPr>
                  <pic:blipFill>
                    <a:blip r:embed="rId40" cstate="print"/>
                    <a:stretch>
                      <a:fillRect/>
                    </a:stretch>
                  </pic:blipFill>
                  <pic:spPr>
                    <a:xfrm>
                      <a:off x="0" y="0"/>
                      <a:ext cx="2185247" cy="1218438"/>
                    </a:xfrm>
                    <a:prstGeom prst="rect">
                      <a:avLst/>
                    </a:prstGeom>
                  </pic:spPr>
                </pic:pic>
              </a:graphicData>
            </a:graphic>
          </wp:anchor>
        </w:drawing>
      </w:r>
    </w:p>
    <w:p>
      <w:pPr>
        <w:pStyle w:val="4"/>
        <w:spacing w:before="0"/>
        <w:ind w:left="0" w:firstLine="0"/>
        <w:rPr>
          <w:rFonts w:ascii="Times New Roman"/>
          <w:sz w:val="20"/>
        </w:rPr>
      </w:pPr>
    </w:p>
    <w:p>
      <w:pPr>
        <w:pStyle w:val="4"/>
        <w:spacing w:before="3"/>
        <w:ind w:left="0" w:firstLine="0"/>
        <w:rPr>
          <w:rFonts w:ascii="Times New Roman"/>
          <w:sz w:val="22"/>
        </w:rPr>
      </w:pPr>
    </w:p>
    <w:p>
      <w:pPr>
        <w:pStyle w:val="4"/>
        <w:tabs>
          <w:tab w:val="left" w:pos="3448"/>
          <w:tab w:val="left" w:pos="6652"/>
        </w:tabs>
        <w:spacing w:before="0"/>
        <w:ind w:left="564" w:firstLine="0"/>
        <w:rPr>
          <w:rFonts w:ascii="Times New Roman" w:eastAsia="Times New Roman"/>
        </w:rPr>
      </w:pPr>
      <w:r>
        <w:t>图</w:t>
      </w:r>
      <w:r>
        <w:rPr>
          <w:spacing w:val="-54"/>
        </w:rPr>
        <w:t xml:space="preserve"> </w:t>
      </w:r>
      <w:r>
        <w:rPr>
          <w:rFonts w:ascii="Times New Roman" w:eastAsia="Times New Roman"/>
        </w:rPr>
        <w:t>30</w:t>
      </w:r>
      <w:r>
        <w:rPr>
          <w:rFonts w:ascii="Times New Roman" w:eastAsia="Times New Roman"/>
        </w:rPr>
        <w:tab/>
      </w:r>
      <w:r>
        <w:t>图</w:t>
      </w:r>
      <w:r>
        <w:rPr>
          <w:spacing w:val="-50"/>
        </w:rPr>
        <w:t xml:space="preserve"> </w:t>
      </w:r>
      <w:r>
        <w:rPr>
          <w:rFonts w:ascii="Times New Roman" w:eastAsia="Times New Roman"/>
        </w:rPr>
        <w:t>31</w:t>
      </w:r>
      <w:r>
        <w:rPr>
          <w:rFonts w:ascii="Times New Roman" w:eastAsia="Times New Roman"/>
        </w:rPr>
        <w:tab/>
      </w:r>
      <w:r>
        <w:t>图</w:t>
      </w:r>
      <w:r>
        <w:rPr>
          <w:spacing w:val="-53"/>
        </w:rPr>
        <w:t xml:space="preserve"> </w:t>
      </w:r>
      <w:r>
        <w:rPr>
          <w:rFonts w:ascii="Times New Roman" w:eastAsia="Times New Roman"/>
        </w:rPr>
        <w:t>32</w:t>
      </w:r>
    </w:p>
    <w:p>
      <w:pPr>
        <w:pStyle w:val="4"/>
        <w:spacing w:before="0"/>
        <w:ind w:left="0" w:firstLine="0"/>
        <w:rPr>
          <w:rFonts w:ascii="Times New Roman"/>
          <w:sz w:val="20"/>
        </w:rPr>
      </w:pPr>
    </w:p>
    <w:p>
      <w:pPr>
        <w:pStyle w:val="4"/>
        <w:spacing w:before="0"/>
        <w:ind w:left="0" w:firstLine="0"/>
        <w:rPr>
          <w:rFonts w:ascii="Times New Roman"/>
          <w:sz w:val="20"/>
        </w:rPr>
      </w:pPr>
    </w:p>
    <w:p>
      <w:pPr>
        <w:pStyle w:val="4"/>
        <w:spacing w:before="0"/>
        <w:ind w:left="0" w:firstLine="0"/>
        <w:rPr>
          <w:rFonts w:ascii="Times New Roman"/>
          <w:sz w:val="20"/>
        </w:rPr>
      </w:pPr>
    </w:p>
    <w:p>
      <w:pPr>
        <w:pStyle w:val="4"/>
        <w:spacing w:before="5"/>
        <w:ind w:left="0" w:firstLine="0"/>
        <w:rPr>
          <w:rFonts w:ascii="Times New Roman"/>
          <w:sz w:val="18"/>
        </w:rPr>
      </w:pPr>
      <w:r>
        <w:drawing>
          <wp:anchor distT="0" distB="0" distL="0" distR="0" simplePos="0" relativeHeight="1024" behindDoc="0" locked="0" layoutInCell="1" allowOverlap="1">
            <wp:simplePos x="0" y="0"/>
            <wp:positionH relativeFrom="page">
              <wp:posOffset>968375</wp:posOffset>
            </wp:positionH>
            <wp:positionV relativeFrom="paragraph">
              <wp:posOffset>159385</wp:posOffset>
            </wp:positionV>
            <wp:extent cx="2331085" cy="1508760"/>
            <wp:effectExtent l="0" t="0" r="635" b="0"/>
            <wp:wrapTopAndBottom/>
            <wp:docPr id="64"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3.jpeg"/>
                    <pic:cNvPicPr>
                      <a:picLocks noChangeAspect="1"/>
                    </pic:cNvPicPr>
                  </pic:nvPicPr>
                  <pic:blipFill>
                    <a:blip r:embed="rId41" cstate="print"/>
                    <a:stretch>
                      <a:fillRect/>
                    </a:stretch>
                  </pic:blipFill>
                  <pic:spPr>
                    <a:xfrm>
                      <a:off x="0" y="0"/>
                      <a:ext cx="2330913" cy="1508760"/>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4277360</wp:posOffset>
            </wp:positionH>
            <wp:positionV relativeFrom="paragraph">
              <wp:posOffset>394335</wp:posOffset>
            </wp:positionV>
            <wp:extent cx="1494790" cy="1143000"/>
            <wp:effectExtent l="0" t="0" r="13970" b="0"/>
            <wp:wrapTopAndBottom/>
            <wp:docPr id="66"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4.jpeg"/>
                    <pic:cNvPicPr>
                      <a:picLocks noChangeAspect="1"/>
                    </pic:cNvPicPr>
                  </pic:nvPicPr>
                  <pic:blipFill>
                    <a:blip r:embed="rId42" cstate="print"/>
                    <a:stretch>
                      <a:fillRect/>
                    </a:stretch>
                  </pic:blipFill>
                  <pic:spPr>
                    <a:xfrm>
                      <a:off x="0" y="0"/>
                      <a:ext cx="1494639" cy="1143000"/>
                    </a:xfrm>
                    <a:prstGeom prst="rect">
                      <a:avLst/>
                    </a:prstGeom>
                  </pic:spPr>
                </pic:pic>
              </a:graphicData>
            </a:graphic>
          </wp:anchor>
        </w:drawing>
      </w:r>
    </w:p>
    <w:p>
      <w:pPr>
        <w:pStyle w:val="4"/>
        <w:spacing w:before="0"/>
        <w:ind w:left="0" w:firstLine="0"/>
        <w:rPr>
          <w:rFonts w:ascii="Times New Roman"/>
          <w:sz w:val="20"/>
        </w:rPr>
      </w:pPr>
    </w:p>
    <w:p>
      <w:pPr>
        <w:pStyle w:val="4"/>
        <w:spacing w:before="1"/>
        <w:ind w:left="0" w:firstLine="0"/>
        <w:rPr>
          <w:rFonts w:ascii="Times New Roman"/>
          <w:sz w:val="18"/>
        </w:rPr>
      </w:pPr>
    </w:p>
    <w:p>
      <w:pPr>
        <w:pStyle w:val="4"/>
        <w:tabs>
          <w:tab w:val="left" w:pos="6808"/>
        </w:tabs>
        <w:spacing w:before="0"/>
        <w:ind w:left="1718" w:firstLine="0"/>
        <w:rPr>
          <w:sz w:val="21"/>
        </w:rPr>
        <w:sectPr>
          <w:pgSz w:w="11910" w:h="16840"/>
          <w:pgMar w:top="1340" w:right="1060" w:bottom="1200" w:left="960" w:header="0" w:footer="1005" w:gutter="0"/>
        </w:sectPr>
      </w:pPr>
      <w:r>
        <w:t>图</w:t>
      </w:r>
      <w:r>
        <w:rPr>
          <w:spacing w:val="-54"/>
        </w:rPr>
        <w:t xml:space="preserve"> </w:t>
      </w:r>
      <w:r>
        <w:rPr>
          <w:rFonts w:ascii="Times New Roman" w:eastAsia="Times New Roman"/>
        </w:rPr>
        <w:t>33</w:t>
      </w:r>
      <w:r>
        <w:rPr>
          <w:rFonts w:ascii="Times New Roman" w:eastAsia="Times New Roman"/>
        </w:rPr>
        <w:tab/>
      </w:r>
      <w:r>
        <w:t>图</w:t>
      </w:r>
      <w:r>
        <w:rPr>
          <w:spacing w:val="-50"/>
        </w:rPr>
        <w:t xml:space="preserve"> </w:t>
      </w:r>
      <w:r>
        <w:rPr>
          <w:rFonts w:ascii="Times New Roman" w:eastAsia="Times New Roman"/>
        </w:rPr>
        <w:t>34</w:t>
      </w:r>
      <w:bookmarkStart w:id="0" w:name="_GoBack"/>
      <w:bookmarkEnd w:id="0"/>
    </w:p>
    <w:p>
      <w:pPr>
        <w:pStyle w:val="4"/>
        <w:tabs>
          <w:tab w:val="left" w:pos="6808"/>
        </w:tabs>
        <w:spacing w:before="0"/>
        <w:ind w:left="0" w:leftChars="0" w:firstLine="0" w:firstLineChars="0"/>
        <w:rPr>
          <w:rFonts w:ascii="Times New Roman" w:eastAsia="Times New Roman"/>
        </w:rPr>
      </w:pPr>
    </w:p>
    <w:sectPr>
      <w:pgSz w:w="11910" w:h="16840"/>
      <w:pgMar w:top="1380" w:right="1060" w:bottom="1200" w:left="960" w:header="0" w:footer="100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before="0" w:line="14" w:lineRule="auto"/>
      <w:ind w:left="0" w:firstLine="0"/>
      <w:rPr>
        <w:sz w:val="20"/>
      </w:rPr>
    </w:pPr>
    <w:r>
      <w:pict>
        <v:shape id="_x0000_s2049" o:spid="_x0000_s2049" o:spt="202" type="#_x0000_t202" style="position:absolute;left:0pt;margin-left:232.5pt;margin-top:781.15pt;height:11pt;width:92pt;mso-position-horizontal-relative:page;mso-position-vertical-relative:page;z-index:-16325632;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sz w:val="18"/>
                  </w:rPr>
                </w:pPr>
                <w:r>
                  <w:rPr>
                    <w:sz w:val="18"/>
                  </w:rPr>
                  <w:t>《金工实习》复习题集</w:t>
                </w:r>
              </w:p>
            </w:txbxContent>
          </v:textbox>
        </v:shape>
      </w:pict>
    </w:r>
    <w:r>
      <w:pict>
        <v:shape id="_x0000_s2050" o:spid="_x0000_s2050" o:spt="202" type="#_x0000_t202" style="position:absolute;left:0pt;margin-left:336.05pt;margin-top:780.7pt;height:12pt;width:26.75pt;mso-position-horizontal-relative:page;mso-position-vertical-relative:page;z-index:-16325632;mso-width-relative:page;mso-height-relative:page;" filled="f" stroked="f" coordsize="21600,21600">
          <v:path/>
          <v:fill on="f" focussize="0,0"/>
          <v:stroke on="f" joinstyle="miter"/>
          <v:imagedata o:title=""/>
          <o:lock v:ext="edit"/>
          <v:textbox inset="0mm,0mm,0mm,0mm">
            <w:txbxContent>
              <w:p>
                <w:pPr>
                  <w:spacing w:before="3"/>
                  <w:ind w:left="20" w:right="0" w:firstLine="0"/>
                  <w:jc w:val="left"/>
                  <w:rPr>
                    <w:sz w:val="18"/>
                  </w:rPr>
                </w:pPr>
                <w:r>
                  <w:rPr>
                    <w:spacing w:val="-24"/>
                    <w:sz w:val="18"/>
                  </w:rPr>
                  <w:t xml:space="preserve">第 </w:t>
                </w:r>
                <w:r>
                  <w:rPr>
                    <w:rFonts w:ascii="Times New Roman" w:eastAsia="Times New Roman"/>
                    <w:sz w:val="18"/>
                  </w:rPr>
                  <w:t>1</w:t>
                </w:r>
                <w:r>
                  <w:rPr>
                    <w:sz w:val="18"/>
                  </w:rPr>
                  <w:t>页</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before="0" w:line="14" w:lineRule="auto"/>
      <w:ind w:left="0" w:firstLine="0"/>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before="0" w:line="14" w:lineRule="auto"/>
      <w:ind w:left="0" w:firstLine="0"/>
      <w:rPr>
        <w:sz w:val="20"/>
      </w:rPr>
    </w:pPr>
    <w:r>
      <w:pict>
        <v:shape id="_x0000_s2051" o:spid="_x0000_s2051" o:spt="202" type="#_x0000_t202" style="position:absolute;left:0pt;margin-left:232.5pt;margin-top:781.15pt;height:11pt;width:92pt;mso-position-horizontal-relative:page;mso-position-vertical-relative:page;z-index:-16324608;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sz w:val="18"/>
                  </w:rPr>
                </w:pPr>
                <w:r>
                  <w:rPr>
                    <w:sz w:val="18"/>
                  </w:rPr>
                  <w:t>《金工实习》复习题集</w:t>
                </w:r>
              </w:p>
            </w:txbxContent>
          </v:textbox>
        </v:shape>
      </w:pict>
    </w:r>
    <w:r>
      <w:pict>
        <v:shape id="_x0000_s2052" o:spid="_x0000_s2052" o:spt="202" type="#_x0000_t202" style="position:absolute;left:0pt;margin-left:336.05pt;margin-top:780.7pt;height:12pt;width:26.75pt;mso-position-horizontal-relative:page;mso-position-vertical-relative:page;z-index:-16324608;mso-width-relative:page;mso-height-relative:page;" filled="f" stroked="f" coordsize="21600,21600">
          <v:path/>
          <v:fill on="f" focussize="0,0"/>
          <v:stroke on="f" joinstyle="miter"/>
          <v:imagedata o:title=""/>
          <o:lock v:ext="edit"/>
          <v:textbox inset="0mm,0mm,0mm,0mm">
            <w:txbxContent>
              <w:p>
                <w:pPr>
                  <w:spacing w:before="3"/>
                  <w:ind w:left="20" w:right="0" w:firstLine="0"/>
                  <w:jc w:val="left"/>
                  <w:rPr>
                    <w:sz w:val="18"/>
                  </w:rPr>
                </w:pPr>
                <w:r>
                  <w:rPr>
                    <w:spacing w:val="-24"/>
                    <w:sz w:val="18"/>
                  </w:rPr>
                  <w:t xml:space="preserve">第 </w:t>
                </w:r>
                <w:r>
                  <w:rPr>
                    <w:rFonts w:ascii="Times New Roman" w:eastAsia="Times New Roman"/>
                    <w:sz w:val="18"/>
                  </w:rPr>
                  <w:t>1</w:t>
                </w:r>
                <w:r>
                  <w:rPr>
                    <w:sz w:val="18"/>
                  </w:rPr>
                  <w:t>页</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before="0" w:line="14" w:lineRule="auto"/>
      <w:ind w:left="0" w:firstLine="0"/>
      <w:rPr>
        <w:sz w:val="20"/>
      </w:rPr>
    </w:pPr>
    <w:r>
      <w:pict>
        <v:shape id="_x0000_s2053" o:spid="_x0000_s2053" o:spt="202" type="#_x0000_t202" style="position:absolute;left:0pt;margin-left:232.5pt;margin-top:781.15pt;height:11pt;width:92pt;mso-position-horizontal-relative:page;mso-position-vertical-relative:page;z-index:-16323584;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sz w:val="18"/>
                  </w:rPr>
                </w:pPr>
                <w:r>
                  <w:rPr>
                    <w:sz w:val="18"/>
                  </w:rPr>
                  <w:t>《金工实习》复习题集</w:t>
                </w:r>
              </w:p>
            </w:txbxContent>
          </v:textbox>
        </v:shape>
      </w:pict>
    </w:r>
    <w:r>
      <w:pict>
        <v:shape id="_x0000_s2054" o:spid="_x0000_s2054" o:spt="202" type="#_x0000_t202" style="position:absolute;left:0pt;margin-left:336.05pt;margin-top:780.7pt;height:12pt;width:29.75pt;mso-position-horizontal-relative:page;mso-position-vertical-relative:page;z-index:-16323584;mso-width-relative:page;mso-height-relative:page;" filled="f" stroked="f" coordsize="21600,21600">
          <v:path/>
          <v:fill on="f" focussize="0,0"/>
          <v:stroke on="f" joinstyle="miter"/>
          <v:imagedata o:title=""/>
          <o:lock v:ext="edit"/>
          <v:textbox inset="0mm,0mm,0mm,0mm">
            <w:txbxContent>
              <w:p>
                <w:pPr>
                  <w:spacing w:before="3"/>
                  <w:ind w:left="20" w:right="0" w:firstLine="0"/>
                  <w:jc w:val="left"/>
                  <w:rPr>
                    <w:sz w:val="18"/>
                  </w:rPr>
                </w:pPr>
                <w:r>
                  <w:rPr>
                    <w:sz w:val="18"/>
                  </w:rPr>
                  <w:t xml:space="preserve">第 </w:t>
                </w:r>
                <w:r>
                  <w:fldChar w:fldCharType="begin"/>
                </w:r>
                <w:r>
                  <w:rPr>
                    <w:rFonts w:ascii="Times New Roman" w:eastAsia="Times New Roman"/>
                    <w:sz w:val="18"/>
                  </w:rPr>
                  <w:instrText xml:space="preserve"> PAGE </w:instrText>
                </w:r>
                <w:r>
                  <w:fldChar w:fldCharType="separate"/>
                </w:r>
                <w:r>
                  <w:t>2</w:t>
                </w:r>
                <w:r>
                  <w:fldChar w:fldCharType="end"/>
                </w:r>
                <w:r>
                  <w:rPr>
                    <w:sz w:val="18"/>
                  </w:rPr>
                  <w:t>页</w:t>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before="0" w:line="14" w:lineRule="auto"/>
      <w:ind w:left="0" w:firstLine="0"/>
      <w:rPr>
        <w:sz w:val="20"/>
      </w:rPr>
    </w:pPr>
    <w:r>
      <w:pict>
        <v:shape id="_x0000_s2055" o:spid="_x0000_s2055" o:spt="202" type="#_x0000_t202" style="position:absolute;left:0pt;margin-left:230.2pt;margin-top:781.15pt;height:11pt;width:92pt;mso-position-horizontal-relative:page;mso-position-vertical-relative:page;z-index:-16322560;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sz w:val="18"/>
                  </w:rPr>
                </w:pPr>
                <w:r>
                  <w:rPr>
                    <w:sz w:val="18"/>
                  </w:rPr>
                  <w:t>《金工实习》复习题集</w:t>
                </w:r>
              </w:p>
            </w:txbxContent>
          </v:textbox>
        </v:shape>
      </w:pict>
    </w:r>
    <w:r>
      <w:pict>
        <v:shape id="_x0000_s2056" o:spid="_x0000_s2056" o:spt="202" type="#_x0000_t202" style="position:absolute;left:0pt;margin-left:333.75pt;margin-top:780.7pt;height:12pt;width:34.3pt;mso-position-horizontal-relative:page;mso-position-vertical-relative:page;z-index:-16322560;mso-width-relative:page;mso-height-relative:page;" filled="f" stroked="f" coordsize="21600,21600">
          <v:path/>
          <v:fill on="f" focussize="0,0"/>
          <v:stroke on="f" joinstyle="miter"/>
          <v:imagedata o:title=""/>
          <o:lock v:ext="edit"/>
          <v:textbox inset="0mm,0mm,0mm,0mm">
            <w:txbxContent>
              <w:p>
                <w:pPr>
                  <w:spacing w:before="3"/>
                  <w:ind w:left="20" w:right="0" w:firstLine="0"/>
                  <w:jc w:val="left"/>
                  <w:rPr>
                    <w:sz w:val="18"/>
                  </w:rPr>
                </w:pPr>
                <w:r>
                  <w:rPr>
                    <w:sz w:val="18"/>
                  </w:rPr>
                  <w:t xml:space="preserve">第 </w:t>
                </w:r>
                <w:r>
                  <w:fldChar w:fldCharType="begin"/>
                </w:r>
                <w:r>
                  <w:rPr>
                    <w:rFonts w:ascii="Times New Roman" w:eastAsia="Times New Roman"/>
                    <w:sz w:val="18"/>
                  </w:rPr>
                  <w:instrText xml:space="preserve"> PAGE </w:instrText>
                </w:r>
                <w:r>
                  <w:fldChar w:fldCharType="separate"/>
                </w:r>
                <w:r>
                  <w:t>10</w:t>
                </w:r>
                <w:r>
                  <w:fldChar w:fldCharType="end"/>
                </w:r>
                <w:r>
                  <w:rPr>
                    <w:sz w:val="18"/>
                  </w:rPr>
                  <w:t>页</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3A4B87"/>
    <w:multiLevelType w:val="multilevel"/>
    <w:tmpl w:val="813A4B87"/>
    <w:lvl w:ilvl="0" w:tentative="0">
      <w:start w:val="1"/>
      <w:numFmt w:val="decimal"/>
      <w:lvlText w:val="%1."/>
      <w:lvlJc w:val="left"/>
      <w:pPr>
        <w:ind w:left="1087" w:hanging="629"/>
        <w:jc w:val="left"/>
      </w:pPr>
      <w:rPr>
        <w:rFonts w:hint="default"/>
        <w:spacing w:val="0"/>
        <w:w w:val="99"/>
        <w:lang w:val="en-US" w:eastAsia="zh-CN" w:bidi="ar-SA"/>
      </w:rPr>
    </w:lvl>
    <w:lvl w:ilvl="1" w:tentative="0">
      <w:start w:val="1"/>
      <w:numFmt w:val="upperLetter"/>
      <w:lvlText w:val="%2."/>
      <w:lvlJc w:val="left"/>
      <w:pPr>
        <w:ind w:left="1333" w:hanging="362"/>
        <w:jc w:val="left"/>
      </w:pPr>
      <w:rPr>
        <w:rFonts w:hint="default"/>
        <w:spacing w:val="-1"/>
        <w:w w:val="99"/>
        <w:lang w:val="en-US" w:eastAsia="zh-CN" w:bidi="ar-SA"/>
      </w:rPr>
    </w:lvl>
    <w:lvl w:ilvl="2" w:tentative="0">
      <w:start w:val="0"/>
      <w:numFmt w:val="bullet"/>
      <w:lvlText w:val="•"/>
      <w:lvlJc w:val="left"/>
      <w:pPr>
        <w:ind w:left="1300" w:hanging="362"/>
      </w:pPr>
      <w:rPr>
        <w:rFonts w:hint="default"/>
        <w:lang w:val="en-US" w:eastAsia="zh-CN" w:bidi="ar-SA"/>
      </w:rPr>
    </w:lvl>
    <w:lvl w:ilvl="3" w:tentative="0">
      <w:start w:val="0"/>
      <w:numFmt w:val="bullet"/>
      <w:lvlText w:val="•"/>
      <w:lvlJc w:val="left"/>
      <w:pPr>
        <w:ind w:left="1340" w:hanging="362"/>
      </w:pPr>
      <w:rPr>
        <w:rFonts w:hint="default"/>
        <w:lang w:val="en-US" w:eastAsia="zh-CN" w:bidi="ar-SA"/>
      </w:rPr>
    </w:lvl>
    <w:lvl w:ilvl="4" w:tentative="0">
      <w:start w:val="0"/>
      <w:numFmt w:val="bullet"/>
      <w:lvlText w:val="•"/>
      <w:lvlJc w:val="left"/>
      <w:pPr>
        <w:ind w:left="1440" w:hanging="362"/>
      </w:pPr>
      <w:rPr>
        <w:rFonts w:hint="default"/>
        <w:lang w:val="en-US" w:eastAsia="zh-CN" w:bidi="ar-SA"/>
      </w:rPr>
    </w:lvl>
    <w:lvl w:ilvl="5" w:tentative="0">
      <w:start w:val="0"/>
      <w:numFmt w:val="bullet"/>
      <w:lvlText w:val="•"/>
      <w:lvlJc w:val="left"/>
      <w:pPr>
        <w:ind w:left="1600" w:hanging="362"/>
      </w:pPr>
      <w:rPr>
        <w:rFonts w:hint="default"/>
        <w:lang w:val="en-US" w:eastAsia="zh-CN" w:bidi="ar-SA"/>
      </w:rPr>
    </w:lvl>
    <w:lvl w:ilvl="6" w:tentative="0">
      <w:start w:val="0"/>
      <w:numFmt w:val="bullet"/>
      <w:lvlText w:val="•"/>
      <w:lvlJc w:val="left"/>
      <w:pPr>
        <w:ind w:left="1620" w:hanging="362"/>
      </w:pPr>
      <w:rPr>
        <w:rFonts w:hint="default"/>
        <w:lang w:val="en-US" w:eastAsia="zh-CN" w:bidi="ar-SA"/>
      </w:rPr>
    </w:lvl>
    <w:lvl w:ilvl="7" w:tentative="0">
      <w:start w:val="0"/>
      <w:numFmt w:val="bullet"/>
      <w:lvlText w:val="•"/>
      <w:lvlJc w:val="left"/>
      <w:pPr>
        <w:ind w:left="3686" w:hanging="362"/>
      </w:pPr>
      <w:rPr>
        <w:rFonts w:hint="default"/>
        <w:lang w:val="en-US" w:eastAsia="zh-CN" w:bidi="ar-SA"/>
      </w:rPr>
    </w:lvl>
    <w:lvl w:ilvl="8" w:tentative="0">
      <w:start w:val="0"/>
      <w:numFmt w:val="bullet"/>
      <w:lvlText w:val="•"/>
      <w:lvlJc w:val="left"/>
      <w:pPr>
        <w:ind w:left="5753" w:hanging="362"/>
      </w:pPr>
      <w:rPr>
        <w:rFonts w:hint="default"/>
        <w:lang w:val="en-US" w:eastAsia="zh-CN" w:bidi="ar-SA"/>
      </w:rPr>
    </w:lvl>
  </w:abstractNum>
  <w:abstractNum w:abstractNumId="1">
    <w:nsid w:val="8461FADE"/>
    <w:multiLevelType w:val="multilevel"/>
    <w:tmpl w:val="8461FADE"/>
    <w:lvl w:ilvl="0" w:tentative="0">
      <w:start w:val="1"/>
      <w:numFmt w:val="decimal"/>
      <w:lvlText w:val="%1."/>
      <w:lvlJc w:val="left"/>
      <w:pPr>
        <w:ind w:left="878" w:hanging="420"/>
        <w:jc w:val="left"/>
      </w:pPr>
      <w:rPr>
        <w:rFonts w:hint="default"/>
        <w:spacing w:val="0"/>
        <w:w w:val="66"/>
        <w:lang w:val="en-US" w:eastAsia="zh-CN" w:bidi="ar-SA"/>
      </w:rPr>
    </w:lvl>
    <w:lvl w:ilvl="1" w:tentative="0">
      <w:start w:val="1"/>
      <w:numFmt w:val="upperLetter"/>
      <w:lvlText w:val="%2."/>
      <w:lvlJc w:val="left"/>
      <w:pPr>
        <w:ind w:left="1192" w:hanging="315"/>
        <w:jc w:val="left"/>
      </w:pPr>
      <w:rPr>
        <w:rFonts w:hint="default"/>
        <w:spacing w:val="0"/>
        <w:w w:val="99"/>
        <w:lang w:val="en-US" w:eastAsia="zh-CN" w:bidi="ar-SA"/>
      </w:rPr>
    </w:lvl>
    <w:lvl w:ilvl="2" w:tentative="0">
      <w:start w:val="0"/>
      <w:numFmt w:val="bullet"/>
      <w:lvlText w:val="•"/>
      <w:lvlJc w:val="left"/>
      <w:pPr>
        <w:ind w:left="1300" w:hanging="315"/>
      </w:pPr>
      <w:rPr>
        <w:rFonts w:hint="default"/>
        <w:lang w:val="en-US" w:eastAsia="zh-CN" w:bidi="ar-SA"/>
      </w:rPr>
    </w:lvl>
    <w:lvl w:ilvl="3" w:tentative="0">
      <w:start w:val="0"/>
      <w:numFmt w:val="bullet"/>
      <w:lvlText w:val="•"/>
      <w:lvlJc w:val="left"/>
      <w:pPr>
        <w:ind w:left="1600" w:hanging="315"/>
      </w:pPr>
      <w:rPr>
        <w:rFonts w:hint="default"/>
        <w:lang w:val="en-US" w:eastAsia="zh-CN" w:bidi="ar-SA"/>
      </w:rPr>
    </w:lvl>
    <w:lvl w:ilvl="4" w:tentative="0">
      <w:start w:val="0"/>
      <w:numFmt w:val="bullet"/>
      <w:lvlText w:val="•"/>
      <w:lvlJc w:val="left"/>
      <w:pPr>
        <w:ind w:left="1620" w:hanging="315"/>
      </w:pPr>
      <w:rPr>
        <w:rFonts w:hint="default"/>
        <w:lang w:val="en-US" w:eastAsia="zh-CN" w:bidi="ar-SA"/>
      </w:rPr>
    </w:lvl>
    <w:lvl w:ilvl="5" w:tentative="0">
      <w:start w:val="0"/>
      <w:numFmt w:val="bullet"/>
      <w:lvlText w:val="•"/>
      <w:lvlJc w:val="left"/>
      <w:pPr>
        <w:ind w:left="1660" w:hanging="315"/>
      </w:pPr>
      <w:rPr>
        <w:rFonts w:hint="default"/>
        <w:lang w:val="en-US" w:eastAsia="zh-CN" w:bidi="ar-SA"/>
      </w:rPr>
    </w:lvl>
    <w:lvl w:ilvl="6" w:tentative="0">
      <w:start w:val="0"/>
      <w:numFmt w:val="bullet"/>
      <w:lvlText w:val="•"/>
      <w:lvlJc w:val="left"/>
      <w:pPr>
        <w:ind w:left="3305" w:hanging="315"/>
      </w:pPr>
      <w:rPr>
        <w:rFonts w:hint="default"/>
        <w:lang w:val="en-US" w:eastAsia="zh-CN" w:bidi="ar-SA"/>
      </w:rPr>
    </w:lvl>
    <w:lvl w:ilvl="7" w:tentative="0">
      <w:start w:val="0"/>
      <w:numFmt w:val="bullet"/>
      <w:lvlText w:val="•"/>
      <w:lvlJc w:val="left"/>
      <w:pPr>
        <w:ind w:left="4950" w:hanging="315"/>
      </w:pPr>
      <w:rPr>
        <w:rFonts w:hint="default"/>
        <w:lang w:val="en-US" w:eastAsia="zh-CN" w:bidi="ar-SA"/>
      </w:rPr>
    </w:lvl>
    <w:lvl w:ilvl="8" w:tentative="0">
      <w:start w:val="0"/>
      <w:numFmt w:val="bullet"/>
      <w:lvlText w:val="•"/>
      <w:lvlJc w:val="left"/>
      <w:pPr>
        <w:ind w:left="6596" w:hanging="315"/>
      </w:pPr>
      <w:rPr>
        <w:rFonts w:hint="default"/>
        <w:lang w:val="en-US" w:eastAsia="zh-CN" w:bidi="ar-SA"/>
      </w:rPr>
    </w:lvl>
  </w:abstractNum>
  <w:abstractNum w:abstractNumId="2">
    <w:nsid w:val="9239341B"/>
    <w:multiLevelType w:val="multilevel"/>
    <w:tmpl w:val="9239341B"/>
    <w:lvl w:ilvl="0" w:tentative="0">
      <w:start w:val="1"/>
      <w:numFmt w:val="decimal"/>
      <w:lvlText w:val="%1."/>
      <w:lvlJc w:val="left"/>
      <w:pPr>
        <w:ind w:left="985" w:hanging="419"/>
        <w:jc w:val="left"/>
      </w:pPr>
      <w:rPr>
        <w:rFonts w:hint="default" w:ascii="宋体" w:hAnsi="宋体" w:eastAsia="宋体" w:cs="宋体"/>
        <w:w w:val="99"/>
        <w:sz w:val="21"/>
        <w:szCs w:val="21"/>
        <w:lang w:val="en-US" w:eastAsia="zh-CN" w:bidi="ar-SA"/>
      </w:rPr>
    </w:lvl>
    <w:lvl w:ilvl="1" w:tentative="0">
      <w:start w:val="0"/>
      <w:numFmt w:val="bullet"/>
      <w:lvlText w:val="•"/>
      <w:lvlJc w:val="left"/>
      <w:pPr>
        <w:ind w:left="1870" w:hanging="419"/>
      </w:pPr>
      <w:rPr>
        <w:rFonts w:hint="default"/>
        <w:lang w:val="en-US" w:eastAsia="zh-CN" w:bidi="ar-SA"/>
      </w:rPr>
    </w:lvl>
    <w:lvl w:ilvl="2" w:tentative="0">
      <w:start w:val="0"/>
      <w:numFmt w:val="bullet"/>
      <w:lvlText w:val="•"/>
      <w:lvlJc w:val="left"/>
      <w:pPr>
        <w:ind w:left="2761" w:hanging="419"/>
      </w:pPr>
      <w:rPr>
        <w:rFonts w:hint="default"/>
        <w:lang w:val="en-US" w:eastAsia="zh-CN" w:bidi="ar-SA"/>
      </w:rPr>
    </w:lvl>
    <w:lvl w:ilvl="3" w:tentative="0">
      <w:start w:val="0"/>
      <w:numFmt w:val="bullet"/>
      <w:lvlText w:val="•"/>
      <w:lvlJc w:val="left"/>
      <w:pPr>
        <w:ind w:left="3652" w:hanging="419"/>
      </w:pPr>
      <w:rPr>
        <w:rFonts w:hint="default"/>
        <w:lang w:val="en-US" w:eastAsia="zh-CN" w:bidi="ar-SA"/>
      </w:rPr>
    </w:lvl>
    <w:lvl w:ilvl="4" w:tentative="0">
      <w:start w:val="0"/>
      <w:numFmt w:val="bullet"/>
      <w:lvlText w:val="•"/>
      <w:lvlJc w:val="left"/>
      <w:pPr>
        <w:ind w:left="4542" w:hanging="419"/>
      </w:pPr>
      <w:rPr>
        <w:rFonts w:hint="default"/>
        <w:lang w:val="en-US" w:eastAsia="zh-CN" w:bidi="ar-SA"/>
      </w:rPr>
    </w:lvl>
    <w:lvl w:ilvl="5" w:tentative="0">
      <w:start w:val="0"/>
      <w:numFmt w:val="bullet"/>
      <w:lvlText w:val="•"/>
      <w:lvlJc w:val="left"/>
      <w:pPr>
        <w:ind w:left="5433" w:hanging="419"/>
      </w:pPr>
      <w:rPr>
        <w:rFonts w:hint="default"/>
        <w:lang w:val="en-US" w:eastAsia="zh-CN" w:bidi="ar-SA"/>
      </w:rPr>
    </w:lvl>
    <w:lvl w:ilvl="6" w:tentative="0">
      <w:start w:val="0"/>
      <w:numFmt w:val="bullet"/>
      <w:lvlText w:val="•"/>
      <w:lvlJc w:val="left"/>
      <w:pPr>
        <w:ind w:left="6324" w:hanging="419"/>
      </w:pPr>
      <w:rPr>
        <w:rFonts w:hint="default"/>
        <w:lang w:val="en-US" w:eastAsia="zh-CN" w:bidi="ar-SA"/>
      </w:rPr>
    </w:lvl>
    <w:lvl w:ilvl="7" w:tentative="0">
      <w:start w:val="0"/>
      <w:numFmt w:val="bullet"/>
      <w:lvlText w:val="•"/>
      <w:lvlJc w:val="left"/>
      <w:pPr>
        <w:ind w:left="7214" w:hanging="419"/>
      </w:pPr>
      <w:rPr>
        <w:rFonts w:hint="default"/>
        <w:lang w:val="en-US" w:eastAsia="zh-CN" w:bidi="ar-SA"/>
      </w:rPr>
    </w:lvl>
    <w:lvl w:ilvl="8" w:tentative="0">
      <w:start w:val="0"/>
      <w:numFmt w:val="bullet"/>
      <w:lvlText w:val="•"/>
      <w:lvlJc w:val="left"/>
      <w:pPr>
        <w:ind w:left="8105" w:hanging="419"/>
      </w:pPr>
      <w:rPr>
        <w:rFonts w:hint="default"/>
        <w:lang w:val="en-US" w:eastAsia="zh-CN" w:bidi="ar-SA"/>
      </w:rPr>
    </w:lvl>
  </w:abstractNum>
  <w:abstractNum w:abstractNumId="3">
    <w:nsid w:val="9288B902"/>
    <w:multiLevelType w:val="multilevel"/>
    <w:tmpl w:val="9288B902"/>
    <w:lvl w:ilvl="0" w:tentative="0">
      <w:start w:val="1"/>
      <w:numFmt w:val="decimal"/>
      <w:lvlText w:val="%1."/>
      <w:lvlJc w:val="left"/>
      <w:pPr>
        <w:ind w:left="878" w:hanging="420"/>
        <w:jc w:val="left"/>
      </w:pPr>
      <w:rPr>
        <w:rFonts w:hint="default" w:ascii="Times New Roman" w:hAnsi="Times New Roman" w:eastAsia="Times New Roman" w:cs="Times New Roman"/>
        <w:spacing w:val="0"/>
        <w:w w:val="59"/>
        <w:sz w:val="21"/>
        <w:szCs w:val="21"/>
        <w:lang w:val="en-US" w:eastAsia="zh-CN" w:bidi="ar-SA"/>
      </w:rPr>
    </w:lvl>
    <w:lvl w:ilvl="1" w:tentative="0">
      <w:start w:val="0"/>
      <w:numFmt w:val="bullet"/>
      <w:lvlText w:val="•"/>
      <w:lvlJc w:val="left"/>
      <w:pPr>
        <w:ind w:left="1780" w:hanging="420"/>
      </w:pPr>
      <w:rPr>
        <w:rFonts w:hint="default"/>
        <w:lang w:val="en-US" w:eastAsia="zh-CN" w:bidi="ar-SA"/>
      </w:rPr>
    </w:lvl>
    <w:lvl w:ilvl="2" w:tentative="0">
      <w:start w:val="0"/>
      <w:numFmt w:val="bullet"/>
      <w:lvlText w:val="•"/>
      <w:lvlJc w:val="left"/>
      <w:pPr>
        <w:ind w:left="2681" w:hanging="420"/>
      </w:pPr>
      <w:rPr>
        <w:rFonts w:hint="default"/>
        <w:lang w:val="en-US" w:eastAsia="zh-CN" w:bidi="ar-SA"/>
      </w:rPr>
    </w:lvl>
    <w:lvl w:ilvl="3" w:tentative="0">
      <w:start w:val="0"/>
      <w:numFmt w:val="bullet"/>
      <w:lvlText w:val="•"/>
      <w:lvlJc w:val="left"/>
      <w:pPr>
        <w:ind w:left="3582" w:hanging="420"/>
      </w:pPr>
      <w:rPr>
        <w:rFonts w:hint="default"/>
        <w:lang w:val="en-US" w:eastAsia="zh-CN" w:bidi="ar-SA"/>
      </w:rPr>
    </w:lvl>
    <w:lvl w:ilvl="4" w:tentative="0">
      <w:start w:val="0"/>
      <w:numFmt w:val="bullet"/>
      <w:lvlText w:val="•"/>
      <w:lvlJc w:val="left"/>
      <w:pPr>
        <w:ind w:left="4482" w:hanging="420"/>
      </w:pPr>
      <w:rPr>
        <w:rFonts w:hint="default"/>
        <w:lang w:val="en-US" w:eastAsia="zh-CN" w:bidi="ar-SA"/>
      </w:rPr>
    </w:lvl>
    <w:lvl w:ilvl="5" w:tentative="0">
      <w:start w:val="0"/>
      <w:numFmt w:val="bullet"/>
      <w:lvlText w:val="•"/>
      <w:lvlJc w:val="left"/>
      <w:pPr>
        <w:ind w:left="5383" w:hanging="420"/>
      </w:pPr>
      <w:rPr>
        <w:rFonts w:hint="default"/>
        <w:lang w:val="en-US" w:eastAsia="zh-CN" w:bidi="ar-SA"/>
      </w:rPr>
    </w:lvl>
    <w:lvl w:ilvl="6" w:tentative="0">
      <w:start w:val="0"/>
      <w:numFmt w:val="bullet"/>
      <w:lvlText w:val="•"/>
      <w:lvlJc w:val="left"/>
      <w:pPr>
        <w:ind w:left="6284" w:hanging="420"/>
      </w:pPr>
      <w:rPr>
        <w:rFonts w:hint="default"/>
        <w:lang w:val="en-US" w:eastAsia="zh-CN" w:bidi="ar-SA"/>
      </w:rPr>
    </w:lvl>
    <w:lvl w:ilvl="7" w:tentative="0">
      <w:start w:val="0"/>
      <w:numFmt w:val="bullet"/>
      <w:lvlText w:val="•"/>
      <w:lvlJc w:val="left"/>
      <w:pPr>
        <w:ind w:left="7184" w:hanging="420"/>
      </w:pPr>
      <w:rPr>
        <w:rFonts w:hint="default"/>
        <w:lang w:val="en-US" w:eastAsia="zh-CN" w:bidi="ar-SA"/>
      </w:rPr>
    </w:lvl>
    <w:lvl w:ilvl="8" w:tentative="0">
      <w:start w:val="0"/>
      <w:numFmt w:val="bullet"/>
      <w:lvlText w:val="•"/>
      <w:lvlJc w:val="left"/>
      <w:pPr>
        <w:ind w:left="8085" w:hanging="420"/>
      </w:pPr>
      <w:rPr>
        <w:rFonts w:hint="default"/>
        <w:lang w:val="en-US" w:eastAsia="zh-CN" w:bidi="ar-SA"/>
      </w:rPr>
    </w:lvl>
  </w:abstractNum>
  <w:abstractNum w:abstractNumId="4">
    <w:nsid w:val="9C8AC8EF"/>
    <w:multiLevelType w:val="multilevel"/>
    <w:tmpl w:val="9C8AC8EF"/>
    <w:lvl w:ilvl="0" w:tentative="0">
      <w:start w:val="1"/>
      <w:numFmt w:val="decimal"/>
      <w:lvlText w:val="%1."/>
      <w:lvlJc w:val="left"/>
      <w:pPr>
        <w:ind w:left="878" w:hanging="420"/>
        <w:jc w:val="left"/>
      </w:pPr>
      <w:rPr>
        <w:rFonts w:hint="default" w:ascii="宋体" w:hAnsi="宋体" w:eastAsia="宋体" w:cs="宋体"/>
        <w:spacing w:val="0"/>
        <w:w w:val="99"/>
        <w:sz w:val="21"/>
        <w:szCs w:val="21"/>
        <w:lang w:val="en-US" w:eastAsia="zh-CN" w:bidi="ar-SA"/>
      </w:rPr>
    </w:lvl>
    <w:lvl w:ilvl="1" w:tentative="0">
      <w:start w:val="1"/>
      <w:numFmt w:val="upperLetter"/>
      <w:lvlText w:val="%2."/>
      <w:lvlJc w:val="left"/>
      <w:pPr>
        <w:ind w:left="1056" w:hanging="315"/>
        <w:jc w:val="left"/>
      </w:pPr>
      <w:rPr>
        <w:rFonts w:hint="default" w:ascii="宋体" w:hAnsi="宋体" w:eastAsia="宋体" w:cs="宋体"/>
        <w:spacing w:val="0"/>
        <w:w w:val="99"/>
        <w:sz w:val="21"/>
        <w:szCs w:val="21"/>
        <w:lang w:val="en-US" w:eastAsia="zh-CN" w:bidi="ar-SA"/>
      </w:rPr>
    </w:lvl>
    <w:lvl w:ilvl="2" w:tentative="0">
      <w:start w:val="0"/>
      <w:numFmt w:val="bullet"/>
      <w:lvlText w:val="•"/>
      <w:lvlJc w:val="left"/>
      <w:pPr>
        <w:ind w:left="980" w:hanging="315"/>
      </w:pPr>
      <w:rPr>
        <w:rFonts w:hint="default"/>
        <w:lang w:val="en-US" w:eastAsia="zh-CN" w:bidi="ar-SA"/>
      </w:rPr>
    </w:lvl>
    <w:lvl w:ilvl="3" w:tentative="0">
      <w:start w:val="0"/>
      <w:numFmt w:val="bullet"/>
      <w:lvlText w:val="•"/>
      <w:lvlJc w:val="left"/>
      <w:pPr>
        <w:ind w:left="1060" w:hanging="315"/>
      </w:pPr>
      <w:rPr>
        <w:rFonts w:hint="default"/>
        <w:lang w:val="en-US" w:eastAsia="zh-CN" w:bidi="ar-SA"/>
      </w:rPr>
    </w:lvl>
    <w:lvl w:ilvl="4" w:tentative="0">
      <w:start w:val="0"/>
      <w:numFmt w:val="bullet"/>
      <w:lvlText w:val="•"/>
      <w:lvlJc w:val="left"/>
      <w:pPr>
        <w:ind w:left="1080" w:hanging="315"/>
      </w:pPr>
      <w:rPr>
        <w:rFonts w:hint="default"/>
        <w:lang w:val="en-US" w:eastAsia="zh-CN" w:bidi="ar-SA"/>
      </w:rPr>
    </w:lvl>
    <w:lvl w:ilvl="5" w:tentative="0">
      <w:start w:val="0"/>
      <w:numFmt w:val="bullet"/>
      <w:lvlText w:val="•"/>
      <w:lvlJc w:val="left"/>
      <w:pPr>
        <w:ind w:left="1200" w:hanging="315"/>
      </w:pPr>
      <w:rPr>
        <w:rFonts w:hint="default"/>
        <w:lang w:val="en-US" w:eastAsia="zh-CN" w:bidi="ar-SA"/>
      </w:rPr>
    </w:lvl>
    <w:lvl w:ilvl="6" w:tentative="0">
      <w:start w:val="0"/>
      <w:numFmt w:val="bullet"/>
      <w:lvlText w:val="•"/>
      <w:lvlJc w:val="left"/>
      <w:pPr>
        <w:ind w:left="1300" w:hanging="315"/>
      </w:pPr>
      <w:rPr>
        <w:rFonts w:hint="default"/>
        <w:lang w:val="en-US" w:eastAsia="zh-CN" w:bidi="ar-SA"/>
      </w:rPr>
    </w:lvl>
    <w:lvl w:ilvl="7" w:tentative="0">
      <w:start w:val="0"/>
      <w:numFmt w:val="bullet"/>
      <w:lvlText w:val="•"/>
      <w:lvlJc w:val="left"/>
      <w:pPr>
        <w:ind w:left="3446" w:hanging="315"/>
      </w:pPr>
      <w:rPr>
        <w:rFonts w:hint="default"/>
        <w:lang w:val="en-US" w:eastAsia="zh-CN" w:bidi="ar-SA"/>
      </w:rPr>
    </w:lvl>
    <w:lvl w:ilvl="8" w:tentative="0">
      <w:start w:val="0"/>
      <w:numFmt w:val="bullet"/>
      <w:lvlText w:val="•"/>
      <w:lvlJc w:val="left"/>
      <w:pPr>
        <w:ind w:left="5593" w:hanging="315"/>
      </w:pPr>
      <w:rPr>
        <w:rFonts w:hint="default"/>
        <w:lang w:val="en-US" w:eastAsia="zh-CN" w:bidi="ar-SA"/>
      </w:rPr>
    </w:lvl>
  </w:abstractNum>
  <w:abstractNum w:abstractNumId="5">
    <w:nsid w:val="B0F1ACD9"/>
    <w:multiLevelType w:val="multilevel"/>
    <w:tmpl w:val="B0F1ACD9"/>
    <w:lvl w:ilvl="0" w:tentative="0">
      <w:start w:val="1"/>
      <w:numFmt w:val="decimal"/>
      <w:lvlText w:val="%1."/>
      <w:lvlJc w:val="left"/>
      <w:pPr>
        <w:ind w:left="774" w:hanging="316"/>
        <w:jc w:val="left"/>
      </w:pPr>
      <w:rPr>
        <w:rFonts w:hint="default" w:ascii="Times New Roman" w:hAnsi="Times New Roman" w:eastAsia="Times New Roman" w:cs="Times New Roman"/>
        <w:spacing w:val="-1"/>
        <w:w w:val="99"/>
        <w:sz w:val="19"/>
        <w:szCs w:val="19"/>
        <w:lang w:val="en-US" w:eastAsia="zh-CN" w:bidi="ar-SA"/>
      </w:rPr>
    </w:lvl>
    <w:lvl w:ilvl="1" w:tentative="0">
      <w:start w:val="0"/>
      <w:numFmt w:val="bullet"/>
      <w:lvlText w:val="•"/>
      <w:lvlJc w:val="left"/>
      <w:pPr>
        <w:ind w:left="1690" w:hanging="316"/>
      </w:pPr>
      <w:rPr>
        <w:rFonts w:hint="default"/>
        <w:lang w:val="en-US" w:eastAsia="zh-CN" w:bidi="ar-SA"/>
      </w:rPr>
    </w:lvl>
    <w:lvl w:ilvl="2" w:tentative="0">
      <w:start w:val="0"/>
      <w:numFmt w:val="bullet"/>
      <w:lvlText w:val="•"/>
      <w:lvlJc w:val="left"/>
      <w:pPr>
        <w:ind w:left="2601" w:hanging="316"/>
      </w:pPr>
      <w:rPr>
        <w:rFonts w:hint="default"/>
        <w:lang w:val="en-US" w:eastAsia="zh-CN" w:bidi="ar-SA"/>
      </w:rPr>
    </w:lvl>
    <w:lvl w:ilvl="3" w:tentative="0">
      <w:start w:val="0"/>
      <w:numFmt w:val="bullet"/>
      <w:lvlText w:val="•"/>
      <w:lvlJc w:val="left"/>
      <w:pPr>
        <w:ind w:left="3512" w:hanging="316"/>
      </w:pPr>
      <w:rPr>
        <w:rFonts w:hint="default"/>
        <w:lang w:val="en-US" w:eastAsia="zh-CN" w:bidi="ar-SA"/>
      </w:rPr>
    </w:lvl>
    <w:lvl w:ilvl="4" w:tentative="0">
      <w:start w:val="0"/>
      <w:numFmt w:val="bullet"/>
      <w:lvlText w:val="•"/>
      <w:lvlJc w:val="left"/>
      <w:pPr>
        <w:ind w:left="4422" w:hanging="316"/>
      </w:pPr>
      <w:rPr>
        <w:rFonts w:hint="default"/>
        <w:lang w:val="en-US" w:eastAsia="zh-CN" w:bidi="ar-SA"/>
      </w:rPr>
    </w:lvl>
    <w:lvl w:ilvl="5" w:tentative="0">
      <w:start w:val="0"/>
      <w:numFmt w:val="bullet"/>
      <w:lvlText w:val="•"/>
      <w:lvlJc w:val="left"/>
      <w:pPr>
        <w:ind w:left="5333" w:hanging="316"/>
      </w:pPr>
      <w:rPr>
        <w:rFonts w:hint="default"/>
        <w:lang w:val="en-US" w:eastAsia="zh-CN" w:bidi="ar-SA"/>
      </w:rPr>
    </w:lvl>
    <w:lvl w:ilvl="6" w:tentative="0">
      <w:start w:val="0"/>
      <w:numFmt w:val="bullet"/>
      <w:lvlText w:val="•"/>
      <w:lvlJc w:val="left"/>
      <w:pPr>
        <w:ind w:left="6244" w:hanging="316"/>
      </w:pPr>
      <w:rPr>
        <w:rFonts w:hint="default"/>
        <w:lang w:val="en-US" w:eastAsia="zh-CN" w:bidi="ar-SA"/>
      </w:rPr>
    </w:lvl>
    <w:lvl w:ilvl="7" w:tentative="0">
      <w:start w:val="0"/>
      <w:numFmt w:val="bullet"/>
      <w:lvlText w:val="•"/>
      <w:lvlJc w:val="left"/>
      <w:pPr>
        <w:ind w:left="7154" w:hanging="316"/>
      </w:pPr>
      <w:rPr>
        <w:rFonts w:hint="default"/>
        <w:lang w:val="en-US" w:eastAsia="zh-CN" w:bidi="ar-SA"/>
      </w:rPr>
    </w:lvl>
    <w:lvl w:ilvl="8" w:tentative="0">
      <w:start w:val="0"/>
      <w:numFmt w:val="bullet"/>
      <w:lvlText w:val="•"/>
      <w:lvlJc w:val="left"/>
      <w:pPr>
        <w:ind w:left="8065" w:hanging="316"/>
      </w:pPr>
      <w:rPr>
        <w:rFonts w:hint="default"/>
        <w:lang w:val="en-US" w:eastAsia="zh-CN" w:bidi="ar-SA"/>
      </w:rPr>
    </w:lvl>
  </w:abstractNum>
  <w:abstractNum w:abstractNumId="6">
    <w:nsid w:val="B5E306ED"/>
    <w:multiLevelType w:val="multilevel"/>
    <w:tmpl w:val="B5E306ED"/>
    <w:lvl w:ilvl="0" w:tentative="0">
      <w:start w:val="25"/>
      <w:numFmt w:val="decimal"/>
      <w:lvlText w:val="%1."/>
      <w:lvlJc w:val="left"/>
      <w:pPr>
        <w:ind w:left="950" w:hanging="493"/>
        <w:jc w:val="left"/>
      </w:pPr>
      <w:rPr>
        <w:rFonts w:hint="default" w:ascii="Times New Roman" w:hAnsi="Times New Roman" w:eastAsia="Times New Roman" w:cs="Times New Roman"/>
        <w:w w:val="99"/>
        <w:sz w:val="21"/>
        <w:szCs w:val="21"/>
        <w:lang w:val="en-US" w:eastAsia="zh-CN" w:bidi="ar-SA"/>
      </w:rPr>
    </w:lvl>
    <w:lvl w:ilvl="1" w:tentative="0">
      <w:start w:val="1"/>
      <w:numFmt w:val="upperLetter"/>
      <w:lvlText w:val="%2."/>
      <w:lvlJc w:val="left"/>
      <w:pPr>
        <w:ind w:left="1554" w:hanging="362"/>
        <w:jc w:val="left"/>
      </w:pPr>
      <w:rPr>
        <w:rFonts w:hint="default" w:ascii="Times New Roman" w:hAnsi="Times New Roman" w:eastAsia="Times New Roman" w:cs="Times New Roman"/>
        <w:spacing w:val="-1"/>
        <w:w w:val="99"/>
        <w:sz w:val="19"/>
        <w:szCs w:val="19"/>
        <w:lang w:val="en-US" w:eastAsia="zh-CN" w:bidi="ar-SA"/>
      </w:rPr>
    </w:lvl>
    <w:lvl w:ilvl="2" w:tentative="0">
      <w:start w:val="0"/>
      <w:numFmt w:val="bullet"/>
      <w:lvlText w:val="•"/>
      <w:lvlJc w:val="left"/>
      <w:pPr>
        <w:ind w:left="1560" w:hanging="362"/>
      </w:pPr>
      <w:rPr>
        <w:rFonts w:hint="default"/>
        <w:lang w:val="en-US" w:eastAsia="zh-CN" w:bidi="ar-SA"/>
      </w:rPr>
    </w:lvl>
    <w:lvl w:ilvl="3" w:tentative="0">
      <w:start w:val="0"/>
      <w:numFmt w:val="bullet"/>
      <w:lvlText w:val="•"/>
      <w:lvlJc w:val="left"/>
      <w:pPr>
        <w:ind w:left="2600" w:hanging="362"/>
      </w:pPr>
      <w:rPr>
        <w:rFonts w:hint="default"/>
        <w:lang w:val="en-US" w:eastAsia="zh-CN" w:bidi="ar-SA"/>
      </w:rPr>
    </w:lvl>
    <w:lvl w:ilvl="4" w:tentative="0">
      <w:start w:val="0"/>
      <w:numFmt w:val="bullet"/>
      <w:lvlText w:val="•"/>
      <w:lvlJc w:val="left"/>
      <w:pPr>
        <w:ind w:left="3641" w:hanging="362"/>
      </w:pPr>
      <w:rPr>
        <w:rFonts w:hint="default"/>
        <w:lang w:val="en-US" w:eastAsia="zh-CN" w:bidi="ar-SA"/>
      </w:rPr>
    </w:lvl>
    <w:lvl w:ilvl="5" w:tentative="0">
      <w:start w:val="0"/>
      <w:numFmt w:val="bullet"/>
      <w:lvlText w:val="•"/>
      <w:lvlJc w:val="left"/>
      <w:pPr>
        <w:ind w:left="4682" w:hanging="362"/>
      </w:pPr>
      <w:rPr>
        <w:rFonts w:hint="default"/>
        <w:lang w:val="en-US" w:eastAsia="zh-CN" w:bidi="ar-SA"/>
      </w:rPr>
    </w:lvl>
    <w:lvl w:ilvl="6" w:tentative="0">
      <w:start w:val="0"/>
      <w:numFmt w:val="bullet"/>
      <w:lvlText w:val="•"/>
      <w:lvlJc w:val="left"/>
      <w:pPr>
        <w:ind w:left="5723" w:hanging="362"/>
      </w:pPr>
      <w:rPr>
        <w:rFonts w:hint="default"/>
        <w:lang w:val="en-US" w:eastAsia="zh-CN" w:bidi="ar-SA"/>
      </w:rPr>
    </w:lvl>
    <w:lvl w:ilvl="7" w:tentative="0">
      <w:start w:val="0"/>
      <w:numFmt w:val="bullet"/>
      <w:lvlText w:val="•"/>
      <w:lvlJc w:val="left"/>
      <w:pPr>
        <w:ind w:left="6764" w:hanging="362"/>
      </w:pPr>
      <w:rPr>
        <w:rFonts w:hint="default"/>
        <w:lang w:val="en-US" w:eastAsia="zh-CN" w:bidi="ar-SA"/>
      </w:rPr>
    </w:lvl>
    <w:lvl w:ilvl="8" w:tentative="0">
      <w:start w:val="0"/>
      <w:numFmt w:val="bullet"/>
      <w:lvlText w:val="•"/>
      <w:lvlJc w:val="left"/>
      <w:pPr>
        <w:ind w:left="7805" w:hanging="362"/>
      </w:pPr>
      <w:rPr>
        <w:rFonts w:hint="default"/>
        <w:lang w:val="en-US" w:eastAsia="zh-CN" w:bidi="ar-SA"/>
      </w:rPr>
    </w:lvl>
  </w:abstractNum>
  <w:abstractNum w:abstractNumId="7">
    <w:nsid w:val="BE923771"/>
    <w:multiLevelType w:val="multilevel"/>
    <w:tmpl w:val="BE923771"/>
    <w:lvl w:ilvl="0" w:tentative="0">
      <w:start w:val="1"/>
      <w:numFmt w:val="decimal"/>
      <w:lvlText w:val="%1."/>
      <w:lvlJc w:val="left"/>
      <w:pPr>
        <w:ind w:left="878" w:hanging="420"/>
        <w:jc w:val="left"/>
      </w:pPr>
      <w:rPr>
        <w:rFonts w:hint="default"/>
        <w:spacing w:val="0"/>
        <w:w w:val="66"/>
        <w:lang w:val="en-US" w:eastAsia="zh-CN" w:bidi="ar-SA"/>
      </w:rPr>
    </w:lvl>
    <w:lvl w:ilvl="1" w:tentative="0">
      <w:start w:val="1"/>
      <w:numFmt w:val="upperLetter"/>
      <w:lvlText w:val="%2."/>
      <w:lvlJc w:val="left"/>
      <w:pPr>
        <w:ind w:left="1298" w:hanging="315"/>
        <w:jc w:val="left"/>
      </w:pPr>
      <w:rPr>
        <w:rFonts w:hint="default" w:ascii="宋体" w:hAnsi="宋体" w:eastAsia="宋体" w:cs="宋体"/>
        <w:spacing w:val="0"/>
        <w:w w:val="99"/>
        <w:sz w:val="21"/>
        <w:szCs w:val="21"/>
        <w:lang w:val="en-US" w:eastAsia="zh-CN" w:bidi="ar-SA"/>
      </w:rPr>
    </w:lvl>
    <w:lvl w:ilvl="2" w:tentative="0">
      <w:start w:val="0"/>
      <w:numFmt w:val="bullet"/>
      <w:lvlText w:val="•"/>
      <w:lvlJc w:val="left"/>
      <w:pPr>
        <w:ind w:left="1200" w:hanging="315"/>
      </w:pPr>
      <w:rPr>
        <w:rFonts w:hint="default"/>
        <w:lang w:val="en-US" w:eastAsia="zh-CN" w:bidi="ar-SA"/>
      </w:rPr>
    </w:lvl>
    <w:lvl w:ilvl="3" w:tentative="0">
      <w:start w:val="0"/>
      <w:numFmt w:val="bullet"/>
      <w:lvlText w:val="•"/>
      <w:lvlJc w:val="left"/>
      <w:pPr>
        <w:ind w:left="1240" w:hanging="315"/>
      </w:pPr>
      <w:rPr>
        <w:rFonts w:hint="default"/>
        <w:lang w:val="en-US" w:eastAsia="zh-CN" w:bidi="ar-SA"/>
      </w:rPr>
    </w:lvl>
    <w:lvl w:ilvl="4" w:tentative="0">
      <w:start w:val="0"/>
      <w:numFmt w:val="bullet"/>
      <w:lvlText w:val="•"/>
      <w:lvlJc w:val="left"/>
      <w:pPr>
        <w:ind w:left="1300" w:hanging="315"/>
      </w:pPr>
      <w:rPr>
        <w:rFonts w:hint="default"/>
        <w:lang w:val="en-US" w:eastAsia="zh-CN" w:bidi="ar-SA"/>
      </w:rPr>
    </w:lvl>
    <w:lvl w:ilvl="5" w:tentative="0">
      <w:start w:val="0"/>
      <w:numFmt w:val="bullet"/>
      <w:lvlText w:val="•"/>
      <w:lvlJc w:val="left"/>
      <w:pPr>
        <w:ind w:left="1400" w:hanging="315"/>
      </w:pPr>
      <w:rPr>
        <w:rFonts w:hint="default"/>
        <w:lang w:val="en-US" w:eastAsia="zh-CN" w:bidi="ar-SA"/>
      </w:rPr>
    </w:lvl>
    <w:lvl w:ilvl="6" w:tentative="0">
      <w:start w:val="0"/>
      <w:numFmt w:val="bullet"/>
      <w:lvlText w:val="•"/>
      <w:lvlJc w:val="left"/>
      <w:pPr>
        <w:ind w:left="3097" w:hanging="315"/>
      </w:pPr>
      <w:rPr>
        <w:rFonts w:hint="default"/>
        <w:lang w:val="en-US" w:eastAsia="zh-CN" w:bidi="ar-SA"/>
      </w:rPr>
    </w:lvl>
    <w:lvl w:ilvl="7" w:tentative="0">
      <w:start w:val="0"/>
      <w:numFmt w:val="bullet"/>
      <w:lvlText w:val="•"/>
      <w:lvlJc w:val="left"/>
      <w:pPr>
        <w:ind w:left="4794" w:hanging="315"/>
      </w:pPr>
      <w:rPr>
        <w:rFonts w:hint="default"/>
        <w:lang w:val="en-US" w:eastAsia="zh-CN" w:bidi="ar-SA"/>
      </w:rPr>
    </w:lvl>
    <w:lvl w:ilvl="8" w:tentative="0">
      <w:start w:val="0"/>
      <w:numFmt w:val="bullet"/>
      <w:lvlText w:val="•"/>
      <w:lvlJc w:val="left"/>
      <w:pPr>
        <w:ind w:left="6492" w:hanging="315"/>
      </w:pPr>
      <w:rPr>
        <w:rFonts w:hint="default"/>
        <w:lang w:val="en-US" w:eastAsia="zh-CN" w:bidi="ar-SA"/>
      </w:rPr>
    </w:lvl>
  </w:abstractNum>
  <w:abstractNum w:abstractNumId="8">
    <w:nsid w:val="BF205925"/>
    <w:multiLevelType w:val="multilevel"/>
    <w:tmpl w:val="BF205925"/>
    <w:lvl w:ilvl="0" w:tentative="0">
      <w:start w:val="21"/>
      <w:numFmt w:val="decimal"/>
      <w:lvlText w:val="%1."/>
      <w:lvlJc w:val="left"/>
      <w:pPr>
        <w:ind w:left="772" w:hanging="315"/>
        <w:jc w:val="left"/>
      </w:pPr>
      <w:rPr>
        <w:rFonts w:hint="default" w:ascii="宋体" w:hAnsi="宋体" w:eastAsia="宋体" w:cs="宋体"/>
        <w:spacing w:val="-52"/>
        <w:w w:val="99"/>
        <w:sz w:val="19"/>
        <w:szCs w:val="19"/>
        <w:lang w:val="en-US" w:eastAsia="zh-CN" w:bidi="ar-SA"/>
      </w:rPr>
    </w:lvl>
    <w:lvl w:ilvl="1" w:tentative="0">
      <w:start w:val="1"/>
      <w:numFmt w:val="upperLetter"/>
      <w:lvlText w:val="%2."/>
      <w:lvlJc w:val="left"/>
      <w:pPr>
        <w:ind w:left="1511" w:hanging="315"/>
        <w:jc w:val="left"/>
      </w:pPr>
      <w:rPr>
        <w:rFonts w:hint="default" w:ascii="宋体" w:hAnsi="宋体" w:eastAsia="宋体" w:cs="宋体"/>
        <w:spacing w:val="0"/>
        <w:w w:val="99"/>
        <w:sz w:val="21"/>
        <w:szCs w:val="21"/>
        <w:lang w:val="en-US" w:eastAsia="zh-CN" w:bidi="ar-SA"/>
      </w:rPr>
    </w:lvl>
    <w:lvl w:ilvl="2" w:tentative="0">
      <w:start w:val="0"/>
      <w:numFmt w:val="bullet"/>
      <w:lvlText w:val="•"/>
      <w:lvlJc w:val="left"/>
      <w:pPr>
        <w:ind w:left="1520" w:hanging="315"/>
      </w:pPr>
      <w:rPr>
        <w:rFonts w:hint="default"/>
        <w:lang w:val="en-US" w:eastAsia="zh-CN" w:bidi="ar-SA"/>
      </w:rPr>
    </w:lvl>
    <w:lvl w:ilvl="3" w:tentative="0">
      <w:start w:val="0"/>
      <w:numFmt w:val="bullet"/>
      <w:lvlText w:val="•"/>
      <w:lvlJc w:val="left"/>
      <w:pPr>
        <w:ind w:left="2565" w:hanging="315"/>
      </w:pPr>
      <w:rPr>
        <w:rFonts w:hint="default"/>
        <w:lang w:val="en-US" w:eastAsia="zh-CN" w:bidi="ar-SA"/>
      </w:rPr>
    </w:lvl>
    <w:lvl w:ilvl="4" w:tentative="0">
      <w:start w:val="0"/>
      <w:numFmt w:val="bullet"/>
      <w:lvlText w:val="•"/>
      <w:lvlJc w:val="left"/>
      <w:pPr>
        <w:ind w:left="3611" w:hanging="315"/>
      </w:pPr>
      <w:rPr>
        <w:rFonts w:hint="default"/>
        <w:lang w:val="en-US" w:eastAsia="zh-CN" w:bidi="ar-SA"/>
      </w:rPr>
    </w:lvl>
    <w:lvl w:ilvl="5" w:tentative="0">
      <w:start w:val="0"/>
      <w:numFmt w:val="bullet"/>
      <w:lvlText w:val="•"/>
      <w:lvlJc w:val="left"/>
      <w:pPr>
        <w:ind w:left="4657" w:hanging="315"/>
      </w:pPr>
      <w:rPr>
        <w:rFonts w:hint="default"/>
        <w:lang w:val="en-US" w:eastAsia="zh-CN" w:bidi="ar-SA"/>
      </w:rPr>
    </w:lvl>
    <w:lvl w:ilvl="6" w:tentative="0">
      <w:start w:val="0"/>
      <w:numFmt w:val="bullet"/>
      <w:lvlText w:val="•"/>
      <w:lvlJc w:val="left"/>
      <w:pPr>
        <w:ind w:left="5703" w:hanging="315"/>
      </w:pPr>
      <w:rPr>
        <w:rFonts w:hint="default"/>
        <w:lang w:val="en-US" w:eastAsia="zh-CN" w:bidi="ar-SA"/>
      </w:rPr>
    </w:lvl>
    <w:lvl w:ilvl="7" w:tentative="0">
      <w:start w:val="0"/>
      <w:numFmt w:val="bullet"/>
      <w:lvlText w:val="•"/>
      <w:lvlJc w:val="left"/>
      <w:pPr>
        <w:ind w:left="6749" w:hanging="315"/>
      </w:pPr>
      <w:rPr>
        <w:rFonts w:hint="default"/>
        <w:lang w:val="en-US" w:eastAsia="zh-CN" w:bidi="ar-SA"/>
      </w:rPr>
    </w:lvl>
    <w:lvl w:ilvl="8" w:tentative="0">
      <w:start w:val="0"/>
      <w:numFmt w:val="bullet"/>
      <w:lvlText w:val="•"/>
      <w:lvlJc w:val="left"/>
      <w:pPr>
        <w:ind w:left="7795" w:hanging="315"/>
      </w:pPr>
      <w:rPr>
        <w:rFonts w:hint="default"/>
        <w:lang w:val="en-US" w:eastAsia="zh-CN" w:bidi="ar-SA"/>
      </w:rPr>
    </w:lvl>
  </w:abstractNum>
  <w:abstractNum w:abstractNumId="9">
    <w:nsid w:val="C8879AEF"/>
    <w:multiLevelType w:val="multilevel"/>
    <w:tmpl w:val="C8879AEF"/>
    <w:lvl w:ilvl="0" w:tentative="0">
      <w:start w:val="1"/>
      <w:numFmt w:val="decimal"/>
      <w:lvlText w:val="%1."/>
      <w:lvlJc w:val="left"/>
      <w:pPr>
        <w:ind w:left="984" w:hanging="420"/>
        <w:jc w:val="left"/>
      </w:pPr>
      <w:rPr>
        <w:rFonts w:hint="default" w:ascii="宋体" w:hAnsi="宋体" w:eastAsia="宋体" w:cs="宋体"/>
        <w:spacing w:val="0"/>
        <w:w w:val="66"/>
        <w:sz w:val="21"/>
        <w:szCs w:val="21"/>
        <w:lang w:val="en-US" w:eastAsia="zh-CN" w:bidi="ar-SA"/>
      </w:rPr>
    </w:lvl>
    <w:lvl w:ilvl="1" w:tentative="0">
      <w:start w:val="0"/>
      <w:numFmt w:val="bullet"/>
      <w:lvlText w:val="•"/>
      <w:lvlJc w:val="left"/>
      <w:pPr>
        <w:ind w:left="1870" w:hanging="420"/>
      </w:pPr>
      <w:rPr>
        <w:rFonts w:hint="default"/>
        <w:lang w:val="en-US" w:eastAsia="zh-CN" w:bidi="ar-SA"/>
      </w:rPr>
    </w:lvl>
    <w:lvl w:ilvl="2" w:tentative="0">
      <w:start w:val="0"/>
      <w:numFmt w:val="bullet"/>
      <w:lvlText w:val="•"/>
      <w:lvlJc w:val="left"/>
      <w:pPr>
        <w:ind w:left="2761" w:hanging="420"/>
      </w:pPr>
      <w:rPr>
        <w:rFonts w:hint="default"/>
        <w:lang w:val="en-US" w:eastAsia="zh-CN" w:bidi="ar-SA"/>
      </w:rPr>
    </w:lvl>
    <w:lvl w:ilvl="3" w:tentative="0">
      <w:start w:val="0"/>
      <w:numFmt w:val="bullet"/>
      <w:lvlText w:val="•"/>
      <w:lvlJc w:val="left"/>
      <w:pPr>
        <w:ind w:left="3652" w:hanging="420"/>
      </w:pPr>
      <w:rPr>
        <w:rFonts w:hint="default"/>
        <w:lang w:val="en-US" w:eastAsia="zh-CN" w:bidi="ar-SA"/>
      </w:rPr>
    </w:lvl>
    <w:lvl w:ilvl="4" w:tentative="0">
      <w:start w:val="0"/>
      <w:numFmt w:val="bullet"/>
      <w:lvlText w:val="•"/>
      <w:lvlJc w:val="left"/>
      <w:pPr>
        <w:ind w:left="4542" w:hanging="420"/>
      </w:pPr>
      <w:rPr>
        <w:rFonts w:hint="default"/>
        <w:lang w:val="en-US" w:eastAsia="zh-CN" w:bidi="ar-SA"/>
      </w:rPr>
    </w:lvl>
    <w:lvl w:ilvl="5" w:tentative="0">
      <w:start w:val="0"/>
      <w:numFmt w:val="bullet"/>
      <w:lvlText w:val="•"/>
      <w:lvlJc w:val="left"/>
      <w:pPr>
        <w:ind w:left="5433" w:hanging="420"/>
      </w:pPr>
      <w:rPr>
        <w:rFonts w:hint="default"/>
        <w:lang w:val="en-US" w:eastAsia="zh-CN" w:bidi="ar-SA"/>
      </w:rPr>
    </w:lvl>
    <w:lvl w:ilvl="6" w:tentative="0">
      <w:start w:val="0"/>
      <w:numFmt w:val="bullet"/>
      <w:lvlText w:val="•"/>
      <w:lvlJc w:val="left"/>
      <w:pPr>
        <w:ind w:left="6324" w:hanging="420"/>
      </w:pPr>
      <w:rPr>
        <w:rFonts w:hint="default"/>
        <w:lang w:val="en-US" w:eastAsia="zh-CN" w:bidi="ar-SA"/>
      </w:rPr>
    </w:lvl>
    <w:lvl w:ilvl="7" w:tentative="0">
      <w:start w:val="0"/>
      <w:numFmt w:val="bullet"/>
      <w:lvlText w:val="•"/>
      <w:lvlJc w:val="left"/>
      <w:pPr>
        <w:ind w:left="7214" w:hanging="420"/>
      </w:pPr>
      <w:rPr>
        <w:rFonts w:hint="default"/>
        <w:lang w:val="en-US" w:eastAsia="zh-CN" w:bidi="ar-SA"/>
      </w:rPr>
    </w:lvl>
    <w:lvl w:ilvl="8" w:tentative="0">
      <w:start w:val="0"/>
      <w:numFmt w:val="bullet"/>
      <w:lvlText w:val="•"/>
      <w:lvlJc w:val="left"/>
      <w:pPr>
        <w:ind w:left="8105" w:hanging="420"/>
      </w:pPr>
      <w:rPr>
        <w:rFonts w:hint="default"/>
        <w:lang w:val="en-US" w:eastAsia="zh-CN" w:bidi="ar-SA"/>
      </w:rPr>
    </w:lvl>
  </w:abstractNum>
  <w:abstractNum w:abstractNumId="10">
    <w:nsid w:val="CF092B84"/>
    <w:multiLevelType w:val="multilevel"/>
    <w:tmpl w:val="CF092B84"/>
    <w:lvl w:ilvl="0" w:tentative="0">
      <w:start w:val="1"/>
      <w:numFmt w:val="decimal"/>
      <w:lvlText w:val="%1."/>
      <w:lvlJc w:val="left"/>
      <w:pPr>
        <w:ind w:left="668" w:hanging="211"/>
        <w:jc w:val="left"/>
      </w:pPr>
      <w:rPr>
        <w:rFonts w:hint="default" w:ascii="宋体" w:hAnsi="宋体" w:eastAsia="宋体" w:cs="宋体"/>
        <w:w w:val="99"/>
        <w:sz w:val="19"/>
        <w:szCs w:val="19"/>
        <w:lang w:val="en-US" w:eastAsia="zh-CN" w:bidi="ar-SA"/>
      </w:rPr>
    </w:lvl>
    <w:lvl w:ilvl="1" w:tentative="0">
      <w:start w:val="1"/>
      <w:numFmt w:val="upperLetter"/>
      <w:lvlText w:val="%2."/>
      <w:lvlJc w:val="left"/>
      <w:pPr>
        <w:ind w:left="1192" w:hanging="315"/>
        <w:jc w:val="left"/>
      </w:pPr>
      <w:rPr>
        <w:rFonts w:hint="default" w:ascii="宋体" w:hAnsi="宋体" w:eastAsia="宋体" w:cs="宋体"/>
        <w:spacing w:val="0"/>
        <w:w w:val="99"/>
        <w:sz w:val="21"/>
        <w:szCs w:val="21"/>
        <w:lang w:val="en-US" w:eastAsia="zh-CN" w:bidi="ar-SA"/>
      </w:rPr>
    </w:lvl>
    <w:lvl w:ilvl="2" w:tentative="0">
      <w:start w:val="0"/>
      <w:numFmt w:val="bullet"/>
      <w:lvlText w:val="•"/>
      <w:lvlJc w:val="left"/>
      <w:pPr>
        <w:ind w:left="1200" w:hanging="315"/>
      </w:pPr>
      <w:rPr>
        <w:rFonts w:hint="default"/>
        <w:lang w:val="en-US" w:eastAsia="zh-CN" w:bidi="ar-SA"/>
      </w:rPr>
    </w:lvl>
    <w:lvl w:ilvl="3" w:tentative="0">
      <w:start w:val="0"/>
      <w:numFmt w:val="bullet"/>
      <w:lvlText w:val="•"/>
      <w:lvlJc w:val="left"/>
      <w:pPr>
        <w:ind w:left="2285" w:hanging="315"/>
      </w:pPr>
      <w:rPr>
        <w:rFonts w:hint="default"/>
        <w:lang w:val="en-US" w:eastAsia="zh-CN" w:bidi="ar-SA"/>
      </w:rPr>
    </w:lvl>
    <w:lvl w:ilvl="4" w:tentative="0">
      <w:start w:val="0"/>
      <w:numFmt w:val="bullet"/>
      <w:lvlText w:val="•"/>
      <w:lvlJc w:val="left"/>
      <w:pPr>
        <w:ind w:left="3371" w:hanging="315"/>
      </w:pPr>
      <w:rPr>
        <w:rFonts w:hint="default"/>
        <w:lang w:val="en-US" w:eastAsia="zh-CN" w:bidi="ar-SA"/>
      </w:rPr>
    </w:lvl>
    <w:lvl w:ilvl="5" w:tentative="0">
      <w:start w:val="0"/>
      <w:numFmt w:val="bullet"/>
      <w:lvlText w:val="•"/>
      <w:lvlJc w:val="left"/>
      <w:pPr>
        <w:ind w:left="4457" w:hanging="315"/>
      </w:pPr>
      <w:rPr>
        <w:rFonts w:hint="default"/>
        <w:lang w:val="en-US" w:eastAsia="zh-CN" w:bidi="ar-SA"/>
      </w:rPr>
    </w:lvl>
    <w:lvl w:ilvl="6" w:tentative="0">
      <w:start w:val="0"/>
      <w:numFmt w:val="bullet"/>
      <w:lvlText w:val="•"/>
      <w:lvlJc w:val="left"/>
      <w:pPr>
        <w:ind w:left="5543" w:hanging="315"/>
      </w:pPr>
      <w:rPr>
        <w:rFonts w:hint="default"/>
        <w:lang w:val="en-US" w:eastAsia="zh-CN" w:bidi="ar-SA"/>
      </w:rPr>
    </w:lvl>
    <w:lvl w:ilvl="7" w:tentative="0">
      <w:start w:val="0"/>
      <w:numFmt w:val="bullet"/>
      <w:lvlText w:val="•"/>
      <w:lvlJc w:val="left"/>
      <w:pPr>
        <w:ind w:left="6629" w:hanging="315"/>
      </w:pPr>
      <w:rPr>
        <w:rFonts w:hint="default"/>
        <w:lang w:val="en-US" w:eastAsia="zh-CN" w:bidi="ar-SA"/>
      </w:rPr>
    </w:lvl>
    <w:lvl w:ilvl="8" w:tentative="0">
      <w:start w:val="0"/>
      <w:numFmt w:val="bullet"/>
      <w:lvlText w:val="•"/>
      <w:lvlJc w:val="left"/>
      <w:pPr>
        <w:ind w:left="7715" w:hanging="315"/>
      </w:pPr>
      <w:rPr>
        <w:rFonts w:hint="default"/>
        <w:lang w:val="en-US" w:eastAsia="zh-CN" w:bidi="ar-SA"/>
      </w:rPr>
    </w:lvl>
  </w:abstractNum>
  <w:abstractNum w:abstractNumId="11">
    <w:nsid w:val="D7F9FE59"/>
    <w:multiLevelType w:val="multilevel"/>
    <w:tmpl w:val="D7F9FE59"/>
    <w:lvl w:ilvl="0" w:tentative="0">
      <w:start w:val="1"/>
      <w:numFmt w:val="decimal"/>
      <w:lvlText w:val="%1."/>
      <w:lvlJc w:val="left"/>
      <w:pPr>
        <w:ind w:left="878" w:hanging="420"/>
        <w:jc w:val="left"/>
      </w:pPr>
      <w:rPr>
        <w:rFonts w:hint="default"/>
        <w:spacing w:val="0"/>
        <w:w w:val="99"/>
        <w:lang w:val="en-US" w:eastAsia="zh-CN" w:bidi="ar-SA"/>
      </w:rPr>
    </w:lvl>
    <w:lvl w:ilvl="1" w:tentative="0">
      <w:start w:val="1"/>
      <w:numFmt w:val="upperLetter"/>
      <w:lvlText w:val="%2."/>
      <w:lvlJc w:val="left"/>
      <w:pPr>
        <w:ind w:left="1188" w:hanging="205"/>
        <w:jc w:val="left"/>
      </w:pPr>
      <w:rPr>
        <w:rFonts w:hint="default"/>
        <w:w w:val="99"/>
        <w:lang w:val="en-US" w:eastAsia="zh-CN" w:bidi="ar-SA"/>
      </w:rPr>
    </w:lvl>
    <w:lvl w:ilvl="2" w:tentative="0">
      <w:start w:val="0"/>
      <w:numFmt w:val="bullet"/>
      <w:lvlText w:val="•"/>
      <w:lvlJc w:val="left"/>
      <w:pPr>
        <w:ind w:left="1060" w:hanging="205"/>
      </w:pPr>
      <w:rPr>
        <w:rFonts w:hint="default"/>
        <w:lang w:val="en-US" w:eastAsia="zh-CN" w:bidi="ar-SA"/>
      </w:rPr>
    </w:lvl>
    <w:lvl w:ilvl="3" w:tentative="0">
      <w:start w:val="0"/>
      <w:numFmt w:val="bullet"/>
      <w:lvlText w:val="•"/>
      <w:lvlJc w:val="left"/>
      <w:pPr>
        <w:ind w:left="1080" w:hanging="205"/>
      </w:pPr>
      <w:rPr>
        <w:rFonts w:hint="default"/>
        <w:lang w:val="en-US" w:eastAsia="zh-CN" w:bidi="ar-SA"/>
      </w:rPr>
    </w:lvl>
    <w:lvl w:ilvl="4" w:tentative="0">
      <w:start w:val="0"/>
      <w:numFmt w:val="bullet"/>
      <w:lvlText w:val="•"/>
      <w:lvlJc w:val="left"/>
      <w:pPr>
        <w:ind w:left="1140" w:hanging="205"/>
      </w:pPr>
      <w:rPr>
        <w:rFonts w:hint="default"/>
        <w:lang w:val="en-US" w:eastAsia="zh-CN" w:bidi="ar-SA"/>
      </w:rPr>
    </w:lvl>
    <w:lvl w:ilvl="5" w:tentative="0">
      <w:start w:val="0"/>
      <w:numFmt w:val="bullet"/>
      <w:lvlText w:val="•"/>
      <w:lvlJc w:val="left"/>
      <w:pPr>
        <w:ind w:left="1160" w:hanging="205"/>
      </w:pPr>
      <w:rPr>
        <w:rFonts w:hint="default"/>
        <w:lang w:val="en-US" w:eastAsia="zh-CN" w:bidi="ar-SA"/>
      </w:rPr>
    </w:lvl>
    <w:lvl w:ilvl="6" w:tentative="0">
      <w:start w:val="0"/>
      <w:numFmt w:val="bullet"/>
      <w:lvlText w:val="•"/>
      <w:lvlJc w:val="left"/>
      <w:pPr>
        <w:ind w:left="1180" w:hanging="205"/>
      </w:pPr>
      <w:rPr>
        <w:rFonts w:hint="default"/>
        <w:lang w:val="en-US" w:eastAsia="zh-CN" w:bidi="ar-SA"/>
      </w:rPr>
    </w:lvl>
    <w:lvl w:ilvl="7" w:tentative="0">
      <w:start w:val="0"/>
      <w:numFmt w:val="bullet"/>
      <w:lvlText w:val="•"/>
      <w:lvlJc w:val="left"/>
      <w:pPr>
        <w:ind w:left="1200" w:hanging="205"/>
      </w:pPr>
      <w:rPr>
        <w:rFonts w:hint="default"/>
        <w:lang w:val="en-US" w:eastAsia="zh-CN" w:bidi="ar-SA"/>
      </w:rPr>
    </w:lvl>
    <w:lvl w:ilvl="8" w:tentative="0">
      <w:start w:val="0"/>
      <w:numFmt w:val="bullet"/>
      <w:lvlText w:val="•"/>
      <w:lvlJc w:val="left"/>
      <w:pPr>
        <w:ind w:left="1240" w:hanging="205"/>
      </w:pPr>
      <w:rPr>
        <w:rFonts w:hint="default"/>
        <w:lang w:val="en-US" w:eastAsia="zh-CN" w:bidi="ar-SA"/>
      </w:rPr>
    </w:lvl>
  </w:abstractNum>
  <w:abstractNum w:abstractNumId="12">
    <w:nsid w:val="DCBA6B53"/>
    <w:multiLevelType w:val="multilevel"/>
    <w:tmpl w:val="DCBA6B53"/>
    <w:lvl w:ilvl="0" w:tentative="0">
      <w:start w:val="17"/>
      <w:numFmt w:val="decimal"/>
      <w:lvlText w:val="%1."/>
      <w:lvlJc w:val="left"/>
      <w:pPr>
        <w:ind w:left="878" w:hanging="497"/>
        <w:jc w:val="left"/>
      </w:pPr>
      <w:rPr>
        <w:rFonts w:hint="default" w:ascii="宋体" w:hAnsi="宋体" w:eastAsia="宋体" w:cs="宋体"/>
        <w:spacing w:val="0"/>
        <w:w w:val="99"/>
        <w:sz w:val="21"/>
        <w:szCs w:val="21"/>
        <w:lang w:val="en-US" w:eastAsia="zh-CN" w:bidi="ar-SA"/>
      </w:rPr>
    </w:lvl>
    <w:lvl w:ilvl="1" w:tentative="0">
      <w:start w:val="0"/>
      <w:numFmt w:val="bullet"/>
      <w:lvlText w:val="•"/>
      <w:lvlJc w:val="left"/>
      <w:pPr>
        <w:ind w:left="1780" w:hanging="497"/>
      </w:pPr>
      <w:rPr>
        <w:rFonts w:hint="default"/>
        <w:lang w:val="en-US" w:eastAsia="zh-CN" w:bidi="ar-SA"/>
      </w:rPr>
    </w:lvl>
    <w:lvl w:ilvl="2" w:tentative="0">
      <w:start w:val="0"/>
      <w:numFmt w:val="bullet"/>
      <w:lvlText w:val="•"/>
      <w:lvlJc w:val="left"/>
      <w:pPr>
        <w:ind w:left="2681" w:hanging="497"/>
      </w:pPr>
      <w:rPr>
        <w:rFonts w:hint="default"/>
        <w:lang w:val="en-US" w:eastAsia="zh-CN" w:bidi="ar-SA"/>
      </w:rPr>
    </w:lvl>
    <w:lvl w:ilvl="3" w:tentative="0">
      <w:start w:val="0"/>
      <w:numFmt w:val="bullet"/>
      <w:lvlText w:val="•"/>
      <w:lvlJc w:val="left"/>
      <w:pPr>
        <w:ind w:left="3582" w:hanging="497"/>
      </w:pPr>
      <w:rPr>
        <w:rFonts w:hint="default"/>
        <w:lang w:val="en-US" w:eastAsia="zh-CN" w:bidi="ar-SA"/>
      </w:rPr>
    </w:lvl>
    <w:lvl w:ilvl="4" w:tentative="0">
      <w:start w:val="0"/>
      <w:numFmt w:val="bullet"/>
      <w:lvlText w:val="•"/>
      <w:lvlJc w:val="left"/>
      <w:pPr>
        <w:ind w:left="4482" w:hanging="497"/>
      </w:pPr>
      <w:rPr>
        <w:rFonts w:hint="default"/>
        <w:lang w:val="en-US" w:eastAsia="zh-CN" w:bidi="ar-SA"/>
      </w:rPr>
    </w:lvl>
    <w:lvl w:ilvl="5" w:tentative="0">
      <w:start w:val="0"/>
      <w:numFmt w:val="bullet"/>
      <w:lvlText w:val="•"/>
      <w:lvlJc w:val="left"/>
      <w:pPr>
        <w:ind w:left="5383" w:hanging="497"/>
      </w:pPr>
      <w:rPr>
        <w:rFonts w:hint="default"/>
        <w:lang w:val="en-US" w:eastAsia="zh-CN" w:bidi="ar-SA"/>
      </w:rPr>
    </w:lvl>
    <w:lvl w:ilvl="6" w:tentative="0">
      <w:start w:val="0"/>
      <w:numFmt w:val="bullet"/>
      <w:lvlText w:val="•"/>
      <w:lvlJc w:val="left"/>
      <w:pPr>
        <w:ind w:left="6284" w:hanging="497"/>
      </w:pPr>
      <w:rPr>
        <w:rFonts w:hint="default"/>
        <w:lang w:val="en-US" w:eastAsia="zh-CN" w:bidi="ar-SA"/>
      </w:rPr>
    </w:lvl>
    <w:lvl w:ilvl="7" w:tentative="0">
      <w:start w:val="0"/>
      <w:numFmt w:val="bullet"/>
      <w:lvlText w:val="•"/>
      <w:lvlJc w:val="left"/>
      <w:pPr>
        <w:ind w:left="7184" w:hanging="497"/>
      </w:pPr>
      <w:rPr>
        <w:rFonts w:hint="default"/>
        <w:lang w:val="en-US" w:eastAsia="zh-CN" w:bidi="ar-SA"/>
      </w:rPr>
    </w:lvl>
    <w:lvl w:ilvl="8" w:tentative="0">
      <w:start w:val="0"/>
      <w:numFmt w:val="bullet"/>
      <w:lvlText w:val="•"/>
      <w:lvlJc w:val="left"/>
      <w:pPr>
        <w:ind w:left="8085" w:hanging="497"/>
      </w:pPr>
      <w:rPr>
        <w:rFonts w:hint="default"/>
        <w:lang w:val="en-US" w:eastAsia="zh-CN" w:bidi="ar-SA"/>
      </w:rPr>
    </w:lvl>
  </w:abstractNum>
  <w:abstractNum w:abstractNumId="13">
    <w:nsid w:val="F4B5D9F5"/>
    <w:multiLevelType w:val="multilevel"/>
    <w:tmpl w:val="F4B5D9F5"/>
    <w:lvl w:ilvl="0" w:tentative="0">
      <w:start w:val="1"/>
      <w:numFmt w:val="decimal"/>
      <w:lvlText w:val="%1."/>
      <w:lvlJc w:val="left"/>
      <w:pPr>
        <w:ind w:left="984" w:hanging="420"/>
        <w:jc w:val="left"/>
      </w:pPr>
      <w:rPr>
        <w:rFonts w:hint="default" w:ascii="宋体" w:hAnsi="宋体" w:eastAsia="宋体" w:cs="宋体"/>
        <w:spacing w:val="0"/>
        <w:w w:val="99"/>
        <w:sz w:val="21"/>
        <w:szCs w:val="21"/>
        <w:lang w:val="en-US" w:eastAsia="zh-CN" w:bidi="ar-SA"/>
      </w:rPr>
    </w:lvl>
    <w:lvl w:ilvl="1" w:tentative="0">
      <w:start w:val="1"/>
      <w:numFmt w:val="upperLetter"/>
      <w:lvlText w:val="%2."/>
      <w:lvlJc w:val="left"/>
      <w:pPr>
        <w:ind w:left="1298" w:hanging="315"/>
        <w:jc w:val="left"/>
      </w:pPr>
      <w:rPr>
        <w:rFonts w:hint="default" w:ascii="宋体" w:hAnsi="宋体" w:eastAsia="宋体" w:cs="宋体"/>
        <w:spacing w:val="0"/>
        <w:w w:val="99"/>
        <w:sz w:val="21"/>
        <w:szCs w:val="21"/>
        <w:lang w:val="en-US" w:eastAsia="zh-CN" w:bidi="ar-SA"/>
      </w:rPr>
    </w:lvl>
    <w:lvl w:ilvl="2" w:tentative="0">
      <w:start w:val="0"/>
      <w:numFmt w:val="bullet"/>
      <w:lvlText w:val="•"/>
      <w:lvlJc w:val="left"/>
      <w:pPr>
        <w:ind w:left="1400" w:hanging="315"/>
      </w:pPr>
      <w:rPr>
        <w:rFonts w:hint="default"/>
        <w:lang w:val="en-US" w:eastAsia="zh-CN" w:bidi="ar-SA"/>
      </w:rPr>
    </w:lvl>
    <w:lvl w:ilvl="3" w:tentative="0">
      <w:start w:val="0"/>
      <w:numFmt w:val="bullet"/>
      <w:lvlText w:val="•"/>
      <w:lvlJc w:val="left"/>
      <w:pPr>
        <w:ind w:left="1500" w:hanging="315"/>
      </w:pPr>
      <w:rPr>
        <w:rFonts w:hint="default"/>
        <w:lang w:val="en-US" w:eastAsia="zh-CN" w:bidi="ar-SA"/>
      </w:rPr>
    </w:lvl>
    <w:lvl w:ilvl="4" w:tentative="0">
      <w:start w:val="0"/>
      <w:numFmt w:val="bullet"/>
      <w:lvlText w:val="•"/>
      <w:lvlJc w:val="left"/>
      <w:pPr>
        <w:ind w:left="1620" w:hanging="315"/>
      </w:pPr>
      <w:rPr>
        <w:rFonts w:hint="default"/>
        <w:lang w:val="en-US" w:eastAsia="zh-CN" w:bidi="ar-SA"/>
      </w:rPr>
    </w:lvl>
    <w:lvl w:ilvl="5" w:tentative="0">
      <w:start w:val="0"/>
      <w:numFmt w:val="bullet"/>
      <w:lvlText w:val="•"/>
      <w:lvlJc w:val="left"/>
      <w:pPr>
        <w:ind w:left="2997" w:hanging="315"/>
      </w:pPr>
      <w:rPr>
        <w:rFonts w:hint="default"/>
        <w:lang w:val="en-US" w:eastAsia="zh-CN" w:bidi="ar-SA"/>
      </w:rPr>
    </w:lvl>
    <w:lvl w:ilvl="6" w:tentative="0">
      <w:start w:val="0"/>
      <w:numFmt w:val="bullet"/>
      <w:lvlText w:val="•"/>
      <w:lvlJc w:val="left"/>
      <w:pPr>
        <w:ind w:left="4375" w:hanging="315"/>
      </w:pPr>
      <w:rPr>
        <w:rFonts w:hint="default"/>
        <w:lang w:val="en-US" w:eastAsia="zh-CN" w:bidi="ar-SA"/>
      </w:rPr>
    </w:lvl>
    <w:lvl w:ilvl="7" w:tentative="0">
      <w:start w:val="0"/>
      <w:numFmt w:val="bullet"/>
      <w:lvlText w:val="•"/>
      <w:lvlJc w:val="left"/>
      <w:pPr>
        <w:ind w:left="5753" w:hanging="315"/>
      </w:pPr>
      <w:rPr>
        <w:rFonts w:hint="default"/>
        <w:lang w:val="en-US" w:eastAsia="zh-CN" w:bidi="ar-SA"/>
      </w:rPr>
    </w:lvl>
    <w:lvl w:ilvl="8" w:tentative="0">
      <w:start w:val="0"/>
      <w:numFmt w:val="bullet"/>
      <w:lvlText w:val="•"/>
      <w:lvlJc w:val="left"/>
      <w:pPr>
        <w:ind w:left="7131" w:hanging="315"/>
      </w:pPr>
      <w:rPr>
        <w:rFonts w:hint="default"/>
        <w:lang w:val="en-US" w:eastAsia="zh-CN" w:bidi="ar-SA"/>
      </w:rPr>
    </w:lvl>
  </w:abstractNum>
  <w:abstractNum w:abstractNumId="14">
    <w:nsid w:val="0053208E"/>
    <w:multiLevelType w:val="multilevel"/>
    <w:tmpl w:val="0053208E"/>
    <w:lvl w:ilvl="0" w:tentative="0">
      <w:start w:val="1"/>
      <w:numFmt w:val="decimal"/>
      <w:lvlText w:val="%1."/>
      <w:lvlJc w:val="left"/>
      <w:pPr>
        <w:ind w:left="983" w:hanging="420"/>
        <w:jc w:val="left"/>
      </w:pPr>
      <w:rPr>
        <w:rFonts w:hint="default" w:ascii="宋体" w:hAnsi="宋体" w:eastAsia="宋体" w:cs="宋体"/>
        <w:w w:val="65"/>
        <w:sz w:val="21"/>
        <w:szCs w:val="21"/>
        <w:lang w:val="en-US" w:eastAsia="zh-CN" w:bidi="ar-SA"/>
      </w:rPr>
    </w:lvl>
    <w:lvl w:ilvl="1" w:tentative="0">
      <w:start w:val="0"/>
      <w:numFmt w:val="bullet"/>
      <w:lvlText w:val="•"/>
      <w:lvlJc w:val="left"/>
      <w:pPr>
        <w:ind w:left="1870" w:hanging="420"/>
      </w:pPr>
      <w:rPr>
        <w:rFonts w:hint="default"/>
        <w:lang w:val="en-US" w:eastAsia="zh-CN" w:bidi="ar-SA"/>
      </w:rPr>
    </w:lvl>
    <w:lvl w:ilvl="2" w:tentative="0">
      <w:start w:val="0"/>
      <w:numFmt w:val="bullet"/>
      <w:lvlText w:val="•"/>
      <w:lvlJc w:val="left"/>
      <w:pPr>
        <w:ind w:left="2761" w:hanging="420"/>
      </w:pPr>
      <w:rPr>
        <w:rFonts w:hint="default"/>
        <w:lang w:val="en-US" w:eastAsia="zh-CN" w:bidi="ar-SA"/>
      </w:rPr>
    </w:lvl>
    <w:lvl w:ilvl="3" w:tentative="0">
      <w:start w:val="0"/>
      <w:numFmt w:val="bullet"/>
      <w:lvlText w:val="•"/>
      <w:lvlJc w:val="left"/>
      <w:pPr>
        <w:ind w:left="3652" w:hanging="420"/>
      </w:pPr>
      <w:rPr>
        <w:rFonts w:hint="default"/>
        <w:lang w:val="en-US" w:eastAsia="zh-CN" w:bidi="ar-SA"/>
      </w:rPr>
    </w:lvl>
    <w:lvl w:ilvl="4" w:tentative="0">
      <w:start w:val="0"/>
      <w:numFmt w:val="bullet"/>
      <w:lvlText w:val="•"/>
      <w:lvlJc w:val="left"/>
      <w:pPr>
        <w:ind w:left="4542" w:hanging="420"/>
      </w:pPr>
      <w:rPr>
        <w:rFonts w:hint="default"/>
        <w:lang w:val="en-US" w:eastAsia="zh-CN" w:bidi="ar-SA"/>
      </w:rPr>
    </w:lvl>
    <w:lvl w:ilvl="5" w:tentative="0">
      <w:start w:val="0"/>
      <w:numFmt w:val="bullet"/>
      <w:lvlText w:val="•"/>
      <w:lvlJc w:val="left"/>
      <w:pPr>
        <w:ind w:left="5433" w:hanging="420"/>
      </w:pPr>
      <w:rPr>
        <w:rFonts w:hint="default"/>
        <w:lang w:val="en-US" w:eastAsia="zh-CN" w:bidi="ar-SA"/>
      </w:rPr>
    </w:lvl>
    <w:lvl w:ilvl="6" w:tentative="0">
      <w:start w:val="0"/>
      <w:numFmt w:val="bullet"/>
      <w:lvlText w:val="•"/>
      <w:lvlJc w:val="left"/>
      <w:pPr>
        <w:ind w:left="6324" w:hanging="420"/>
      </w:pPr>
      <w:rPr>
        <w:rFonts w:hint="default"/>
        <w:lang w:val="en-US" w:eastAsia="zh-CN" w:bidi="ar-SA"/>
      </w:rPr>
    </w:lvl>
    <w:lvl w:ilvl="7" w:tentative="0">
      <w:start w:val="0"/>
      <w:numFmt w:val="bullet"/>
      <w:lvlText w:val="•"/>
      <w:lvlJc w:val="left"/>
      <w:pPr>
        <w:ind w:left="7214" w:hanging="420"/>
      </w:pPr>
      <w:rPr>
        <w:rFonts w:hint="default"/>
        <w:lang w:val="en-US" w:eastAsia="zh-CN" w:bidi="ar-SA"/>
      </w:rPr>
    </w:lvl>
    <w:lvl w:ilvl="8" w:tentative="0">
      <w:start w:val="0"/>
      <w:numFmt w:val="bullet"/>
      <w:lvlText w:val="•"/>
      <w:lvlJc w:val="left"/>
      <w:pPr>
        <w:ind w:left="8105" w:hanging="420"/>
      </w:pPr>
      <w:rPr>
        <w:rFonts w:hint="default"/>
        <w:lang w:val="en-US" w:eastAsia="zh-CN" w:bidi="ar-SA"/>
      </w:rPr>
    </w:lvl>
  </w:abstractNum>
  <w:abstractNum w:abstractNumId="15">
    <w:nsid w:val="0248C179"/>
    <w:multiLevelType w:val="multilevel"/>
    <w:tmpl w:val="0248C179"/>
    <w:lvl w:ilvl="0" w:tentative="0">
      <w:start w:val="8"/>
      <w:numFmt w:val="decimal"/>
      <w:lvlText w:val="%1."/>
      <w:lvlJc w:val="left"/>
      <w:pPr>
        <w:ind w:left="668" w:hanging="211"/>
        <w:jc w:val="left"/>
      </w:pPr>
      <w:rPr>
        <w:rFonts w:hint="default" w:ascii="宋体" w:hAnsi="宋体" w:eastAsia="宋体" w:cs="宋体"/>
        <w:w w:val="99"/>
        <w:sz w:val="19"/>
        <w:szCs w:val="19"/>
        <w:lang w:val="en-US" w:eastAsia="zh-CN" w:bidi="ar-SA"/>
      </w:rPr>
    </w:lvl>
    <w:lvl w:ilvl="1" w:tentative="0">
      <w:start w:val="1"/>
      <w:numFmt w:val="upperLetter"/>
      <w:lvlText w:val="%2."/>
      <w:lvlJc w:val="left"/>
      <w:pPr>
        <w:ind w:left="1336" w:hanging="317"/>
        <w:jc w:val="left"/>
      </w:pPr>
      <w:rPr>
        <w:rFonts w:hint="default" w:ascii="宋体" w:hAnsi="宋体" w:eastAsia="宋体" w:cs="宋体"/>
        <w:spacing w:val="0"/>
        <w:w w:val="99"/>
        <w:sz w:val="21"/>
        <w:szCs w:val="21"/>
        <w:lang w:val="en-US" w:eastAsia="zh-CN" w:bidi="ar-SA"/>
      </w:rPr>
    </w:lvl>
    <w:lvl w:ilvl="2" w:tentative="0">
      <w:start w:val="0"/>
      <w:numFmt w:val="bullet"/>
      <w:lvlText w:val="•"/>
      <w:lvlJc w:val="left"/>
      <w:pPr>
        <w:ind w:left="2289" w:hanging="317"/>
      </w:pPr>
      <w:rPr>
        <w:rFonts w:hint="default"/>
        <w:lang w:val="en-US" w:eastAsia="zh-CN" w:bidi="ar-SA"/>
      </w:rPr>
    </w:lvl>
    <w:lvl w:ilvl="3" w:tentative="0">
      <w:start w:val="0"/>
      <w:numFmt w:val="bullet"/>
      <w:lvlText w:val="•"/>
      <w:lvlJc w:val="left"/>
      <w:pPr>
        <w:ind w:left="3239" w:hanging="317"/>
      </w:pPr>
      <w:rPr>
        <w:rFonts w:hint="default"/>
        <w:lang w:val="en-US" w:eastAsia="zh-CN" w:bidi="ar-SA"/>
      </w:rPr>
    </w:lvl>
    <w:lvl w:ilvl="4" w:tentative="0">
      <w:start w:val="0"/>
      <w:numFmt w:val="bullet"/>
      <w:lvlText w:val="•"/>
      <w:lvlJc w:val="left"/>
      <w:pPr>
        <w:ind w:left="4189" w:hanging="317"/>
      </w:pPr>
      <w:rPr>
        <w:rFonts w:hint="default"/>
        <w:lang w:val="en-US" w:eastAsia="zh-CN" w:bidi="ar-SA"/>
      </w:rPr>
    </w:lvl>
    <w:lvl w:ilvl="5" w:tentative="0">
      <w:start w:val="0"/>
      <w:numFmt w:val="bullet"/>
      <w:lvlText w:val="•"/>
      <w:lvlJc w:val="left"/>
      <w:pPr>
        <w:ind w:left="5138" w:hanging="317"/>
      </w:pPr>
      <w:rPr>
        <w:rFonts w:hint="default"/>
        <w:lang w:val="en-US" w:eastAsia="zh-CN" w:bidi="ar-SA"/>
      </w:rPr>
    </w:lvl>
    <w:lvl w:ilvl="6" w:tentative="0">
      <w:start w:val="0"/>
      <w:numFmt w:val="bullet"/>
      <w:lvlText w:val="•"/>
      <w:lvlJc w:val="left"/>
      <w:pPr>
        <w:ind w:left="6088" w:hanging="317"/>
      </w:pPr>
      <w:rPr>
        <w:rFonts w:hint="default"/>
        <w:lang w:val="en-US" w:eastAsia="zh-CN" w:bidi="ar-SA"/>
      </w:rPr>
    </w:lvl>
    <w:lvl w:ilvl="7" w:tentative="0">
      <w:start w:val="0"/>
      <w:numFmt w:val="bullet"/>
      <w:lvlText w:val="•"/>
      <w:lvlJc w:val="left"/>
      <w:pPr>
        <w:ind w:left="7038" w:hanging="317"/>
      </w:pPr>
      <w:rPr>
        <w:rFonts w:hint="default"/>
        <w:lang w:val="en-US" w:eastAsia="zh-CN" w:bidi="ar-SA"/>
      </w:rPr>
    </w:lvl>
    <w:lvl w:ilvl="8" w:tentative="0">
      <w:start w:val="0"/>
      <w:numFmt w:val="bullet"/>
      <w:lvlText w:val="•"/>
      <w:lvlJc w:val="left"/>
      <w:pPr>
        <w:ind w:left="7987" w:hanging="317"/>
      </w:pPr>
      <w:rPr>
        <w:rFonts w:hint="default"/>
        <w:lang w:val="en-US" w:eastAsia="zh-CN" w:bidi="ar-SA"/>
      </w:rPr>
    </w:lvl>
  </w:abstractNum>
  <w:abstractNum w:abstractNumId="16">
    <w:nsid w:val="03D62ECE"/>
    <w:multiLevelType w:val="multilevel"/>
    <w:tmpl w:val="03D62ECE"/>
    <w:lvl w:ilvl="0" w:tentative="0">
      <w:start w:val="30"/>
      <w:numFmt w:val="decimal"/>
      <w:lvlText w:val="%1."/>
      <w:lvlJc w:val="left"/>
      <w:pPr>
        <w:ind w:left="772" w:hanging="315"/>
        <w:jc w:val="left"/>
      </w:pPr>
      <w:rPr>
        <w:rFonts w:hint="default" w:ascii="宋体" w:hAnsi="宋体" w:eastAsia="宋体" w:cs="宋体"/>
        <w:spacing w:val="-31"/>
        <w:w w:val="99"/>
        <w:sz w:val="19"/>
        <w:szCs w:val="19"/>
        <w:lang w:val="en-US" w:eastAsia="zh-CN" w:bidi="ar-SA"/>
      </w:rPr>
    </w:lvl>
    <w:lvl w:ilvl="1" w:tentative="0">
      <w:start w:val="0"/>
      <w:numFmt w:val="bullet"/>
      <w:lvlText w:val="•"/>
      <w:lvlJc w:val="left"/>
      <w:pPr>
        <w:ind w:left="780" w:hanging="315"/>
      </w:pPr>
      <w:rPr>
        <w:rFonts w:hint="default"/>
        <w:lang w:val="en-US" w:eastAsia="zh-CN" w:bidi="ar-SA"/>
      </w:rPr>
    </w:lvl>
    <w:lvl w:ilvl="2" w:tentative="0">
      <w:start w:val="0"/>
      <w:numFmt w:val="bullet"/>
      <w:lvlText w:val="•"/>
      <w:lvlJc w:val="left"/>
      <w:pPr>
        <w:ind w:left="1791" w:hanging="315"/>
      </w:pPr>
      <w:rPr>
        <w:rFonts w:hint="default"/>
        <w:lang w:val="en-US" w:eastAsia="zh-CN" w:bidi="ar-SA"/>
      </w:rPr>
    </w:lvl>
    <w:lvl w:ilvl="3" w:tentative="0">
      <w:start w:val="0"/>
      <w:numFmt w:val="bullet"/>
      <w:lvlText w:val="•"/>
      <w:lvlJc w:val="left"/>
      <w:pPr>
        <w:ind w:left="2803" w:hanging="315"/>
      </w:pPr>
      <w:rPr>
        <w:rFonts w:hint="default"/>
        <w:lang w:val="en-US" w:eastAsia="zh-CN" w:bidi="ar-SA"/>
      </w:rPr>
    </w:lvl>
    <w:lvl w:ilvl="4" w:tentative="0">
      <w:start w:val="0"/>
      <w:numFmt w:val="bullet"/>
      <w:lvlText w:val="•"/>
      <w:lvlJc w:val="left"/>
      <w:pPr>
        <w:ind w:left="3815" w:hanging="315"/>
      </w:pPr>
      <w:rPr>
        <w:rFonts w:hint="default"/>
        <w:lang w:val="en-US" w:eastAsia="zh-CN" w:bidi="ar-SA"/>
      </w:rPr>
    </w:lvl>
    <w:lvl w:ilvl="5" w:tentative="0">
      <w:start w:val="0"/>
      <w:numFmt w:val="bullet"/>
      <w:lvlText w:val="•"/>
      <w:lvlJc w:val="left"/>
      <w:pPr>
        <w:ind w:left="4827" w:hanging="315"/>
      </w:pPr>
      <w:rPr>
        <w:rFonts w:hint="default"/>
        <w:lang w:val="en-US" w:eastAsia="zh-CN" w:bidi="ar-SA"/>
      </w:rPr>
    </w:lvl>
    <w:lvl w:ilvl="6" w:tentative="0">
      <w:start w:val="0"/>
      <w:numFmt w:val="bullet"/>
      <w:lvlText w:val="•"/>
      <w:lvlJc w:val="left"/>
      <w:pPr>
        <w:ind w:left="5839" w:hanging="315"/>
      </w:pPr>
      <w:rPr>
        <w:rFonts w:hint="default"/>
        <w:lang w:val="en-US" w:eastAsia="zh-CN" w:bidi="ar-SA"/>
      </w:rPr>
    </w:lvl>
    <w:lvl w:ilvl="7" w:tentative="0">
      <w:start w:val="0"/>
      <w:numFmt w:val="bullet"/>
      <w:lvlText w:val="•"/>
      <w:lvlJc w:val="left"/>
      <w:pPr>
        <w:ind w:left="6851" w:hanging="315"/>
      </w:pPr>
      <w:rPr>
        <w:rFonts w:hint="default"/>
        <w:lang w:val="en-US" w:eastAsia="zh-CN" w:bidi="ar-SA"/>
      </w:rPr>
    </w:lvl>
    <w:lvl w:ilvl="8" w:tentative="0">
      <w:start w:val="0"/>
      <w:numFmt w:val="bullet"/>
      <w:lvlText w:val="•"/>
      <w:lvlJc w:val="left"/>
      <w:pPr>
        <w:ind w:left="7863" w:hanging="315"/>
      </w:pPr>
      <w:rPr>
        <w:rFonts w:hint="default"/>
        <w:lang w:val="en-US" w:eastAsia="zh-CN" w:bidi="ar-SA"/>
      </w:rPr>
    </w:lvl>
  </w:abstractNum>
  <w:abstractNum w:abstractNumId="17">
    <w:nsid w:val="0E640482"/>
    <w:multiLevelType w:val="multilevel"/>
    <w:tmpl w:val="0E640482"/>
    <w:lvl w:ilvl="0" w:tentative="0">
      <w:start w:val="15"/>
      <w:numFmt w:val="decimal"/>
      <w:lvlText w:val="%1."/>
      <w:lvlJc w:val="left"/>
      <w:pPr>
        <w:ind w:left="878" w:hanging="420"/>
        <w:jc w:val="left"/>
      </w:pPr>
      <w:rPr>
        <w:rFonts w:hint="default" w:ascii="Times New Roman" w:hAnsi="Times New Roman" w:eastAsia="Times New Roman" w:cs="Times New Roman"/>
        <w:spacing w:val="-2"/>
        <w:w w:val="99"/>
        <w:sz w:val="19"/>
        <w:szCs w:val="19"/>
        <w:lang w:val="en-US" w:eastAsia="zh-CN" w:bidi="ar-SA"/>
      </w:rPr>
    </w:lvl>
    <w:lvl w:ilvl="1" w:tentative="0">
      <w:start w:val="0"/>
      <w:numFmt w:val="bullet"/>
      <w:lvlText w:val="•"/>
      <w:lvlJc w:val="left"/>
      <w:pPr>
        <w:ind w:left="880" w:hanging="420"/>
      </w:pPr>
      <w:rPr>
        <w:rFonts w:hint="default"/>
        <w:lang w:val="en-US" w:eastAsia="zh-CN" w:bidi="ar-SA"/>
      </w:rPr>
    </w:lvl>
    <w:lvl w:ilvl="2" w:tentative="0">
      <w:start w:val="0"/>
      <w:numFmt w:val="bullet"/>
      <w:lvlText w:val="•"/>
      <w:lvlJc w:val="left"/>
      <w:pPr>
        <w:ind w:left="1880" w:hanging="420"/>
      </w:pPr>
      <w:rPr>
        <w:rFonts w:hint="default"/>
        <w:lang w:val="en-US" w:eastAsia="zh-CN" w:bidi="ar-SA"/>
      </w:rPr>
    </w:lvl>
    <w:lvl w:ilvl="3" w:tentative="0">
      <w:start w:val="0"/>
      <w:numFmt w:val="bullet"/>
      <w:lvlText w:val="•"/>
      <w:lvlJc w:val="left"/>
      <w:pPr>
        <w:ind w:left="2881" w:hanging="420"/>
      </w:pPr>
      <w:rPr>
        <w:rFonts w:hint="default"/>
        <w:lang w:val="en-US" w:eastAsia="zh-CN" w:bidi="ar-SA"/>
      </w:rPr>
    </w:lvl>
    <w:lvl w:ilvl="4" w:tentative="0">
      <w:start w:val="0"/>
      <w:numFmt w:val="bullet"/>
      <w:lvlText w:val="•"/>
      <w:lvlJc w:val="left"/>
      <w:pPr>
        <w:ind w:left="3882" w:hanging="420"/>
      </w:pPr>
      <w:rPr>
        <w:rFonts w:hint="default"/>
        <w:lang w:val="en-US" w:eastAsia="zh-CN" w:bidi="ar-SA"/>
      </w:rPr>
    </w:lvl>
    <w:lvl w:ilvl="5" w:tentative="0">
      <w:start w:val="0"/>
      <w:numFmt w:val="bullet"/>
      <w:lvlText w:val="•"/>
      <w:lvlJc w:val="left"/>
      <w:pPr>
        <w:ind w:left="4883" w:hanging="420"/>
      </w:pPr>
      <w:rPr>
        <w:rFonts w:hint="default"/>
        <w:lang w:val="en-US" w:eastAsia="zh-CN" w:bidi="ar-SA"/>
      </w:rPr>
    </w:lvl>
    <w:lvl w:ilvl="6" w:tentative="0">
      <w:start w:val="0"/>
      <w:numFmt w:val="bullet"/>
      <w:lvlText w:val="•"/>
      <w:lvlJc w:val="left"/>
      <w:pPr>
        <w:ind w:left="5883" w:hanging="420"/>
      </w:pPr>
      <w:rPr>
        <w:rFonts w:hint="default"/>
        <w:lang w:val="en-US" w:eastAsia="zh-CN" w:bidi="ar-SA"/>
      </w:rPr>
    </w:lvl>
    <w:lvl w:ilvl="7" w:tentative="0">
      <w:start w:val="0"/>
      <w:numFmt w:val="bullet"/>
      <w:lvlText w:val="•"/>
      <w:lvlJc w:val="left"/>
      <w:pPr>
        <w:ind w:left="6884" w:hanging="420"/>
      </w:pPr>
      <w:rPr>
        <w:rFonts w:hint="default"/>
        <w:lang w:val="en-US" w:eastAsia="zh-CN" w:bidi="ar-SA"/>
      </w:rPr>
    </w:lvl>
    <w:lvl w:ilvl="8" w:tentative="0">
      <w:start w:val="0"/>
      <w:numFmt w:val="bullet"/>
      <w:lvlText w:val="•"/>
      <w:lvlJc w:val="left"/>
      <w:pPr>
        <w:ind w:left="7885" w:hanging="420"/>
      </w:pPr>
      <w:rPr>
        <w:rFonts w:hint="default"/>
        <w:lang w:val="en-US" w:eastAsia="zh-CN" w:bidi="ar-SA"/>
      </w:rPr>
    </w:lvl>
  </w:abstractNum>
  <w:abstractNum w:abstractNumId="18">
    <w:nsid w:val="2470EC97"/>
    <w:multiLevelType w:val="multilevel"/>
    <w:tmpl w:val="2470EC97"/>
    <w:lvl w:ilvl="0" w:tentative="0">
      <w:start w:val="1"/>
      <w:numFmt w:val="decimal"/>
      <w:lvlText w:val="%1."/>
      <w:lvlJc w:val="left"/>
      <w:pPr>
        <w:ind w:left="878" w:hanging="420"/>
        <w:jc w:val="right"/>
      </w:pPr>
      <w:rPr>
        <w:rFonts w:hint="default" w:ascii="宋体" w:hAnsi="宋体" w:eastAsia="宋体" w:cs="宋体"/>
        <w:spacing w:val="0"/>
        <w:w w:val="99"/>
        <w:sz w:val="21"/>
        <w:szCs w:val="21"/>
        <w:lang w:val="en-US" w:eastAsia="zh-CN" w:bidi="ar-SA"/>
      </w:rPr>
    </w:lvl>
    <w:lvl w:ilvl="1" w:tentative="0">
      <w:start w:val="0"/>
      <w:numFmt w:val="bullet"/>
      <w:lvlText w:val="•"/>
      <w:lvlJc w:val="left"/>
      <w:pPr>
        <w:ind w:left="1780" w:hanging="420"/>
      </w:pPr>
      <w:rPr>
        <w:rFonts w:hint="default"/>
        <w:lang w:val="en-US" w:eastAsia="zh-CN" w:bidi="ar-SA"/>
      </w:rPr>
    </w:lvl>
    <w:lvl w:ilvl="2" w:tentative="0">
      <w:start w:val="0"/>
      <w:numFmt w:val="bullet"/>
      <w:lvlText w:val="•"/>
      <w:lvlJc w:val="left"/>
      <w:pPr>
        <w:ind w:left="2681" w:hanging="420"/>
      </w:pPr>
      <w:rPr>
        <w:rFonts w:hint="default"/>
        <w:lang w:val="en-US" w:eastAsia="zh-CN" w:bidi="ar-SA"/>
      </w:rPr>
    </w:lvl>
    <w:lvl w:ilvl="3" w:tentative="0">
      <w:start w:val="0"/>
      <w:numFmt w:val="bullet"/>
      <w:lvlText w:val="•"/>
      <w:lvlJc w:val="left"/>
      <w:pPr>
        <w:ind w:left="3582" w:hanging="420"/>
      </w:pPr>
      <w:rPr>
        <w:rFonts w:hint="default"/>
        <w:lang w:val="en-US" w:eastAsia="zh-CN" w:bidi="ar-SA"/>
      </w:rPr>
    </w:lvl>
    <w:lvl w:ilvl="4" w:tentative="0">
      <w:start w:val="0"/>
      <w:numFmt w:val="bullet"/>
      <w:lvlText w:val="•"/>
      <w:lvlJc w:val="left"/>
      <w:pPr>
        <w:ind w:left="4482" w:hanging="420"/>
      </w:pPr>
      <w:rPr>
        <w:rFonts w:hint="default"/>
        <w:lang w:val="en-US" w:eastAsia="zh-CN" w:bidi="ar-SA"/>
      </w:rPr>
    </w:lvl>
    <w:lvl w:ilvl="5" w:tentative="0">
      <w:start w:val="0"/>
      <w:numFmt w:val="bullet"/>
      <w:lvlText w:val="•"/>
      <w:lvlJc w:val="left"/>
      <w:pPr>
        <w:ind w:left="5383" w:hanging="420"/>
      </w:pPr>
      <w:rPr>
        <w:rFonts w:hint="default"/>
        <w:lang w:val="en-US" w:eastAsia="zh-CN" w:bidi="ar-SA"/>
      </w:rPr>
    </w:lvl>
    <w:lvl w:ilvl="6" w:tentative="0">
      <w:start w:val="0"/>
      <w:numFmt w:val="bullet"/>
      <w:lvlText w:val="•"/>
      <w:lvlJc w:val="left"/>
      <w:pPr>
        <w:ind w:left="6284" w:hanging="420"/>
      </w:pPr>
      <w:rPr>
        <w:rFonts w:hint="default"/>
        <w:lang w:val="en-US" w:eastAsia="zh-CN" w:bidi="ar-SA"/>
      </w:rPr>
    </w:lvl>
    <w:lvl w:ilvl="7" w:tentative="0">
      <w:start w:val="0"/>
      <w:numFmt w:val="bullet"/>
      <w:lvlText w:val="•"/>
      <w:lvlJc w:val="left"/>
      <w:pPr>
        <w:ind w:left="7184" w:hanging="420"/>
      </w:pPr>
      <w:rPr>
        <w:rFonts w:hint="default"/>
        <w:lang w:val="en-US" w:eastAsia="zh-CN" w:bidi="ar-SA"/>
      </w:rPr>
    </w:lvl>
    <w:lvl w:ilvl="8" w:tentative="0">
      <w:start w:val="0"/>
      <w:numFmt w:val="bullet"/>
      <w:lvlText w:val="•"/>
      <w:lvlJc w:val="left"/>
      <w:pPr>
        <w:ind w:left="8085" w:hanging="420"/>
      </w:pPr>
      <w:rPr>
        <w:rFonts w:hint="default"/>
        <w:lang w:val="en-US" w:eastAsia="zh-CN" w:bidi="ar-SA"/>
      </w:rPr>
    </w:lvl>
  </w:abstractNum>
  <w:abstractNum w:abstractNumId="19">
    <w:nsid w:val="25B654F3"/>
    <w:multiLevelType w:val="multilevel"/>
    <w:tmpl w:val="25B654F3"/>
    <w:lvl w:ilvl="0" w:tentative="0">
      <w:start w:val="32"/>
      <w:numFmt w:val="decimal"/>
      <w:lvlText w:val="%1."/>
      <w:lvlJc w:val="left"/>
      <w:pPr>
        <w:ind w:left="783" w:hanging="315"/>
        <w:jc w:val="left"/>
      </w:pPr>
      <w:rPr>
        <w:rFonts w:hint="default" w:ascii="宋体" w:hAnsi="宋体" w:eastAsia="宋体" w:cs="宋体"/>
        <w:spacing w:val="-31"/>
        <w:w w:val="99"/>
        <w:sz w:val="19"/>
        <w:szCs w:val="19"/>
        <w:lang w:val="en-US" w:eastAsia="zh-CN" w:bidi="ar-SA"/>
      </w:rPr>
    </w:lvl>
    <w:lvl w:ilvl="1" w:tentative="0">
      <w:start w:val="0"/>
      <w:numFmt w:val="bullet"/>
      <w:lvlText w:val="•"/>
      <w:lvlJc w:val="left"/>
      <w:pPr>
        <w:ind w:left="1440" w:hanging="315"/>
      </w:pPr>
      <w:rPr>
        <w:rFonts w:hint="default"/>
        <w:lang w:val="en-US" w:eastAsia="zh-CN" w:bidi="ar-SA"/>
      </w:rPr>
    </w:lvl>
    <w:lvl w:ilvl="2" w:tentative="0">
      <w:start w:val="0"/>
      <w:numFmt w:val="bullet"/>
      <w:lvlText w:val="•"/>
      <w:lvlJc w:val="left"/>
      <w:pPr>
        <w:ind w:left="2378" w:hanging="315"/>
      </w:pPr>
      <w:rPr>
        <w:rFonts w:hint="default"/>
        <w:lang w:val="en-US" w:eastAsia="zh-CN" w:bidi="ar-SA"/>
      </w:rPr>
    </w:lvl>
    <w:lvl w:ilvl="3" w:tentative="0">
      <w:start w:val="0"/>
      <w:numFmt w:val="bullet"/>
      <w:lvlText w:val="•"/>
      <w:lvlJc w:val="left"/>
      <w:pPr>
        <w:ind w:left="3317" w:hanging="315"/>
      </w:pPr>
      <w:rPr>
        <w:rFonts w:hint="default"/>
        <w:lang w:val="en-US" w:eastAsia="zh-CN" w:bidi="ar-SA"/>
      </w:rPr>
    </w:lvl>
    <w:lvl w:ilvl="4" w:tentative="0">
      <w:start w:val="0"/>
      <w:numFmt w:val="bullet"/>
      <w:lvlText w:val="•"/>
      <w:lvlJc w:val="left"/>
      <w:pPr>
        <w:ind w:left="4255" w:hanging="315"/>
      </w:pPr>
      <w:rPr>
        <w:rFonts w:hint="default"/>
        <w:lang w:val="en-US" w:eastAsia="zh-CN" w:bidi="ar-SA"/>
      </w:rPr>
    </w:lvl>
    <w:lvl w:ilvl="5" w:tentative="0">
      <w:start w:val="0"/>
      <w:numFmt w:val="bullet"/>
      <w:lvlText w:val="•"/>
      <w:lvlJc w:val="left"/>
      <w:pPr>
        <w:ind w:left="5194" w:hanging="315"/>
      </w:pPr>
      <w:rPr>
        <w:rFonts w:hint="default"/>
        <w:lang w:val="en-US" w:eastAsia="zh-CN" w:bidi="ar-SA"/>
      </w:rPr>
    </w:lvl>
    <w:lvl w:ilvl="6" w:tentative="0">
      <w:start w:val="0"/>
      <w:numFmt w:val="bullet"/>
      <w:lvlText w:val="•"/>
      <w:lvlJc w:val="left"/>
      <w:pPr>
        <w:ind w:left="6132" w:hanging="315"/>
      </w:pPr>
      <w:rPr>
        <w:rFonts w:hint="default"/>
        <w:lang w:val="en-US" w:eastAsia="zh-CN" w:bidi="ar-SA"/>
      </w:rPr>
    </w:lvl>
    <w:lvl w:ilvl="7" w:tentative="0">
      <w:start w:val="0"/>
      <w:numFmt w:val="bullet"/>
      <w:lvlText w:val="•"/>
      <w:lvlJc w:val="left"/>
      <w:pPr>
        <w:ind w:left="7071" w:hanging="315"/>
      </w:pPr>
      <w:rPr>
        <w:rFonts w:hint="default"/>
        <w:lang w:val="en-US" w:eastAsia="zh-CN" w:bidi="ar-SA"/>
      </w:rPr>
    </w:lvl>
    <w:lvl w:ilvl="8" w:tentative="0">
      <w:start w:val="0"/>
      <w:numFmt w:val="bullet"/>
      <w:lvlText w:val="•"/>
      <w:lvlJc w:val="left"/>
      <w:pPr>
        <w:ind w:left="8009" w:hanging="315"/>
      </w:pPr>
      <w:rPr>
        <w:rFonts w:hint="default"/>
        <w:lang w:val="en-US" w:eastAsia="zh-CN" w:bidi="ar-SA"/>
      </w:rPr>
    </w:lvl>
  </w:abstractNum>
  <w:abstractNum w:abstractNumId="20">
    <w:nsid w:val="2A8F537B"/>
    <w:multiLevelType w:val="multilevel"/>
    <w:tmpl w:val="2A8F537B"/>
    <w:lvl w:ilvl="0" w:tentative="0">
      <w:start w:val="1"/>
      <w:numFmt w:val="decimal"/>
      <w:lvlText w:val="%1."/>
      <w:lvlJc w:val="left"/>
      <w:pPr>
        <w:ind w:left="985" w:hanging="419"/>
        <w:jc w:val="left"/>
      </w:pPr>
      <w:rPr>
        <w:rFonts w:hint="default" w:ascii="宋体" w:hAnsi="宋体" w:eastAsia="宋体" w:cs="宋体"/>
        <w:w w:val="99"/>
        <w:sz w:val="21"/>
        <w:szCs w:val="21"/>
        <w:lang w:val="en-US" w:eastAsia="zh-CN" w:bidi="ar-SA"/>
      </w:rPr>
    </w:lvl>
    <w:lvl w:ilvl="1" w:tentative="0">
      <w:start w:val="1"/>
      <w:numFmt w:val="upperLetter"/>
      <w:lvlText w:val="%2."/>
      <w:lvlJc w:val="left"/>
      <w:pPr>
        <w:ind w:left="1509" w:hanging="317"/>
        <w:jc w:val="right"/>
      </w:pPr>
      <w:rPr>
        <w:rFonts w:hint="default" w:ascii="宋体" w:hAnsi="宋体" w:eastAsia="宋体" w:cs="宋体"/>
        <w:spacing w:val="0"/>
        <w:w w:val="99"/>
        <w:sz w:val="21"/>
        <w:szCs w:val="21"/>
        <w:lang w:val="en-US" w:eastAsia="zh-CN" w:bidi="ar-SA"/>
      </w:rPr>
    </w:lvl>
    <w:lvl w:ilvl="2" w:tentative="0">
      <w:start w:val="0"/>
      <w:numFmt w:val="bullet"/>
      <w:lvlText w:val="•"/>
      <w:lvlJc w:val="left"/>
      <w:pPr>
        <w:ind w:left="1300" w:hanging="317"/>
      </w:pPr>
      <w:rPr>
        <w:rFonts w:hint="default"/>
        <w:lang w:val="en-US" w:eastAsia="zh-CN" w:bidi="ar-SA"/>
      </w:rPr>
    </w:lvl>
    <w:lvl w:ilvl="3" w:tentative="0">
      <w:start w:val="0"/>
      <w:numFmt w:val="bullet"/>
      <w:lvlText w:val="•"/>
      <w:lvlJc w:val="left"/>
      <w:pPr>
        <w:ind w:left="1400" w:hanging="317"/>
      </w:pPr>
      <w:rPr>
        <w:rFonts w:hint="default"/>
        <w:lang w:val="en-US" w:eastAsia="zh-CN" w:bidi="ar-SA"/>
      </w:rPr>
    </w:lvl>
    <w:lvl w:ilvl="4" w:tentative="0">
      <w:start w:val="0"/>
      <w:numFmt w:val="bullet"/>
      <w:lvlText w:val="•"/>
      <w:lvlJc w:val="left"/>
      <w:pPr>
        <w:ind w:left="1500" w:hanging="317"/>
      </w:pPr>
      <w:rPr>
        <w:rFonts w:hint="default"/>
        <w:lang w:val="en-US" w:eastAsia="zh-CN" w:bidi="ar-SA"/>
      </w:rPr>
    </w:lvl>
    <w:lvl w:ilvl="5" w:tentative="0">
      <w:start w:val="0"/>
      <w:numFmt w:val="bullet"/>
      <w:lvlText w:val="•"/>
      <w:lvlJc w:val="left"/>
      <w:pPr>
        <w:ind w:left="1560" w:hanging="317"/>
      </w:pPr>
      <w:rPr>
        <w:rFonts w:hint="default"/>
        <w:lang w:val="en-US" w:eastAsia="zh-CN" w:bidi="ar-SA"/>
      </w:rPr>
    </w:lvl>
    <w:lvl w:ilvl="6" w:tentative="0">
      <w:start w:val="0"/>
      <w:numFmt w:val="bullet"/>
      <w:lvlText w:val="•"/>
      <w:lvlJc w:val="left"/>
      <w:pPr>
        <w:ind w:left="1620" w:hanging="317"/>
      </w:pPr>
      <w:rPr>
        <w:rFonts w:hint="default"/>
        <w:lang w:val="en-US" w:eastAsia="zh-CN" w:bidi="ar-SA"/>
      </w:rPr>
    </w:lvl>
    <w:lvl w:ilvl="7" w:tentative="0">
      <w:start w:val="0"/>
      <w:numFmt w:val="bullet"/>
      <w:lvlText w:val="•"/>
      <w:lvlJc w:val="left"/>
      <w:pPr>
        <w:ind w:left="1660" w:hanging="317"/>
      </w:pPr>
      <w:rPr>
        <w:rFonts w:hint="default"/>
        <w:lang w:val="en-US" w:eastAsia="zh-CN" w:bidi="ar-SA"/>
      </w:rPr>
    </w:lvl>
    <w:lvl w:ilvl="8" w:tentative="0">
      <w:start w:val="0"/>
      <w:numFmt w:val="bullet"/>
      <w:lvlText w:val="•"/>
      <w:lvlJc w:val="left"/>
      <w:pPr>
        <w:ind w:left="1720" w:hanging="317"/>
      </w:pPr>
      <w:rPr>
        <w:rFonts w:hint="default"/>
        <w:lang w:val="en-US" w:eastAsia="zh-CN" w:bidi="ar-SA"/>
      </w:rPr>
    </w:lvl>
  </w:abstractNum>
  <w:abstractNum w:abstractNumId="21">
    <w:nsid w:val="39A0D9AC"/>
    <w:multiLevelType w:val="multilevel"/>
    <w:tmpl w:val="39A0D9AC"/>
    <w:lvl w:ilvl="0" w:tentative="0">
      <w:start w:val="1"/>
      <w:numFmt w:val="decimal"/>
      <w:lvlText w:val="%1."/>
      <w:lvlJc w:val="left"/>
      <w:pPr>
        <w:ind w:left="878" w:hanging="420"/>
        <w:jc w:val="left"/>
      </w:pPr>
      <w:rPr>
        <w:rFonts w:hint="default"/>
        <w:spacing w:val="0"/>
        <w:w w:val="66"/>
        <w:lang w:val="en-US" w:eastAsia="zh-CN" w:bidi="ar-SA"/>
      </w:rPr>
    </w:lvl>
    <w:lvl w:ilvl="1" w:tentative="0">
      <w:start w:val="1"/>
      <w:numFmt w:val="upperLetter"/>
      <w:lvlText w:val="%2."/>
      <w:lvlJc w:val="left"/>
      <w:pPr>
        <w:ind w:left="1396" w:hanging="310"/>
        <w:jc w:val="left"/>
      </w:pPr>
      <w:rPr>
        <w:rFonts w:hint="default"/>
        <w:w w:val="99"/>
        <w:lang w:val="en-US" w:eastAsia="zh-CN" w:bidi="ar-SA"/>
      </w:rPr>
    </w:lvl>
    <w:lvl w:ilvl="2" w:tentative="0">
      <w:start w:val="0"/>
      <w:numFmt w:val="bullet"/>
      <w:lvlText w:val="•"/>
      <w:lvlJc w:val="left"/>
      <w:pPr>
        <w:ind w:left="1180" w:hanging="310"/>
      </w:pPr>
      <w:rPr>
        <w:rFonts w:hint="default"/>
        <w:lang w:val="en-US" w:eastAsia="zh-CN" w:bidi="ar-SA"/>
      </w:rPr>
    </w:lvl>
    <w:lvl w:ilvl="3" w:tentative="0">
      <w:start w:val="0"/>
      <w:numFmt w:val="bullet"/>
      <w:lvlText w:val="•"/>
      <w:lvlJc w:val="left"/>
      <w:pPr>
        <w:ind w:left="1240" w:hanging="310"/>
      </w:pPr>
      <w:rPr>
        <w:rFonts w:hint="default"/>
        <w:lang w:val="en-US" w:eastAsia="zh-CN" w:bidi="ar-SA"/>
      </w:rPr>
    </w:lvl>
    <w:lvl w:ilvl="4" w:tentative="0">
      <w:start w:val="0"/>
      <w:numFmt w:val="bullet"/>
      <w:lvlText w:val="•"/>
      <w:lvlJc w:val="left"/>
      <w:pPr>
        <w:ind w:left="1300" w:hanging="310"/>
      </w:pPr>
      <w:rPr>
        <w:rFonts w:hint="default"/>
        <w:lang w:val="en-US" w:eastAsia="zh-CN" w:bidi="ar-SA"/>
      </w:rPr>
    </w:lvl>
    <w:lvl w:ilvl="5" w:tentative="0">
      <w:start w:val="0"/>
      <w:numFmt w:val="bullet"/>
      <w:lvlText w:val="•"/>
      <w:lvlJc w:val="left"/>
      <w:pPr>
        <w:ind w:left="1400" w:hanging="310"/>
      </w:pPr>
      <w:rPr>
        <w:rFonts w:hint="default"/>
        <w:lang w:val="en-US" w:eastAsia="zh-CN" w:bidi="ar-SA"/>
      </w:rPr>
    </w:lvl>
    <w:lvl w:ilvl="6" w:tentative="0">
      <w:start w:val="0"/>
      <w:numFmt w:val="bullet"/>
      <w:lvlText w:val="•"/>
      <w:lvlJc w:val="left"/>
      <w:pPr>
        <w:ind w:left="1500" w:hanging="310"/>
      </w:pPr>
      <w:rPr>
        <w:rFonts w:hint="default"/>
        <w:lang w:val="en-US" w:eastAsia="zh-CN" w:bidi="ar-SA"/>
      </w:rPr>
    </w:lvl>
    <w:lvl w:ilvl="7" w:tentative="0">
      <w:start w:val="0"/>
      <w:numFmt w:val="bullet"/>
      <w:lvlText w:val="•"/>
      <w:lvlJc w:val="left"/>
      <w:pPr>
        <w:ind w:left="1600" w:hanging="310"/>
      </w:pPr>
      <w:rPr>
        <w:rFonts w:hint="default"/>
        <w:lang w:val="en-US" w:eastAsia="zh-CN" w:bidi="ar-SA"/>
      </w:rPr>
    </w:lvl>
    <w:lvl w:ilvl="8" w:tentative="0">
      <w:start w:val="0"/>
      <w:numFmt w:val="bullet"/>
      <w:lvlText w:val="•"/>
      <w:lvlJc w:val="left"/>
      <w:pPr>
        <w:ind w:left="1620" w:hanging="310"/>
      </w:pPr>
      <w:rPr>
        <w:rFonts w:hint="default"/>
        <w:lang w:val="en-US" w:eastAsia="zh-CN" w:bidi="ar-SA"/>
      </w:rPr>
    </w:lvl>
  </w:abstractNum>
  <w:abstractNum w:abstractNumId="22">
    <w:nsid w:val="46A08BB8"/>
    <w:multiLevelType w:val="multilevel"/>
    <w:tmpl w:val="46A08BB8"/>
    <w:lvl w:ilvl="0" w:tentative="0">
      <w:start w:val="18"/>
      <w:numFmt w:val="decimal"/>
      <w:lvlText w:val="%1."/>
      <w:lvlJc w:val="left"/>
      <w:pPr>
        <w:ind w:left="878" w:hanging="420"/>
        <w:jc w:val="left"/>
      </w:pPr>
      <w:rPr>
        <w:rFonts w:hint="default" w:ascii="Times New Roman" w:hAnsi="Times New Roman" w:eastAsia="Times New Roman" w:cs="Times New Roman"/>
        <w:spacing w:val="-2"/>
        <w:w w:val="99"/>
        <w:sz w:val="19"/>
        <w:szCs w:val="19"/>
        <w:lang w:val="en-US" w:eastAsia="zh-CN" w:bidi="ar-SA"/>
      </w:rPr>
    </w:lvl>
    <w:lvl w:ilvl="1" w:tentative="0">
      <w:start w:val="0"/>
      <w:numFmt w:val="bullet"/>
      <w:lvlText w:val="•"/>
      <w:lvlJc w:val="left"/>
      <w:pPr>
        <w:ind w:left="1080" w:hanging="420"/>
      </w:pPr>
      <w:rPr>
        <w:rFonts w:hint="default"/>
        <w:lang w:val="en-US" w:eastAsia="zh-CN" w:bidi="ar-SA"/>
      </w:rPr>
    </w:lvl>
    <w:lvl w:ilvl="2" w:tentative="0">
      <w:start w:val="0"/>
      <w:numFmt w:val="bullet"/>
      <w:lvlText w:val="•"/>
      <w:lvlJc w:val="left"/>
      <w:pPr>
        <w:ind w:left="2058" w:hanging="420"/>
      </w:pPr>
      <w:rPr>
        <w:rFonts w:hint="default"/>
        <w:lang w:val="en-US" w:eastAsia="zh-CN" w:bidi="ar-SA"/>
      </w:rPr>
    </w:lvl>
    <w:lvl w:ilvl="3" w:tentative="0">
      <w:start w:val="0"/>
      <w:numFmt w:val="bullet"/>
      <w:lvlText w:val="•"/>
      <w:lvlJc w:val="left"/>
      <w:pPr>
        <w:ind w:left="3037" w:hanging="420"/>
      </w:pPr>
      <w:rPr>
        <w:rFonts w:hint="default"/>
        <w:lang w:val="en-US" w:eastAsia="zh-CN" w:bidi="ar-SA"/>
      </w:rPr>
    </w:lvl>
    <w:lvl w:ilvl="4" w:tentative="0">
      <w:start w:val="0"/>
      <w:numFmt w:val="bullet"/>
      <w:lvlText w:val="•"/>
      <w:lvlJc w:val="left"/>
      <w:pPr>
        <w:ind w:left="4015" w:hanging="420"/>
      </w:pPr>
      <w:rPr>
        <w:rFonts w:hint="default"/>
        <w:lang w:val="en-US" w:eastAsia="zh-CN" w:bidi="ar-SA"/>
      </w:rPr>
    </w:lvl>
    <w:lvl w:ilvl="5" w:tentative="0">
      <w:start w:val="0"/>
      <w:numFmt w:val="bullet"/>
      <w:lvlText w:val="•"/>
      <w:lvlJc w:val="left"/>
      <w:pPr>
        <w:ind w:left="4994" w:hanging="420"/>
      </w:pPr>
      <w:rPr>
        <w:rFonts w:hint="default"/>
        <w:lang w:val="en-US" w:eastAsia="zh-CN" w:bidi="ar-SA"/>
      </w:rPr>
    </w:lvl>
    <w:lvl w:ilvl="6" w:tentative="0">
      <w:start w:val="0"/>
      <w:numFmt w:val="bullet"/>
      <w:lvlText w:val="•"/>
      <w:lvlJc w:val="left"/>
      <w:pPr>
        <w:ind w:left="5972" w:hanging="420"/>
      </w:pPr>
      <w:rPr>
        <w:rFonts w:hint="default"/>
        <w:lang w:val="en-US" w:eastAsia="zh-CN" w:bidi="ar-SA"/>
      </w:rPr>
    </w:lvl>
    <w:lvl w:ilvl="7" w:tentative="0">
      <w:start w:val="0"/>
      <w:numFmt w:val="bullet"/>
      <w:lvlText w:val="•"/>
      <w:lvlJc w:val="left"/>
      <w:pPr>
        <w:ind w:left="6951" w:hanging="420"/>
      </w:pPr>
      <w:rPr>
        <w:rFonts w:hint="default"/>
        <w:lang w:val="en-US" w:eastAsia="zh-CN" w:bidi="ar-SA"/>
      </w:rPr>
    </w:lvl>
    <w:lvl w:ilvl="8" w:tentative="0">
      <w:start w:val="0"/>
      <w:numFmt w:val="bullet"/>
      <w:lvlText w:val="•"/>
      <w:lvlJc w:val="left"/>
      <w:pPr>
        <w:ind w:left="7929" w:hanging="420"/>
      </w:pPr>
      <w:rPr>
        <w:rFonts w:hint="default"/>
        <w:lang w:val="en-US" w:eastAsia="zh-CN" w:bidi="ar-SA"/>
      </w:rPr>
    </w:lvl>
  </w:abstractNum>
  <w:abstractNum w:abstractNumId="23">
    <w:nsid w:val="4C1BAE26"/>
    <w:multiLevelType w:val="multilevel"/>
    <w:tmpl w:val="4C1BAE26"/>
    <w:lvl w:ilvl="0" w:tentative="0">
      <w:start w:val="11"/>
      <w:numFmt w:val="decimal"/>
      <w:lvlText w:val="%1."/>
      <w:lvlJc w:val="left"/>
      <w:pPr>
        <w:ind w:left="878" w:hanging="420"/>
        <w:jc w:val="left"/>
      </w:pPr>
      <w:rPr>
        <w:rFonts w:hint="default" w:ascii="宋体" w:hAnsi="宋体" w:eastAsia="宋体" w:cs="宋体"/>
        <w:spacing w:val="-2"/>
        <w:w w:val="99"/>
        <w:sz w:val="19"/>
        <w:szCs w:val="19"/>
        <w:lang w:val="en-US" w:eastAsia="zh-CN" w:bidi="ar-SA"/>
      </w:rPr>
    </w:lvl>
    <w:lvl w:ilvl="1" w:tentative="0">
      <w:start w:val="0"/>
      <w:numFmt w:val="bullet"/>
      <w:lvlText w:val="•"/>
      <w:lvlJc w:val="left"/>
      <w:pPr>
        <w:ind w:left="880" w:hanging="420"/>
      </w:pPr>
      <w:rPr>
        <w:rFonts w:hint="default"/>
        <w:lang w:val="en-US" w:eastAsia="zh-CN" w:bidi="ar-SA"/>
      </w:rPr>
    </w:lvl>
    <w:lvl w:ilvl="2" w:tentative="0">
      <w:start w:val="0"/>
      <w:numFmt w:val="bullet"/>
      <w:lvlText w:val="•"/>
      <w:lvlJc w:val="left"/>
      <w:pPr>
        <w:ind w:left="1880" w:hanging="420"/>
      </w:pPr>
      <w:rPr>
        <w:rFonts w:hint="default"/>
        <w:lang w:val="en-US" w:eastAsia="zh-CN" w:bidi="ar-SA"/>
      </w:rPr>
    </w:lvl>
    <w:lvl w:ilvl="3" w:tentative="0">
      <w:start w:val="0"/>
      <w:numFmt w:val="bullet"/>
      <w:lvlText w:val="•"/>
      <w:lvlJc w:val="left"/>
      <w:pPr>
        <w:ind w:left="2881" w:hanging="420"/>
      </w:pPr>
      <w:rPr>
        <w:rFonts w:hint="default"/>
        <w:lang w:val="en-US" w:eastAsia="zh-CN" w:bidi="ar-SA"/>
      </w:rPr>
    </w:lvl>
    <w:lvl w:ilvl="4" w:tentative="0">
      <w:start w:val="0"/>
      <w:numFmt w:val="bullet"/>
      <w:lvlText w:val="•"/>
      <w:lvlJc w:val="left"/>
      <w:pPr>
        <w:ind w:left="3882" w:hanging="420"/>
      </w:pPr>
      <w:rPr>
        <w:rFonts w:hint="default"/>
        <w:lang w:val="en-US" w:eastAsia="zh-CN" w:bidi="ar-SA"/>
      </w:rPr>
    </w:lvl>
    <w:lvl w:ilvl="5" w:tentative="0">
      <w:start w:val="0"/>
      <w:numFmt w:val="bullet"/>
      <w:lvlText w:val="•"/>
      <w:lvlJc w:val="left"/>
      <w:pPr>
        <w:ind w:left="4883" w:hanging="420"/>
      </w:pPr>
      <w:rPr>
        <w:rFonts w:hint="default"/>
        <w:lang w:val="en-US" w:eastAsia="zh-CN" w:bidi="ar-SA"/>
      </w:rPr>
    </w:lvl>
    <w:lvl w:ilvl="6" w:tentative="0">
      <w:start w:val="0"/>
      <w:numFmt w:val="bullet"/>
      <w:lvlText w:val="•"/>
      <w:lvlJc w:val="left"/>
      <w:pPr>
        <w:ind w:left="5883" w:hanging="420"/>
      </w:pPr>
      <w:rPr>
        <w:rFonts w:hint="default"/>
        <w:lang w:val="en-US" w:eastAsia="zh-CN" w:bidi="ar-SA"/>
      </w:rPr>
    </w:lvl>
    <w:lvl w:ilvl="7" w:tentative="0">
      <w:start w:val="0"/>
      <w:numFmt w:val="bullet"/>
      <w:lvlText w:val="•"/>
      <w:lvlJc w:val="left"/>
      <w:pPr>
        <w:ind w:left="6884" w:hanging="420"/>
      </w:pPr>
      <w:rPr>
        <w:rFonts w:hint="default"/>
        <w:lang w:val="en-US" w:eastAsia="zh-CN" w:bidi="ar-SA"/>
      </w:rPr>
    </w:lvl>
    <w:lvl w:ilvl="8" w:tentative="0">
      <w:start w:val="0"/>
      <w:numFmt w:val="bullet"/>
      <w:lvlText w:val="•"/>
      <w:lvlJc w:val="left"/>
      <w:pPr>
        <w:ind w:left="7885" w:hanging="420"/>
      </w:pPr>
      <w:rPr>
        <w:rFonts w:hint="default"/>
        <w:lang w:val="en-US" w:eastAsia="zh-CN" w:bidi="ar-SA"/>
      </w:rPr>
    </w:lvl>
  </w:abstractNum>
  <w:abstractNum w:abstractNumId="24">
    <w:nsid w:val="4D4DC07F"/>
    <w:multiLevelType w:val="multilevel"/>
    <w:tmpl w:val="4D4DC07F"/>
    <w:lvl w:ilvl="0" w:tentative="0">
      <w:start w:val="1"/>
      <w:numFmt w:val="decimal"/>
      <w:lvlText w:val="%1."/>
      <w:lvlJc w:val="left"/>
      <w:pPr>
        <w:ind w:left="984" w:hanging="420"/>
        <w:jc w:val="left"/>
      </w:pPr>
      <w:rPr>
        <w:rFonts w:hint="default" w:ascii="宋体" w:hAnsi="宋体" w:eastAsia="宋体" w:cs="宋体"/>
        <w:spacing w:val="0"/>
        <w:w w:val="99"/>
        <w:sz w:val="21"/>
        <w:szCs w:val="21"/>
        <w:lang w:val="en-US" w:eastAsia="zh-CN" w:bidi="ar-SA"/>
      </w:rPr>
    </w:lvl>
    <w:lvl w:ilvl="1" w:tentative="0">
      <w:start w:val="1"/>
      <w:numFmt w:val="upperLetter"/>
      <w:lvlText w:val="%2."/>
      <w:lvlJc w:val="left"/>
      <w:pPr>
        <w:ind w:left="1612" w:hanging="315"/>
        <w:jc w:val="left"/>
      </w:pPr>
      <w:rPr>
        <w:rFonts w:hint="default" w:ascii="宋体" w:hAnsi="宋体" w:eastAsia="宋体" w:cs="宋体"/>
        <w:spacing w:val="0"/>
        <w:w w:val="99"/>
        <w:sz w:val="21"/>
        <w:szCs w:val="21"/>
        <w:lang w:val="en-US" w:eastAsia="zh-CN" w:bidi="ar-SA"/>
      </w:rPr>
    </w:lvl>
    <w:lvl w:ilvl="2" w:tentative="0">
      <w:start w:val="0"/>
      <w:numFmt w:val="bullet"/>
      <w:lvlText w:val="•"/>
      <w:lvlJc w:val="left"/>
      <w:pPr>
        <w:ind w:left="1400" w:hanging="315"/>
      </w:pPr>
      <w:rPr>
        <w:rFonts w:hint="default"/>
        <w:lang w:val="en-US" w:eastAsia="zh-CN" w:bidi="ar-SA"/>
      </w:rPr>
    </w:lvl>
    <w:lvl w:ilvl="3" w:tentative="0">
      <w:start w:val="0"/>
      <w:numFmt w:val="bullet"/>
      <w:lvlText w:val="•"/>
      <w:lvlJc w:val="left"/>
      <w:pPr>
        <w:ind w:left="1500" w:hanging="315"/>
      </w:pPr>
      <w:rPr>
        <w:rFonts w:hint="default"/>
        <w:lang w:val="en-US" w:eastAsia="zh-CN" w:bidi="ar-SA"/>
      </w:rPr>
    </w:lvl>
    <w:lvl w:ilvl="4" w:tentative="0">
      <w:start w:val="0"/>
      <w:numFmt w:val="bullet"/>
      <w:lvlText w:val="•"/>
      <w:lvlJc w:val="left"/>
      <w:pPr>
        <w:ind w:left="1620" w:hanging="315"/>
      </w:pPr>
      <w:rPr>
        <w:rFonts w:hint="default"/>
        <w:lang w:val="en-US" w:eastAsia="zh-CN" w:bidi="ar-SA"/>
      </w:rPr>
    </w:lvl>
    <w:lvl w:ilvl="5" w:tentative="0">
      <w:start w:val="0"/>
      <w:numFmt w:val="bullet"/>
      <w:lvlText w:val="•"/>
      <w:lvlJc w:val="left"/>
      <w:pPr>
        <w:ind w:left="2997" w:hanging="315"/>
      </w:pPr>
      <w:rPr>
        <w:rFonts w:hint="default"/>
        <w:lang w:val="en-US" w:eastAsia="zh-CN" w:bidi="ar-SA"/>
      </w:rPr>
    </w:lvl>
    <w:lvl w:ilvl="6" w:tentative="0">
      <w:start w:val="0"/>
      <w:numFmt w:val="bullet"/>
      <w:lvlText w:val="•"/>
      <w:lvlJc w:val="left"/>
      <w:pPr>
        <w:ind w:left="4375" w:hanging="315"/>
      </w:pPr>
      <w:rPr>
        <w:rFonts w:hint="default"/>
        <w:lang w:val="en-US" w:eastAsia="zh-CN" w:bidi="ar-SA"/>
      </w:rPr>
    </w:lvl>
    <w:lvl w:ilvl="7" w:tentative="0">
      <w:start w:val="0"/>
      <w:numFmt w:val="bullet"/>
      <w:lvlText w:val="•"/>
      <w:lvlJc w:val="left"/>
      <w:pPr>
        <w:ind w:left="5753" w:hanging="315"/>
      </w:pPr>
      <w:rPr>
        <w:rFonts w:hint="default"/>
        <w:lang w:val="en-US" w:eastAsia="zh-CN" w:bidi="ar-SA"/>
      </w:rPr>
    </w:lvl>
    <w:lvl w:ilvl="8" w:tentative="0">
      <w:start w:val="0"/>
      <w:numFmt w:val="bullet"/>
      <w:lvlText w:val="•"/>
      <w:lvlJc w:val="left"/>
      <w:pPr>
        <w:ind w:left="7131" w:hanging="315"/>
      </w:pPr>
      <w:rPr>
        <w:rFonts w:hint="default"/>
        <w:lang w:val="en-US" w:eastAsia="zh-CN" w:bidi="ar-SA"/>
      </w:rPr>
    </w:lvl>
  </w:abstractNum>
  <w:abstractNum w:abstractNumId="25">
    <w:nsid w:val="58765686"/>
    <w:multiLevelType w:val="multilevel"/>
    <w:tmpl w:val="58765686"/>
    <w:lvl w:ilvl="0" w:tentative="0">
      <w:start w:val="1"/>
      <w:numFmt w:val="decimal"/>
      <w:lvlText w:val="%1."/>
      <w:lvlJc w:val="left"/>
      <w:pPr>
        <w:ind w:left="878" w:hanging="420"/>
        <w:jc w:val="left"/>
      </w:pPr>
      <w:rPr>
        <w:rFonts w:hint="default" w:ascii="Times New Roman" w:hAnsi="Times New Roman" w:eastAsia="Times New Roman" w:cs="Times New Roman"/>
        <w:spacing w:val="0"/>
        <w:w w:val="59"/>
        <w:sz w:val="21"/>
        <w:szCs w:val="21"/>
        <w:lang w:val="en-US" w:eastAsia="zh-CN" w:bidi="ar-SA"/>
      </w:rPr>
    </w:lvl>
    <w:lvl w:ilvl="1" w:tentative="0">
      <w:start w:val="0"/>
      <w:numFmt w:val="bullet"/>
      <w:lvlText w:val="•"/>
      <w:lvlJc w:val="left"/>
      <w:pPr>
        <w:ind w:left="1780" w:hanging="420"/>
      </w:pPr>
      <w:rPr>
        <w:rFonts w:hint="default"/>
        <w:lang w:val="en-US" w:eastAsia="zh-CN" w:bidi="ar-SA"/>
      </w:rPr>
    </w:lvl>
    <w:lvl w:ilvl="2" w:tentative="0">
      <w:start w:val="0"/>
      <w:numFmt w:val="bullet"/>
      <w:lvlText w:val="•"/>
      <w:lvlJc w:val="left"/>
      <w:pPr>
        <w:ind w:left="2681" w:hanging="420"/>
      </w:pPr>
      <w:rPr>
        <w:rFonts w:hint="default"/>
        <w:lang w:val="en-US" w:eastAsia="zh-CN" w:bidi="ar-SA"/>
      </w:rPr>
    </w:lvl>
    <w:lvl w:ilvl="3" w:tentative="0">
      <w:start w:val="0"/>
      <w:numFmt w:val="bullet"/>
      <w:lvlText w:val="•"/>
      <w:lvlJc w:val="left"/>
      <w:pPr>
        <w:ind w:left="3582" w:hanging="420"/>
      </w:pPr>
      <w:rPr>
        <w:rFonts w:hint="default"/>
        <w:lang w:val="en-US" w:eastAsia="zh-CN" w:bidi="ar-SA"/>
      </w:rPr>
    </w:lvl>
    <w:lvl w:ilvl="4" w:tentative="0">
      <w:start w:val="0"/>
      <w:numFmt w:val="bullet"/>
      <w:lvlText w:val="•"/>
      <w:lvlJc w:val="left"/>
      <w:pPr>
        <w:ind w:left="4482" w:hanging="420"/>
      </w:pPr>
      <w:rPr>
        <w:rFonts w:hint="default"/>
        <w:lang w:val="en-US" w:eastAsia="zh-CN" w:bidi="ar-SA"/>
      </w:rPr>
    </w:lvl>
    <w:lvl w:ilvl="5" w:tentative="0">
      <w:start w:val="0"/>
      <w:numFmt w:val="bullet"/>
      <w:lvlText w:val="•"/>
      <w:lvlJc w:val="left"/>
      <w:pPr>
        <w:ind w:left="5383" w:hanging="420"/>
      </w:pPr>
      <w:rPr>
        <w:rFonts w:hint="default"/>
        <w:lang w:val="en-US" w:eastAsia="zh-CN" w:bidi="ar-SA"/>
      </w:rPr>
    </w:lvl>
    <w:lvl w:ilvl="6" w:tentative="0">
      <w:start w:val="0"/>
      <w:numFmt w:val="bullet"/>
      <w:lvlText w:val="•"/>
      <w:lvlJc w:val="left"/>
      <w:pPr>
        <w:ind w:left="6284" w:hanging="420"/>
      </w:pPr>
      <w:rPr>
        <w:rFonts w:hint="default"/>
        <w:lang w:val="en-US" w:eastAsia="zh-CN" w:bidi="ar-SA"/>
      </w:rPr>
    </w:lvl>
    <w:lvl w:ilvl="7" w:tentative="0">
      <w:start w:val="0"/>
      <w:numFmt w:val="bullet"/>
      <w:lvlText w:val="•"/>
      <w:lvlJc w:val="left"/>
      <w:pPr>
        <w:ind w:left="7184" w:hanging="420"/>
      </w:pPr>
      <w:rPr>
        <w:rFonts w:hint="default"/>
        <w:lang w:val="en-US" w:eastAsia="zh-CN" w:bidi="ar-SA"/>
      </w:rPr>
    </w:lvl>
    <w:lvl w:ilvl="8" w:tentative="0">
      <w:start w:val="0"/>
      <w:numFmt w:val="bullet"/>
      <w:lvlText w:val="•"/>
      <w:lvlJc w:val="left"/>
      <w:pPr>
        <w:ind w:left="8085" w:hanging="420"/>
      </w:pPr>
      <w:rPr>
        <w:rFonts w:hint="default"/>
        <w:lang w:val="en-US" w:eastAsia="zh-CN" w:bidi="ar-SA"/>
      </w:rPr>
    </w:lvl>
  </w:abstractNum>
  <w:abstractNum w:abstractNumId="26">
    <w:nsid w:val="59ADCABA"/>
    <w:multiLevelType w:val="multilevel"/>
    <w:tmpl w:val="59ADCABA"/>
    <w:lvl w:ilvl="0" w:tentative="0">
      <w:start w:val="7"/>
      <w:numFmt w:val="decimal"/>
      <w:lvlText w:val="%1."/>
      <w:lvlJc w:val="left"/>
      <w:pPr>
        <w:ind w:left="879" w:hanging="419"/>
        <w:jc w:val="left"/>
      </w:pPr>
      <w:rPr>
        <w:rFonts w:hint="default" w:ascii="宋体" w:hAnsi="宋体" w:eastAsia="宋体" w:cs="宋体"/>
        <w:w w:val="99"/>
        <w:sz w:val="21"/>
        <w:szCs w:val="21"/>
        <w:lang w:val="en-US" w:eastAsia="zh-CN" w:bidi="ar-SA"/>
      </w:rPr>
    </w:lvl>
    <w:lvl w:ilvl="1" w:tentative="0">
      <w:start w:val="1"/>
      <w:numFmt w:val="upperLetter"/>
      <w:lvlText w:val="%2."/>
      <w:lvlJc w:val="left"/>
      <w:pPr>
        <w:ind w:left="1192" w:hanging="315"/>
        <w:jc w:val="right"/>
      </w:pPr>
      <w:rPr>
        <w:rFonts w:hint="default" w:ascii="宋体" w:hAnsi="宋体" w:eastAsia="宋体" w:cs="宋体"/>
        <w:spacing w:val="0"/>
        <w:w w:val="99"/>
        <w:sz w:val="21"/>
        <w:szCs w:val="21"/>
        <w:lang w:val="en-US" w:eastAsia="zh-CN" w:bidi="ar-SA"/>
      </w:rPr>
    </w:lvl>
    <w:lvl w:ilvl="2" w:tentative="0">
      <w:start w:val="0"/>
      <w:numFmt w:val="bullet"/>
      <w:lvlText w:val="•"/>
      <w:lvlJc w:val="left"/>
      <w:pPr>
        <w:ind w:left="1200" w:hanging="315"/>
      </w:pPr>
      <w:rPr>
        <w:rFonts w:hint="default"/>
        <w:lang w:val="en-US" w:eastAsia="zh-CN" w:bidi="ar-SA"/>
      </w:rPr>
    </w:lvl>
    <w:lvl w:ilvl="3" w:tentative="0">
      <w:start w:val="0"/>
      <w:numFmt w:val="bullet"/>
      <w:lvlText w:val="•"/>
      <w:lvlJc w:val="left"/>
      <w:pPr>
        <w:ind w:left="1300" w:hanging="315"/>
      </w:pPr>
      <w:rPr>
        <w:rFonts w:hint="default"/>
        <w:lang w:val="en-US" w:eastAsia="zh-CN" w:bidi="ar-SA"/>
      </w:rPr>
    </w:lvl>
    <w:lvl w:ilvl="4" w:tentative="0">
      <w:start w:val="0"/>
      <w:numFmt w:val="bullet"/>
      <w:lvlText w:val="•"/>
      <w:lvlJc w:val="left"/>
      <w:pPr>
        <w:ind w:left="1400" w:hanging="315"/>
      </w:pPr>
      <w:rPr>
        <w:rFonts w:hint="default"/>
        <w:lang w:val="en-US" w:eastAsia="zh-CN" w:bidi="ar-SA"/>
      </w:rPr>
    </w:lvl>
    <w:lvl w:ilvl="5" w:tentative="0">
      <w:start w:val="0"/>
      <w:numFmt w:val="bullet"/>
      <w:lvlText w:val="•"/>
      <w:lvlJc w:val="left"/>
      <w:pPr>
        <w:ind w:left="1420" w:hanging="315"/>
      </w:pPr>
      <w:rPr>
        <w:rFonts w:hint="default"/>
        <w:lang w:val="en-US" w:eastAsia="zh-CN" w:bidi="ar-SA"/>
      </w:rPr>
    </w:lvl>
    <w:lvl w:ilvl="6" w:tentative="0">
      <w:start w:val="0"/>
      <w:numFmt w:val="bullet"/>
      <w:lvlText w:val="•"/>
      <w:lvlJc w:val="left"/>
      <w:pPr>
        <w:ind w:left="1458" w:hanging="315"/>
      </w:pPr>
      <w:rPr>
        <w:rFonts w:hint="default"/>
        <w:lang w:val="en-US" w:eastAsia="zh-CN" w:bidi="ar-SA"/>
      </w:rPr>
    </w:lvl>
    <w:lvl w:ilvl="7" w:tentative="0">
      <w:start w:val="0"/>
      <w:numFmt w:val="bullet"/>
      <w:lvlText w:val="•"/>
      <w:lvlJc w:val="left"/>
      <w:pPr>
        <w:ind w:left="1496" w:hanging="315"/>
      </w:pPr>
      <w:rPr>
        <w:rFonts w:hint="default"/>
        <w:lang w:val="en-US" w:eastAsia="zh-CN" w:bidi="ar-SA"/>
      </w:rPr>
    </w:lvl>
    <w:lvl w:ilvl="8" w:tentative="0">
      <w:start w:val="0"/>
      <w:numFmt w:val="bullet"/>
      <w:lvlText w:val="•"/>
      <w:lvlJc w:val="left"/>
      <w:pPr>
        <w:ind w:left="1534" w:hanging="315"/>
      </w:pPr>
      <w:rPr>
        <w:rFonts w:hint="default"/>
        <w:lang w:val="en-US" w:eastAsia="zh-CN" w:bidi="ar-SA"/>
      </w:rPr>
    </w:lvl>
  </w:abstractNum>
  <w:abstractNum w:abstractNumId="27">
    <w:nsid w:val="5A241D34"/>
    <w:multiLevelType w:val="multilevel"/>
    <w:tmpl w:val="5A241D34"/>
    <w:lvl w:ilvl="0" w:tentative="0">
      <w:start w:val="1"/>
      <w:numFmt w:val="decimal"/>
      <w:lvlText w:val="%1."/>
      <w:lvlJc w:val="left"/>
      <w:pPr>
        <w:ind w:left="1192" w:hanging="629"/>
        <w:jc w:val="left"/>
      </w:pPr>
      <w:rPr>
        <w:rFonts w:hint="default" w:ascii="宋体" w:hAnsi="宋体" w:eastAsia="宋体" w:cs="宋体"/>
        <w:spacing w:val="0"/>
        <w:w w:val="99"/>
        <w:sz w:val="21"/>
        <w:szCs w:val="21"/>
        <w:lang w:val="en-US" w:eastAsia="zh-CN" w:bidi="ar-SA"/>
      </w:rPr>
    </w:lvl>
    <w:lvl w:ilvl="1" w:tentative="0">
      <w:start w:val="1"/>
      <w:numFmt w:val="upperLetter"/>
      <w:lvlText w:val="%2."/>
      <w:lvlJc w:val="left"/>
      <w:pPr>
        <w:ind w:left="1404" w:hanging="212"/>
        <w:jc w:val="left"/>
      </w:pPr>
      <w:rPr>
        <w:rFonts w:hint="default" w:ascii="宋体" w:hAnsi="宋体" w:eastAsia="宋体" w:cs="宋体"/>
        <w:spacing w:val="1"/>
        <w:w w:val="99"/>
        <w:sz w:val="19"/>
        <w:szCs w:val="19"/>
        <w:lang w:val="en-US" w:eastAsia="zh-CN" w:bidi="ar-SA"/>
      </w:rPr>
    </w:lvl>
    <w:lvl w:ilvl="2" w:tentative="0">
      <w:start w:val="0"/>
      <w:numFmt w:val="bullet"/>
      <w:lvlText w:val="•"/>
      <w:lvlJc w:val="left"/>
      <w:pPr>
        <w:ind w:left="1500" w:hanging="212"/>
      </w:pPr>
      <w:rPr>
        <w:rFonts w:hint="default"/>
        <w:lang w:val="en-US" w:eastAsia="zh-CN" w:bidi="ar-SA"/>
      </w:rPr>
    </w:lvl>
    <w:lvl w:ilvl="3" w:tentative="0">
      <w:start w:val="0"/>
      <w:numFmt w:val="bullet"/>
      <w:lvlText w:val="•"/>
      <w:lvlJc w:val="left"/>
      <w:pPr>
        <w:ind w:left="1620" w:hanging="212"/>
      </w:pPr>
      <w:rPr>
        <w:rFonts w:hint="default"/>
        <w:lang w:val="en-US" w:eastAsia="zh-CN" w:bidi="ar-SA"/>
      </w:rPr>
    </w:lvl>
    <w:lvl w:ilvl="4" w:tentative="0">
      <w:start w:val="0"/>
      <w:numFmt w:val="bullet"/>
      <w:lvlText w:val="•"/>
      <w:lvlJc w:val="left"/>
      <w:pPr>
        <w:ind w:left="2801" w:hanging="212"/>
      </w:pPr>
      <w:rPr>
        <w:rFonts w:hint="default"/>
        <w:lang w:val="en-US" w:eastAsia="zh-CN" w:bidi="ar-SA"/>
      </w:rPr>
    </w:lvl>
    <w:lvl w:ilvl="5" w:tentative="0">
      <w:start w:val="0"/>
      <w:numFmt w:val="bullet"/>
      <w:lvlText w:val="•"/>
      <w:lvlJc w:val="left"/>
      <w:pPr>
        <w:ind w:left="3982" w:hanging="212"/>
      </w:pPr>
      <w:rPr>
        <w:rFonts w:hint="default"/>
        <w:lang w:val="en-US" w:eastAsia="zh-CN" w:bidi="ar-SA"/>
      </w:rPr>
    </w:lvl>
    <w:lvl w:ilvl="6" w:tentative="0">
      <w:start w:val="0"/>
      <w:numFmt w:val="bullet"/>
      <w:lvlText w:val="•"/>
      <w:lvlJc w:val="left"/>
      <w:pPr>
        <w:ind w:left="5163" w:hanging="212"/>
      </w:pPr>
      <w:rPr>
        <w:rFonts w:hint="default"/>
        <w:lang w:val="en-US" w:eastAsia="zh-CN" w:bidi="ar-SA"/>
      </w:rPr>
    </w:lvl>
    <w:lvl w:ilvl="7" w:tentative="0">
      <w:start w:val="0"/>
      <w:numFmt w:val="bullet"/>
      <w:lvlText w:val="•"/>
      <w:lvlJc w:val="left"/>
      <w:pPr>
        <w:ind w:left="6344" w:hanging="212"/>
      </w:pPr>
      <w:rPr>
        <w:rFonts w:hint="default"/>
        <w:lang w:val="en-US" w:eastAsia="zh-CN" w:bidi="ar-SA"/>
      </w:rPr>
    </w:lvl>
    <w:lvl w:ilvl="8" w:tentative="0">
      <w:start w:val="0"/>
      <w:numFmt w:val="bullet"/>
      <w:lvlText w:val="•"/>
      <w:lvlJc w:val="left"/>
      <w:pPr>
        <w:ind w:left="7525" w:hanging="212"/>
      </w:pPr>
      <w:rPr>
        <w:rFonts w:hint="default"/>
        <w:lang w:val="en-US" w:eastAsia="zh-CN" w:bidi="ar-SA"/>
      </w:rPr>
    </w:lvl>
  </w:abstractNum>
  <w:abstractNum w:abstractNumId="28">
    <w:nsid w:val="60382F6E"/>
    <w:multiLevelType w:val="multilevel"/>
    <w:tmpl w:val="60382F6E"/>
    <w:lvl w:ilvl="0" w:tentative="0">
      <w:start w:val="13"/>
      <w:numFmt w:val="decimal"/>
      <w:lvlText w:val="%1."/>
      <w:lvlJc w:val="left"/>
      <w:pPr>
        <w:ind w:left="878" w:hanging="420"/>
        <w:jc w:val="left"/>
      </w:pPr>
      <w:rPr>
        <w:rFonts w:hint="default" w:ascii="宋体" w:hAnsi="宋体" w:eastAsia="宋体" w:cs="宋体"/>
        <w:spacing w:val="-2"/>
        <w:w w:val="99"/>
        <w:sz w:val="19"/>
        <w:szCs w:val="19"/>
        <w:lang w:val="en-US" w:eastAsia="zh-CN" w:bidi="ar-SA"/>
      </w:rPr>
    </w:lvl>
    <w:lvl w:ilvl="1" w:tentative="0">
      <w:start w:val="0"/>
      <w:numFmt w:val="bullet"/>
      <w:lvlText w:val="•"/>
      <w:lvlJc w:val="left"/>
      <w:pPr>
        <w:ind w:left="880" w:hanging="420"/>
      </w:pPr>
      <w:rPr>
        <w:rFonts w:hint="default"/>
        <w:lang w:val="en-US" w:eastAsia="zh-CN" w:bidi="ar-SA"/>
      </w:rPr>
    </w:lvl>
    <w:lvl w:ilvl="2" w:tentative="0">
      <w:start w:val="0"/>
      <w:numFmt w:val="bullet"/>
      <w:lvlText w:val="•"/>
      <w:lvlJc w:val="left"/>
      <w:pPr>
        <w:ind w:left="1400" w:hanging="420"/>
      </w:pPr>
      <w:rPr>
        <w:rFonts w:hint="default"/>
        <w:lang w:val="en-US" w:eastAsia="zh-CN" w:bidi="ar-SA"/>
      </w:rPr>
    </w:lvl>
    <w:lvl w:ilvl="3" w:tentative="0">
      <w:start w:val="0"/>
      <w:numFmt w:val="bullet"/>
      <w:lvlText w:val="•"/>
      <w:lvlJc w:val="left"/>
      <w:pPr>
        <w:ind w:left="2460" w:hanging="420"/>
      </w:pPr>
      <w:rPr>
        <w:rFonts w:hint="default"/>
        <w:lang w:val="en-US" w:eastAsia="zh-CN" w:bidi="ar-SA"/>
      </w:rPr>
    </w:lvl>
    <w:lvl w:ilvl="4" w:tentative="0">
      <w:start w:val="0"/>
      <w:numFmt w:val="bullet"/>
      <w:lvlText w:val="•"/>
      <w:lvlJc w:val="left"/>
      <w:pPr>
        <w:ind w:left="3521" w:hanging="420"/>
      </w:pPr>
      <w:rPr>
        <w:rFonts w:hint="default"/>
        <w:lang w:val="en-US" w:eastAsia="zh-CN" w:bidi="ar-SA"/>
      </w:rPr>
    </w:lvl>
    <w:lvl w:ilvl="5" w:tentative="0">
      <w:start w:val="0"/>
      <w:numFmt w:val="bullet"/>
      <w:lvlText w:val="•"/>
      <w:lvlJc w:val="left"/>
      <w:pPr>
        <w:ind w:left="4582" w:hanging="420"/>
      </w:pPr>
      <w:rPr>
        <w:rFonts w:hint="default"/>
        <w:lang w:val="en-US" w:eastAsia="zh-CN" w:bidi="ar-SA"/>
      </w:rPr>
    </w:lvl>
    <w:lvl w:ilvl="6" w:tentative="0">
      <w:start w:val="0"/>
      <w:numFmt w:val="bullet"/>
      <w:lvlText w:val="•"/>
      <w:lvlJc w:val="left"/>
      <w:pPr>
        <w:ind w:left="5643" w:hanging="420"/>
      </w:pPr>
      <w:rPr>
        <w:rFonts w:hint="default"/>
        <w:lang w:val="en-US" w:eastAsia="zh-CN" w:bidi="ar-SA"/>
      </w:rPr>
    </w:lvl>
    <w:lvl w:ilvl="7" w:tentative="0">
      <w:start w:val="0"/>
      <w:numFmt w:val="bullet"/>
      <w:lvlText w:val="•"/>
      <w:lvlJc w:val="left"/>
      <w:pPr>
        <w:ind w:left="6704" w:hanging="420"/>
      </w:pPr>
      <w:rPr>
        <w:rFonts w:hint="default"/>
        <w:lang w:val="en-US" w:eastAsia="zh-CN" w:bidi="ar-SA"/>
      </w:rPr>
    </w:lvl>
    <w:lvl w:ilvl="8" w:tentative="0">
      <w:start w:val="0"/>
      <w:numFmt w:val="bullet"/>
      <w:lvlText w:val="•"/>
      <w:lvlJc w:val="left"/>
      <w:pPr>
        <w:ind w:left="7765" w:hanging="420"/>
      </w:pPr>
      <w:rPr>
        <w:rFonts w:hint="default"/>
        <w:lang w:val="en-US" w:eastAsia="zh-CN" w:bidi="ar-SA"/>
      </w:rPr>
    </w:lvl>
  </w:abstractNum>
  <w:abstractNum w:abstractNumId="29">
    <w:nsid w:val="629F7852"/>
    <w:multiLevelType w:val="multilevel"/>
    <w:tmpl w:val="629F7852"/>
    <w:lvl w:ilvl="0" w:tentative="0">
      <w:start w:val="1"/>
      <w:numFmt w:val="decimal"/>
      <w:lvlText w:val="%1."/>
      <w:lvlJc w:val="left"/>
      <w:pPr>
        <w:ind w:left="878" w:hanging="420"/>
        <w:jc w:val="left"/>
      </w:pPr>
      <w:rPr>
        <w:rFonts w:hint="default"/>
        <w:spacing w:val="0"/>
        <w:w w:val="66"/>
        <w:lang w:val="en-US" w:eastAsia="zh-CN" w:bidi="ar-SA"/>
      </w:rPr>
    </w:lvl>
    <w:lvl w:ilvl="1" w:tentative="0">
      <w:start w:val="1"/>
      <w:numFmt w:val="upperLetter"/>
      <w:lvlText w:val="%2."/>
      <w:lvlJc w:val="left"/>
      <w:pPr>
        <w:ind w:left="1612" w:hanging="315"/>
        <w:jc w:val="left"/>
      </w:pPr>
      <w:rPr>
        <w:rFonts w:hint="default" w:ascii="宋体" w:hAnsi="宋体" w:eastAsia="宋体" w:cs="宋体"/>
        <w:spacing w:val="0"/>
        <w:w w:val="99"/>
        <w:sz w:val="21"/>
        <w:szCs w:val="21"/>
        <w:lang w:val="en-US" w:eastAsia="zh-CN" w:bidi="ar-SA"/>
      </w:rPr>
    </w:lvl>
    <w:lvl w:ilvl="2" w:tentative="0">
      <w:start w:val="0"/>
      <w:numFmt w:val="bullet"/>
      <w:lvlText w:val="•"/>
      <w:lvlJc w:val="left"/>
      <w:pPr>
        <w:ind w:left="1500" w:hanging="315"/>
      </w:pPr>
      <w:rPr>
        <w:rFonts w:hint="default"/>
        <w:lang w:val="en-US" w:eastAsia="zh-CN" w:bidi="ar-SA"/>
      </w:rPr>
    </w:lvl>
    <w:lvl w:ilvl="3" w:tentative="0">
      <w:start w:val="0"/>
      <w:numFmt w:val="bullet"/>
      <w:lvlText w:val="•"/>
      <w:lvlJc w:val="left"/>
      <w:pPr>
        <w:ind w:left="1620" w:hanging="315"/>
      </w:pPr>
      <w:rPr>
        <w:rFonts w:hint="default"/>
        <w:lang w:val="en-US" w:eastAsia="zh-CN" w:bidi="ar-SA"/>
      </w:rPr>
    </w:lvl>
    <w:lvl w:ilvl="4" w:tentative="0">
      <w:start w:val="0"/>
      <w:numFmt w:val="bullet"/>
      <w:lvlText w:val="•"/>
      <w:lvlJc w:val="left"/>
      <w:pPr>
        <w:ind w:left="2801" w:hanging="315"/>
      </w:pPr>
      <w:rPr>
        <w:rFonts w:hint="default"/>
        <w:lang w:val="en-US" w:eastAsia="zh-CN" w:bidi="ar-SA"/>
      </w:rPr>
    </w:lvl>
    <w:lvl w:ilvl="5" w:tentative="0">
      <w:start w:val="0"/>
      <w:numFmt w:val="bullet"/>
      <w:lvlText w:val="•"/>
      <w:lvlJc w:val="left"/>
      <w:pPr>
        <w:ind w:left="3982" w:hanging="315"/>
      </w:pPr>
      <w:rPr>
        <w:rFonts w:hint="default"/>
        <w:lang w:val="en-US" w:eastAsia="zh-CN" w:bidi="ar-SA"/>
      </w:rPr>
    </w:lvl>
    <w:lvl w:ilvl="6" w:tentative="0">
      <w:start w:val="0"/>
      <w:numFmt w:val="bullet"/>
      <w:lvlText w:val="•"/>
      <w:lvlJc w:val="left"/>
      <w:pPr>
        <w:ind w:left="5163" w:hanging="315"/>
      </w:pPr>
      <w:rPr>
        <w:rFonts w:hint="default"/>
        <w:lang w:val="en-US" w:eastAsia="zh-CN" w:bidi="ar-SA"/>
      </w:rPr>
    </w:lvl>
    <w:lvl w:ilvl="7" w:tentative="0">
      <w:start w:val="0"/>
      <w:numFmt w:val="bullet"/>
      <w:lvlText w:val="•"/>
      <w:lvlJc w:val="left"/>
      <w:pPr>
        <w:ind w:left="6344" w:hanging="315"/>
      </w:pPr>
      <w:rPr>
        <w:rFonts w:hint="default"/>
        <w:lang w:val="en-US" w:eastAsia="zh-CN" w:bidi="ar-SA"/>
      </w:rPr>
    </w:lvl>
    <w:lvl w:ilvl="8" w:tentative="0">
      <w:start w:val="0"/>
      <w:numFmt w:val="bullet"/>
      <w:lvlText w:val="•"/>
      <w:lvlJc w:val="left"/>
      <w:pPr>
        <w:ind w:left="7525" w:hanging="315"/>
      </w:pPr>
      <w:rPr>
        <w:rFonts w:hint="default"/>
        <w:lang w:val="en-US" w:eastAsia="zh-CN" w:bidi="ar-SA"/>
      </w:rPr>
    </w:lvl>
  </w:abstractNum>
  <w:abstractNum w:abstractNumId="30">
    <w:nsid w:val="72183CF9"/>
    <w:multiLevelType w:val="multilevel"/>
    <w:tmpl w:val="72183CF9"/>
    <w:lvl w:ilvl="0" w:tentative="0">
      <w:start w:val="1"/>
      <w:numFmt w:val="decimal"/>
      <w:lvlText w:val="%1."/>
      <w:lvlJc w:val="left"/>
      <w:pPr>
        <w:ind w:left="879" w:hanging="419"/>
        <w:jc w:val="left"/>
      </w:pPr>
      <w:rPr>
        <w:rFonts w:hint="default"/>
        <w:w w:val="99"/>
        <w:lang w:val="en-US" w:eastAsia="zh-CN" w:bidi="ar-SA"/>
      </w:rPr>
    </w:lvl>
    <w:lvl w:ilvl="1" w:tentative="0">
      <w:start w:val="1"/>
      <w:numFmt w:val="upperLetter"/>
      <w:lvlText w:val="%2."/>
      <w:lvlJc w:val="left"/>
      <w:pPr>
        <w:ind w:left="1299" w:hanging="314"/>
        <w:jc w:val="left"/>
      </w:pPr>
      <w:rPr>
        <w:rFonts w:hint="default" w:ascii="宋体" w:hAnsi="宋体" w:eastAsia="宋体" w:cs="宋体"/>
        <w:w w:val="98"/>
        <w:sz w:val="21"/>
        <w:szCs w:val="21"/>
        <w:lang w:val="en-US" w:eastAsia="zh-CN" w:bidi="ar-SA"/>
      </w:rPr>
    </w:lvl>
    <w:lvl w:ilvl="2" w:tentative="0">
      <w:start w:val="0"/>
      <w:numFmt w:val="bullet"/>
      <w:lvlText w:val="•"/>
      <w:lvlJc w:val="left"/>
      <w:pPr>
        <w:ind w:left="1180" w:hanging="314"/>
      </w:pPr>
      <w:rPr>
        <w:rFonts w:hint="default"/>
        <w:lang w:val="en-US" w:eastAsia="zh-CN" w:bidi="ar-SA"/>
      </w:rPr>
    </w:lvl>
    <w:lvl w:ilvl="3" w:tentative="0">
      <w:start w:val="0"/>
      <w:numFmt w:val="bullet"/>
      <w:lvlText w:val="•"/>
      <w:lvlJc w:val="left"/>
      <w:pPr>
        <w:ind w:left="1200" w:hanging="314"/>
      </w:pPr>
      <w:rPr>
        <w:rFonts w:hint="default"/>
        <w:lang w:val="en-US" w:eastAsia="zh-CN" w:bidi="ar-SA"/>
      </w:rPr>
    </w:lvl>
    <w:lvl w:ilvl="4" w:tentative="0">
      <w:start w:val="0"/>
      <w:numFmt w:val="bullet"/>
      <w:lvlText w:val="•"/>
      <w:lvlJc w:val="left"/>
      <w:pPr>
        <w:ind w:left="1300" w:hanging="314"/>
      </w:pPr>
      <w:rPr>
        <w:rFonts w:hint="default"/>
        <w:lang w:val="en-US" w:eastAsia="zh-CN" w:bidi="ar-SA"/>
      </w:rPr>
    </w:lvl>
    <w:lvl w:ilvl="5" w:tentative="0">
      <w:start w:val="0"/>
      <w:numFmt w:val="bullet"/>
      <w:lvlText w:val="•"/>
      <w:lvlJc w:val="left"/>
      <w:pPr>
        <w:ind w:left="1420" w:hanging="314"/>
      </w:pPr>
      <w:rPr>
        <w:rFonts w:hint="default"/>
        <w:lang w:val="en-US" w:eastAsia="zh-CN" w:bidi="ar-SA"/>
      </w:rPr>
    </w:lvl>
    <w:lvl w:ilvl="6" w:tentative="0">
      <w:start w:val="0"/>
      <w:numFmt w:val="bullet"/>
      <w:lvlText w:val="•"/>
      <w:lvlJc w:val="left"/>
      <w:pPr>
        <w:ind w:left="1541" w:hanging="314"/>
      </w:pPr>
      <w:rPr>
        <w:rFonts w:hint="default"/>
        <w:lang w:val="en-US" w:eastAsia="zh-CN" w:bidi="ar-SA"/>
      </w:rPr>
    </w:lvl>
    <w:lvl w:ilvl="7" w:tentative="0">
      <w:start w:val="0"/>
      <w:numFmt w:val="bullet"/>
      <w:lvlText w:val="•"/>
      <w:lvlJc w:val="left"/>
      <w:pPr>
        <w:ind w:left="1661" w:hanging="314"/>
      </w:pPr>
      <w:rPr>
        <w:rFonts w:hint="default"/>
        <w:lang w:val="en-US" w:eastAsia="zh-CN" w:bidi="ar-SA"/>
      </w:rPr>
    </w:lvl>
    <w:lvl w:ilvl="8" w:tentative="0">
      <w:start w:val="0"/>
      <w:numFmt w:val="bullet"/>
      <w:lvlText w:val="•"/>
      <w:lvlJc w:val="left"/>
      <w:pPr>
        <w:ind w:left="1782" w:hanging="314"/>
      </w:pPr>
      <w:rPr>
        <w:rFonts w:hint="default"/>
        <w:lang w:val="en-US" w:eastAsia="zh-CN" w:bidi="ar-SA"/>
      </w:rPr>
    </w:lvl>
  </w:abstractNum>
  <w:abstractNum w:abstractNumId="31">
    <w:nsid w:val="77ECEA79"/>
    <w:multiLevelType w:val="multilevel"/>
    <w:tmpl w:val="77ECEA79"/>
    <w:lvl w:ilvl="0" w:tentative="0">
      <w:start w:val="1"/>
      <w:numFmt w:val="decimal"/>
      <w:lvlText w:val="%1."/>
      <w:lvlJc w:val="left"/>
      <w:pPr>
        <w:ind w:left="878" w:hanging="420"/>
        <w:jc w:val="left"/>
      </w:pPr>
      <w:rPr>
        <w:rFonts w:hint="default" w:ascii="宋体" w:hAnsi="宋体" w:eastAsia="宋体" w:cs="宋体"/>
        <w:spacing w:val="0"/>
        <w:w w:val="66"/>
        <w:sz w:val="21"/>
        <w:szCs w:val="21"/>
        <w:lang w:val="en-US" w:eastAsia="zh-CN" w:bidi="ar-SA"/>
      </w:rPr>
    </w:lvl>
    <w:lvl w:ilvl="1" w:tentative="0">
      <w:start w:val="0"/>
      <w:numFmt w:val="bullet"/>
      <w:lvlText w:val="•"/>
      <w:lvlJc w:val="left"/>
      <w:pPr>
        <w:ind w:left="1780" w:hanging="420"/>
      </w:pPr>
      <w:rPr>
        <w:rFonts w:hint="default"/>
        <w:lang w:val="en-US" w:eastAsia="zh-CN" w:bidi="ar-SA"/>
      </w:rPr>
    </w:lvl>
    <w:lvl w:ilvl="2" w:tentative="0">
      <w:start w:val="0"/>
      <w:numFmt w:val="bullet"/>
      <w:lvlText w:val="•"/>
      <w:lvlJc w:val="left"/>
      <w:pPr>
        <w:ind w:left="2681" w:hanging="420"/>
      </w:pPr>
      <w:rPr>
        <w:rFonts w:hint="default"/>
        <w:lang w:val="en-US" w:eastAsia="zh-CN" w:bidi="ar-SA"/>
      </w:rPr>
    </w:lvl>
    <w:lvl w:ilvl="3" w:tentative="0">
      <w:start w:val="0"/>
      <w:numFmt w:val="bullet"/>
      <w:lvlText w:val="•"/>
      <w:lvlJc w:val="left"/>
      <w:pPr>
        <w:ind w:left="3582" w:hanging="420"/>
      </w:pPr>
      <w:rPr>
        <w:rFonts w:hint="default"/>
        <w:lang w:val="en-US" w:eastAsia="zh-CN" w:bidi="ar-SA"/>
      </w:rPr>
    </w:lvl>
    <w:lvl w:ilvl="4" w:tentative="0">
      <w:start w:val="0"/>
      <w:numFmt w:val="bullet"/>
      <w:lvlText w:val="•"/>
      <w:lvlJc w:val="left"/>
      <w:pPr>
        <w:ind w:left="4482" w:hanging="420"/>
      </w:pPr>
      <w:rPr>
        <w:rFonts w:hint="default"/>
        <w:lang w:val="en-US" w:eastAsia="zh-CN" w:bidi="ar-SA"/>
      </w:rPr>
    </w:lvl>
    <w:lvl w:ilvl="5" w:tentative="0">
      <w:start w:val="0"/>
      <w:numFmt w:val="bullet"/>
      <w:lvlText w:val="•"/>
      <w:lvlJc w:val="left"/>
      <w:pPr>
        <w:ind w:left="5383" w:hanging="420"/>
      </w:pPr>
      <w:rPr>
        <w:rFonts w:hint="default"/>
        <w:lang w:val="en-US" w:eastAsia="zh-CN" w:bidi="ar-SA"/>
      </w:rPr>
    </w:lvl>
    <w:lvl w:ilvl="6" w:tentative="0">
      <w:start w:val="0"/>
      <w:numFmt w:val="bullet"/>
      <w:lvlText w:val="•"/>
      <w:lvlJc w:val="left"/>
      <w:pPr>
        <w:ind w:left="6284" w:hanging="420"/>
      </w:pPr>
      <w:rPr>
        <w:rFonts w:hint="default"/>
        <w:lang w:val="en-US" w:eastAsia="zh-CN" w:bidi="ar-SA"/>
      </w:rPr>
    </w:lvl>
    <w:lvl w:ilvl="7" w:tentative="0">
      <w:start w:val="0"/>
      <w:numFmt w:val="bullet"/>
      <w:lvlText w:val="•"/>
      <w:lvlJc w:val="left"/>
      <w:pPr>
        <w:ind w:left="7184" w:hanging="420"/>
      </w:pPr>
      <w:rPr>
        <w:rFonts w:hint="default"/>
        <w:lang w:val="en-US" w:eastAsia="zh-CN" w:bidi="ar-SA"/>
      </w:rPr>
    </w:lvl>
    <w:lvl w:ilvl="8" w:tentative="0">
      <w:start w:val="0"/>
      <w:numFmt w:val="bullet"/>
      <w:lvlText w:val="•"/>
      <w:lvlJc w:val="left"/>
      <w:pPr>
        <w:ind w:left="8085" w:hanging="420"/>
      </w:pPr>
      <w:rPr>
        <w:rFonts w:hint="default"/>
        <w:lang w:val="en-US" w:eastAsia="zh-CN" w:bidi="ar-SA"/>
      </w:rPr>
    </w:lvl>
  </w:abstractNum>
  <w:abstractNum w:abstractNumId="32">
    <w:nsid w:val="7C246926"/>
    <w:multiLevelType w:val="multilevel"/>
    <w:tmpl w:val="7C246926"/>
    <w:lvl w:ilvl="0" w:tentative="0">
      <w:start w:val="1"/>
      <w:numFmt w:val="decimal"/>
      <w:lvlText w:val="%1."/>
      <w:lvlJc w:val="left"/>
      <w:pPr>
        <w:ind w:left="720" w:hanging="262"/>
        <w:jc w:val="left"/>
      </w:pPr>
      <w:rPr>
        <w:rFonts w:hint="default"/>
        <w:spacing w:val="0"/>
        <w:w w:val="99"/>
        <w:lang w:val="en-US" w:eastAsia="zh-CN" w:bidi="ar-SA"/>
      </w:rPr>
    </w:lvl>
    <w:lvl w:ilvl="1" w:tentative="0">
      <w:start w:val="1"/>
      <w:numFmt w:val="upperLetter"/>
      <w:lvlText w:val="%2."/>
      <w:lvlJc w:val="left"/>
      <w:pPr>
        <w:ind w:left="1088" w:hanging="316"/>
        <w:jc w:val="left"/>
      </w:pPr>
      <w:rPr>
        <w:rFonts w:hint="default" w:ascii="宋体" w:hAnsi="宋体" w:eastAsia="宋体" w:cs="宋体"/>
        <w:spacing w:val="-1"/>
        <w:w w:val="99"/>
        <w:sz w:val="19"/>
        <w:szCs w:val="19"/>
        <w:lang w:val="en-US" w:eastAsia="zh-CN" w:bidi="ar-SA"/>
      </w:rPr>
    </w:lvl>
    <w:lvl w:ilvl="2" w:tentative="0">
      <w:start w:val="0"/>
      <w:numFmt w:val="bullet"/>
      <w:lvlText w:val="•"/>
      <w:lvlJc w:val="left"/>
      <w:pPr>
        <w:ind w:left="1200" w:hanging="316"/>
      </w:pPr>
      <w:rPr>
        <w:rFonts w:hint="default"/>
        <w:lang w:val="en-US" w:eastAsia="zh-CN" w:bidi="ar-SA"/>
      </w:rPr>
    </w:lvl>
    <w:lvl w:ilvl="3" w:tentative="0">
      <w:start w:val="0"/>
      <w:numFmt w:val="bullet"/>
      <w:lvlText w:val="•"/>
      <w:lvlJc w:val="left"/>
      <w:pPr>
        <w:ind w:left="1300" w:hanging="316"/>
      </w:pPr>
      <w:rPr>
        <w:rFonts w:hint="default"/>
        <w:lang w:val="en-US" w:eastAsia="zh-CN" w:bidi="ar-SA"/>
      </w:rPr>
    </w:lvl>
    <w:lvl w:ilvl="4" w:tentative="0">
      <w:start w:val="0"/>
      <w:numFmt w:val="bullet"/>
      <w:lvlText w:val="•"/>
      <w:lvlJc w:val="left"/>
      <w:pPr>
        <w:ind w:left="2526" w:hanging="316"/>
      </w:pPr>
      <w:rPr>
        <w:rFonts w:hint="default"/>
        <w:lang w:val="en-US" w:eastAsia="zh-CN" w:bidi="ar-SA"/>
      </w:rPr>
    </w:lvl>
    <w:lvl w:ilvl="5" w:tentative="0">
      <w:start w:val="0"/>
      <w:numFmt w:val="bullet"/>
      <w:lvlText w:val="•"/>
      <w:lvlJc w:val="left"/>
      <w:pPr>
        <w:ind w:left="3753" w:hanging="316"/>
      </w:pPr>
      <w:rPr>
        <w:rFonts w:hint="default"/>
        <w:lang w:val="en-US" w:eastAsia="zh-CN" w:bidi="ar-SA"/>
      </w:rPr>
    </w:lvl>
    <w:lvl w:ilvl="6" w:tentative="0">
      <w:start w:val="0"/>
      <w:numFmt w:val="bullet"/>
      <w:lvlText w:val="•"/>
      <w:lvlJc w:val="left"/>
      <w:pPr>
        <w:ind w:left="4980" w:hanging="316"/>
      </w:pPr>
      <w:rPr>
        <w:rFonts w:hint="default"/>
        <w:lang w:val="en-US" w:eastAsia="zh-CN" w:bidi="ar-SA"/>
      </w:rPr>
    </w:lvl>
    <w:lvl w:ilvl="7" w:tentative="0">
      <w:start w:val="0"/>
      <w:numFmt w:val="bullet"/>
      <w:lvlText w:val="•"/>
      <w:lvlJc w:val="left"/>
      <w:pPr>
        <w:ind w:left="6206" w:hanging="316"/>
      </w:pPr>
      <w:rPr>
        <w:rFonts w:hint="default"/>
        <w:lang w:val="en-US" w:eastAsia="zh-CN" w:bidi="ar-SA"/>
      </w:rPr>
    </w:lvl>
    <w:lvl w:ilvl="8" w:tentative="0">
      <w:start w:val="0"/>
      <w:numFmt w:val="bullet"/>
      <w:lvlText w:val="•"/>
      <w:lvlJc w:val="left"/>
      <w:pPr>
        <w:ind w:left="7433" w:hanging="316"/>
      </w:pPr>
      <w:rPr>
        <w:rFonts w:hint="default"/>
        <w:lang w:val="en-US" w:eastAsia="zh-CN" w:bidi="ar-SA"/>
      </w:rPr>
    </w:lvl>
  </w:abstractNum>
  <w:abstractNum w:abstractNumId="33">
    <w:nsid w:val="7DEC2089"/>
    <w:multiLevelType w:val="multilevel"/>
    <w:tmpl w:val="7DEC2089"/>
    <w:lvl w:ilvl="0" w:tentative="0">
      <w:start w:val="1"/>
      <w:numFmt w:val="decimal"/>
      <w:lvlText w:val="%1."/>
      <w:lvlJc w:val="left"/>
      <w:pPr>
        <w:ind w:left="878" w:hanging="420"/>
        <w:jc w:val="left"/>
      </w:pPr>
      <w:rPr>
        <w:rFonts w:hint="default"/>
        <w:spacing w:val="0"/>
        <w:w w:val="79"/>
        <w:lang w:val="en-US" w:eastAsia="zh-CN" w:bidi="ar-SA"/>
      </w:rPr>
    </w:lvl>
    <w:lvl w:ilvl="1" w:tentative="0">
      <w:start w:val="1"/>
      <w:numFmt w:val="upperLetter"/>
      <w:lvlText w:val="%2."/>
      <w:lvlJc w:val="left"/>
      <w:pPr>
        <w:ind w:left="1082" w:hanging="205"/>
        <w:jc w:val="left"/>
      </w:pPr>
      <w:rPr>
        <w:rFonts w:hint="default"/>
        <w:w w:val="99"/>
        <w:lang w:val="en-US" w:eastAsia="zh-CN" w:bidi="ar-SA"/>
      </w:rPr>
    </w:lvl>
    <w:lvl w:ilvl="2" w:tentative="0">
      <w:start w:val="0"/>
      <w:numFmt w:val="bullet"/>
      <w:lvlText w:val="•"/>
      <w:lvlJc w:val="left"/>
      <w:pPr>
        <w:ind w:left="1180" w:hanging="205"/>
      </w:pPr>
      <w:rPr>
        <w:rFonts w:hint="default"/>
        <w:lang w:val="en-US" w:eastAsia="zh-CN" w:bidi="ar-SA"/>
      </w:rPr>
    </w:lvl>
    <w:lvl w:ilvl="3" w:tentative="0">
      <w:start w:val="0"/>
      <w:numFmt w:val="bullet"/>
      <w:lvlText w:val="•"/>
      <w:lvlJc w:val="left"/>
      <w:pPr>
        <w:ind w:left="1380" w:hanging="205"/>
      </w:pPr>
      <w:rPr>
        <w:rFonts w:hint="default"/>
        <w:lang w:val="en-US" w:eastAsia="zh-CN" w:bidi="ar-SA"/>
      </w:rPr>
    </w:lvl>
    <w:lvl w:ilvl="4" w:tentative="0">
      <w:start w:val="0"/>
      <w:numFmt w:val="bullet"/>
      <w:lvlText w:val="•"/>
      <w:lvlJc w:val="left"/>
      <w:pPr>
        <w:ind w:left="1600" w:hanging="205"/>
      </w:pPr>
      <w:rPr>
        <w:rFonts w:hint="default"/>
        <w:lang w:val="en-US" w:eastAsia="zh-CN" w:bidi="ar-SA"/>
      </w:rPr>
    </w:lvl>
    <w:lvl w:ilvl="5" w:tentative="0">
      <w:start w:val="0"/>
      <w:numFmt w:val="bullet"/>
      <w:lvlText w:val="•"/>
      <w:lvlJc w:val="left"/>
      <w:pPr>
        <w:ind w:left="1620" w:hanging="205"/>
      </w:pPr>
      <w:rPr>
        <w:rFonts w:hint="default"/>
        <w:lang w:val="en-US" w:eastAsia="zh-CN" w:bidi="ar-SA"/>
      </w:rPr>
    </w:lvl>
    <w:lvl w:ilvl="6" w:tentative="0">
      <w:start w:val="0"/>
      <w:numFmt w:val="bullet"/>
      <w:lvlText w:val="•"/>
      <w:lvlJc w:val="left"/>
      <w:pPr>
        <w:ind w:left="1720" w:hanging="205"/>
      </w:pPr>
      <w:rPr>
        <w:rFonts w:hint="default"/>
        <w:lang w:val="en-US" w:eastAsia="zh-CN" w:bidi="ar-SA"/>
      </w:rPr>
    </w:lvl>
    <w:lvl w:ilvl="7" w:tentative="0">
      <w:start w:val="0"/>
      <w:numFmt w:val="bullet"/>
      <w:lvlText w:val="•"/>
      <w:lvlJc w:val="left"/>
      <w:pPr>
        <w:ind w:left="3761" w:hanging="205"/>
      </w:pPr>
      <w:rPr>
        <w:rFonts w:hint="default"/>
        <w:lang w:val="en-US" w:eastAsia="zh-CN" w:bidi="ar-SA"/>
      </w:rPr>
    </w:lvl>
    <w:lvl w:ilvl="8" w:tentative="0">
      <w:start w:val="0"/>
      <w:numFmt w:val="bullet"/>
      <w:lvlText w:val="•"/>
      <w:lvlJc w:val="left"/>
      <w:pPr>
        <w:ind w:left="5803" w:hanging="205"/>
      </w:pPr>
      <w:rPr>
        <w:rFonts w:hint="default"/>
        <w:lang w:val="en-US" w:eastAsia="zh-CN" w:bidi="ar-SA"/>
      </w:rPr>
    </w:lvl>
  </w:abstractNum>
  <w:num w:numId="1">
    <w:abstractNumId w:val="14"/>
  </w:num>
  <w:num w:numId="2">
    <w:abstractNumId w:val="10"/>
  </w:num>
  <w:num w:numId="3">
    <w:abstractNumId w:val="26"/>
  </w:num>
  <w:num w:numId="4">
    <w:abstractNumId w:val="8"/>
  </w:num>
  <w:num w:numId="5">
    <w:abstractNumId w:val="6"/>
  </w:num>
  <w:num w:numId="6">
    <w:abstractNumId w:val="16"/>
  </w:num>
  <w:num w:numId="7">
    <w:abstractNumId w:val="19"/>
  </w:num>
  <w:num w:numId="8">
    <w:abstractNumId w:val="30"/>
  </w:num>
  <w:num w:numId="9">
    <w:abstractNumId w:val="15"/>
  </w:num>
  <w:num w:numId="10">
    <w:abstractNumId w:val="2"/>
  </w:num>
  <w:num w:numId="11">
    <w:abstractNumId w:val="20"/>
  </w:num>
  <w:num w:numId="12">
    <w:abstractNumId w:val="27"/>
  </w:num>
  <w:num w:numId="13">
    <w:abstractNumId w:val="9"/>
  </w:num>
  <w:num w:numId="14">
    <w:abstractNumId w:val="24"/>
  </w:num>
  <w:num w:numId="15">
    <w:abstractNumId w:val="13"/>
  </w:num>
  <w:num w:numId="16">
    <w:abstractNumId w:val="18"/>
  </w:num>
  <w:num w:numId="17">
    <w:abstractNumId w:val="12"/>
  </w:num>
  <w:num w:numId="18">
    <w:abstractNumId w:val="11"/>
  </w:num>
  <w:num w:numId="19">
    <w:abstractNumId w:val="4"/>
  </w:num>
  <w:num w:numId="20">
    <w:abstractNumId w:val="23"/>
  </w:num>
  <w:num w:numId="21">
    <w:abstractNumId w:val="28"/>
  </w:num>
  <w:num w:numId="22">
    <w:abstractNumId w:val="17"/>
  </w:num>
  <w:num w:numId="23">
    <w:abstractNumId w:val="22"/>
  </w:num>
  <w:num w:numId="24">
    <w:abstractNumId w:val="5"/>
  </w:num>
  <w:num w:numId="25">
    <w:abstractNumId w:val="32"/>
  </w:num>
  <w:num w:numId="26">
    <w:abstractNumId w:val="31"/>
  </w:num>
  <w:num w:numId="27">
    <w:abstractNumId w:val="7"/>
  </w:num>
  <w:num w:numId="28">
    <w:abstractNumId w:val="29"/>
  </w:num>
  <w:num w:numId="29">
    <w:abstractNumId w:val="3"/>
  </w:num>
  <w:num w:numId="30">
    <w:abstractNumId w:val="21"/>
  </w:num>
  <w:num w:numId="31">
    <w:abstractNumId w:val="1"/>
  </w:num>
  <w:num w:numId="32">
    <w:abstractNumId w:val="25"/>
  </w:num>
  <w:num w:numId="33">
    <w:abstractNumId w:val="33"/>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shapeLayoutLikeWW8/>
    <w:useFELayout/>
    <w:compatSetting w:name="compatibilityMode" w:uri="http://schemas.microsoft.com/office/word" w:val="12"/>
  </w:compat>
  <w:rsids>
    <w:rsidRoot w:val="00000000"/>
    <w:rsid w:val="259239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next w:val="1"/>
    <w:qFormat/>
    <w:uiPriority w:val="1"/>
    <w:pPr>
      <w:ind w:left="458"/>
      <w:jc w:val="center"/>
      <w:outlineLvl w:val="1"/>
    </w:pPr>
    <w:rPr>
      <w:rFonts w:ascii="宋体" w:hAnsi="宋体" w:eastAsia="宋体" w:cs="宋体"/>
      <w:b/>
      <w:bCs/>
      <w:sz w:val="28"/>
      <w:szCs w:val="28"/>
      <w:lang w:val="en-US" w:eastAsia="zh-CN" w:bidi="ar-SA"/>
    </w:rPr>
  </w:style>
  <w:style w:type="paragraph" w:styleId="3">
    <w:name w:val="heading 2"/>
    <w:basedOn w:val="1"/>
    <w:next w:val="1"/>
    <w:qFormat/>
    <w:uiPriority w:val="1"/>
    <w:pPr>
      <w:ind w:left="458"/>
      <w:outlineLvl w:val="2"/>
    </w:pPr>
    <w:rPr>
      <w:rFonts w:ascii="宋体" w:hAnsi="宋体" w:eastAsia="宋体" w:cs="宋体"/>
      <w:b/>
      <w:bCs/>
      <w:sz w:val="21"/>
      <w:szCs w:val="21"/>
      <w:lang w:val="en-US" w:eastAsia="zh-CN" w:bidi="ar-SA"/>
    </w:rPr>
  </w:style>
  <w:style w:type="character" w:default="1" w:styleId="7">
    <w:name w:val="Default Paragraph Font"/>
    <w:semiHidden/>
    <w:unhideWhenUsed/>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170"/>
      <w:ind w:left="878" w:hanging="421"/>
    </w:pPr>
    <w:rPr>
      <w:rFonts w:ascii="宋体" w:hAnsi="宋体" w:eastAsia="宋体" w:cs="宋体"/>
      <w:sz w:val="21"/>
      <w:szCs w:val="21"/>
      <w:lang w:val="en-US" w:eastAsia="zh-CN" w:bidi="ar-SA"/>
    </w:rPr>
  </w:style>
  <w:style w:type="paragraph" w:styleId="5">
    <w:name w:val="Title"/>
    <w:basedOn w:val="1"/>
    <w:qFormat/>
    <w:uiPriority w:val="1"/>
    <w:pPr>
      <w:ind w:left="2469" w:right="2368" w:firstLine="2"/>
      <w:jc w:val="center"/>
    </w:pPr>
    <w:rPr>
      <w:rFonts w:ascii="宋体" w:hAnsi="宋体" w:eastAsia="宋体" w:cs="宋体"/>
      <w:b/>
      <w:bCs/>
      <w:sz w:val="72"/>
      <w:szCs w:val="72"/>
      <w:lang w:val="en-US" w:eastAsia="zh-CN"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70"/>
      <w:ind w:left="878" w:hanging="421"/>
    </w:pPr>
    <w:rPr>
      <w:rFonts w:ascii="宋体" w:hAnsi="宋体" w:eastAsia="宋体" w:cs="宋体"/>
      <w:lang w:val="en-US" w:eastAsia="zh-CN" w:bidi="ar-SA"/>
    </w:rPr>
  </w:style>
  <w:style w:type="paragraph" w:customStyle="1" w:styleId="10">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4.jpeg"/><Relationship Id="rId41" Type="http://schemas.openxmlformats.org/officeDocument/2006/relationships/image" Target="media/image33.jpeg"/><Relationship Id="rId40" Type="http://schemas.openxmlformats.org/officeDocument/2006/relationships/image" Target="media/image32.jpeg"/><Relationship Id="rId4" Type="http://schemas.openxmlformats.org/officeDocument/2006/relationships/footer" Target="footer2.xml"/><Relationship Id="rId39" Type="http://schemas.openxmlformats.org/officeDocument/2006/relationships/image" Target="media/image31.jpe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er" Target="foot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34</Pages>
  <Words>14192</Words>
  <Characters>15833</Characters>
  <TotalTime>7</TotalTime>
  <ScaleCrop>false</ScaleCrop>
  <LinksUpToDate>false</LinksUpToDate>
  <CharactersWithSpaces>18812</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2020-11-28T13:18:00Z</dcterms:created>
  <dc:creator>gcxl</dc:creator>
  <cp:lastModifiedBy>розa--［@</cp:lastModifiedBy>
  <dcterms:modified xsi:type="dcterms:W3CDTF">2020-11-28T14:15:52Z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2020-04-27T00:00:00Z</vt:filetime>
  </property>
  <property fmtid="{D5CDD505-2E9C-101B-9397-08002B2CF9AE}" pid="3" name="Creator">
    <vt:lpwstr>WPS 文字</vt:lpwstr>
  </property>
  <property fmtid="{D5CDD505-2E9C-101B-9397-08002B2CF9AE}" pid="4" name="LastSaved">
    <vt:filetime>2020-11-28T00:00:00Z</vt:filetime>
  </property>
  <property fmtid="{D5CDD505-2E9C-101B-9397-08002B2CF9AE}" pid="5" name="KSOProductBuildVer">
    <vt:lpwstr>2052-11.1.0.10132</vt:lpwstr>
  </property>
</Properties>
</file>